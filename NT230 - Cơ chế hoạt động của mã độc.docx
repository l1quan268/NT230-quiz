
<file path=[Content_Types].xml><?xml version="1.0" encoding="utf-8"?>
<Types xmlns="http://schemas.openxmlformats.org/package/2006/content-types">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37E2D">
      <w:pPr>
        <w:spacing w:before="480" w:after="480" w:line="288" w:lineRule="auto"/>
        <w:ind w:left="0"/>
      </w:pPr>
      <w:r>
        <w:rPr>
          <w:rFonts w:ascii="Arial" w:hAnsi="Arial" w:eastAsia="等线" w:cs="Arial"/>
          <w:b/>
          <w:sz w:val="52"/>
        </w:rPr>
        <w:t>NT230 - Cơ chế hoạt động của mã độc</w:t>
      </w:r>
    </w:p>
    <w:p w14:paraId="36829456">
      <w:pPr>
        <w:spacing w:before="120" w:after="120" w:line="288" w:lineRule="auto"/>
        <w:ind w:left="0"/>
        <w:jc w:val="center"/>
      </w:pPr>
      <w:r>
        <w:drawing>
          <wp:inline distT="0" distB="0" distL="0" distR="0">
            <wp:extent cx="5257800" cy="3381375"/>
            <wp:effectExtent l="0" t="0" r="0" b="190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381375"/>
                    </a:xfrm>
                    <a:prstGeom prst="rect">
                      <a:avLst/>
                    </a:prstGeom>
                  </pic:spPr>
                </pic:pic>
              </a:graphicData>
            </a:graphic>
          </wp:inline>
        </w:drawing>
      </w:r>
    </w:p>
    <w:p w14:paraId="67C5B09A">
      <w:pPr>
        <w:spacing w:before="120" w:after="120" w:line="288" w:lineRule="auto"/>
        <w:ind w:left="0"/>
        <w:jc w:val="center"/>
      </w:pPr>
      <w:r>
        <w:drawing>
          <wp:inline distT="0" distB="0" distL="0" distR="0">
            <wp:extent cx="5257800" cy="31908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90875"/>
                    </a:xfrm>
                    <a:prstGeom prst="rect">
                      <a:avLst/>
                    </a:prstGeom>
                  </pic:spPr>
                </pic:pic>
              </a:graphicData>
            </a:graphic>
          </wp:inline>
        </w:drawing>
      </w:r>
    </w:p>
    <w:p w14:paraId="51315D63">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Khái niệm</w:t>
      </w:r>
      <w:bookmarkEnd w:id="0"/>
    </w:p>
    <w:p w14:paraId="2A978B3C">
      <w:pPr>
        <w:spacing w:before="120" w:after="120" w:line="288" w:lineRule="auto"/>
        <w:ind w:left="0"/>
        <w:jc w:val="left"/>
      </w:pPr>
      <w:r>
        <w:rPr>
          <w:rFonts w:ascii="Arial" w:hAnsi="Arial" w:eastAsia="等线" w:cs="Arial"/>
          <w:sz w:val="22"/>
        </w:rPr>
        <w:t>Malware (Malicious Software): Bất kỳ loại phần mềm độc hại nào được thiết kế nhằm gây hại hoặc khai thác thiết bị, dịch vụ mạng có thể lập trình được</w:t>
      </w:r>
    </w:p>
    <w:p w14:paraId="4AB56B35">
      <w:pPr>
        <w:spacing w:before="120" w:after="120" w:line="288" w:lineRule="auto"/>
        <w:ind w:left="0"/>
        <w:jc w:val="left"/>
      </w:pPr>
      <w:r>
        <w:rPr>
          <w:rFonts w:ascii="Arial" w:hAnsi="Arial" w:eastAsia="等线" w:cs="Arial"/>
          <w:sz w:val="22"/>
        </w:rPr>
        <w:t>Các kỹ thuật phát tán và lây nhiễm:</w:t>
      </w:r>
    </w:p>
    <w:p w14:paraId="6EF9C905">
      <w:pPr>
        <w:numPr>
          <w:ilvl w:val="0"/>
          <w:numId w:val="1"/>
        </w:numPr>
        <w:spacing w:before="120" w:after="120" w:line="288" w:lineRule="auto"/>
        <w:ind w:left="0"/>
        <w:jc w:val="left"/>
      </w:pPr>
      <w:r>
        <w:rPr>
          <w:rFonts w:ascii="Arial" w:hAnsi="Arial" w:eastAsia="等线" w:cs="Arial"/>
          <w:sz w:val="22"/>
        </w:rPr>
        <w:t>Email</w:t>
      </w:r>
    </w:p>
    <w:p w14:paraId="59D4831F">
      <w:pPr>
        <w:numPr>
          <w:ilvl w:val="0"/>
          <w:numId w:val="2"/>
        </w:numPr>
        <w:spacing w:before="120" w:after="120" w:line="288" w:lineRule="auto"/>
        <w:ind w:left="0"/>
        <w:jc w:val="left"/>
      </w:pPr>
      <w:r>
        <w:rPr>
          <w:rFonts w:ascii="Arial" w:hAnsi="Arial" w:eastAsia="等线" w:cs="Arial"/>
          <w:sz w:val="22"/>
        </w:rPr>
        <w:t>Download</w:t>
      </w:r>
    </w:p>
    <w:p w14:paraId="2DF1883A">
      <w:pPr>
        <w:numPr>
          <w:ilvl w:val="0"/>
          <w:numId w:val="3"/>
        </w:numPr>
        <w:spacing w:before="120" w:after="120" w:line="288" w:lineRule="auto"/>
        <w:ind w:left="0"/>
        <w:jc w:val="left"/>
      </w:pPr>
      <w:r>
        <w:rPr>
          <w:rFonts w:ascii="Arial" w:hAnsi="Arial" w:eastAsia="等线" w:cs="Arial"/>
          <w:sz w:val="22"/>
        </w:rPr>
        <w:t>Exploits</w:t>
      </w:r>
    </w:p>
    <w:p w14:paraId="22B412FB">
      <w:pPr>
        <w:numPr>
          <w:ilvl w:val="0"/>
          <w:numId w:val="4"/>
        </w:numPr>
        <w:spacing w:before="120" w:after="120" w:line="288" w:lineRule="auto"/>
        <w:ind w:left="0"/>
        <w:jc w:val="left"/>
      </w:pPr>
      <w:r>
        <w:rPr>
          <w:rFonts w:ascii="Arial" w:hAnsi="Arial" w:eastAsia="等线" w:cs="Arial"/>
          <w:sz w:val="22"/>
        </w:rPr>
        <w:t>Phishing</w:t>
      </w:r>
    </w:p>
    <w:p w14:paraId="3AD849FC">
      <w:pPr>
        <w:numPr>
          <w:ilvl w:val="0"/>
          <w:numId w:val="5"/>
        </w:numPr>
        <w:spacing w:before="120" w:after="120" w:line="288" w:lineRule="auto"/>
        <w:ind w:left="0"/>
        <w:jc w:val="left"/>
      </w:pPr>
      <w:r>
        <w:rPr>
          <w:rFonts w:ascii="Arial" w:hAnsi="Arial" w:eastAsia="等线" w:cs="Arial"/>
          <w:sz w:val="22"/>
        </w:rPr>
        <w:t>Chat</w:t>
      </w:r>
    </w:p>
    <w:p w14:paraId="7035AF3C">
      <w:pPr>
        <w:spacing w:before="120" w:after="120" w:line="288" w:lineRule="auto"/>
        <w:ind w:left="0"/>
        <w:jc w:val="left"/>
      </w:pPr>
      <w:r>
        <w:rPr>
          <w:rFonts w:ascii="Arial" w:hAnsi="Arial" w:eastAsia="等线" w:cs="Arial"/>
          <w:sz w:val="22"/>
        </w:rPr>
        <w:t>Các loại mã độc:</w:t>
      </w:r>
    </w:p>
    <w:p w14:paraId="78F3BF0C">
      <w:pPr>
        <w:numPr>
          <w:ilvl w:val="0"/>
          <w:numId w:val="6"/>
        </w:numPr>
        <w:spacing w:before="120" w:after="120" w:line="288" w:lineRule="auto"/>
        <w:ind w:left="0"/>
        <w:jc w:val="left"/>
      </w:pPr>
      <w:r>
        <w:rPr>
          <w:rFonts w:ascii="Arial" w:hAnsi="Arial" w:eastAsia="等线" w:cs="Arial"/>
          <w:sz w:val="22"/>
        </w:rPr>
        <w:t>Virus máy tính (Computer virus):</w:t>
      </w:r>
    </w:p>
    <w:p w14:paraId="18CF87AB">
      <w:pPr>
        <w:numPr>
          <w:ilvl w:val="0"/>
          <w:numId w:val="7"/>
        </w:numPr>
        <w:spacing w:before="120" w:after="120" w:line="288" w:lineRule="auto"/>
        <w:ind w:left="453"/>
        <w:jc w:val="left"/>
      </w:pPr>
      <w:r>
        <w:rPr>
          <w:rFonts w:ascii="Arial" w:hAnsi="Arial" w:eastAsia="等线" w:cs="Arial"/>
          <w:sz w:val="22"/>
        </w:rPr>
        <w:t>Có khả năng tự gắn và tệp tin hợp pháp và lây lan khi tệp tin thực thi</w:t>
      </w:r>
    </w:p>
    <w:p w14:paraId="5C510D81">
      <w:pPr>
        <w:numPr>
          <w:ilvl w:val="0"/>
          <w:numId w:val="8"/>
        </w:numPr>
        <w:spacing w:before="120" w:after="120" w:line="288" w:lineRule="auto"/>
        <w:ind w:left="453"/>
        <w:jc w:val="left"/>
      </w:pPr>
      <w:r>
        <w:rPr>
          <w:rFonts w:ascii="Arial" w:hAnsi="Arial" w:eastAsia="等线" w:cs="Arial"/>
          <w:sz w:val="22"/>
        </w:rPr>
        <w:t>Yêu cầu người dùng phải mở, chạy chương trình để executive</w:t>
      </w:r>
    </w:p>
    <w:p w14:paraId="40F41611">
      <w:pPr>
        <w:numPr>
          <w:ilvl w:val="0"/>
          <w:numId w:val="9"/>
        </w:numPr>
        <w:spacing w:before="120" w:after="120" w:line="288" w:lineRule="auto"/>
        <w:ind w:left="453"/>
        <w:jc w:val="left"/>
      </w:pPr>
      <w:r>
        <w:rPr>
          <w:rFonts w:ascii="Arial" w:hAnsi="Arial" w:eastAsia="等线" w:cs="Arial"/>
          <w:sz w:val="22"/>
        </w:rPr>
        <w:t>Nguyên nhân: Tải phần mềm không rõ ràng, mở email độc hại</w:t>
      </w:r>
    </w:p>
    <w:p w14:paraId="65875A99">
      <w:pPr>
        <w:numPr>
          <w:ilvl w:val="0"/>
          <w:numId w:val="10"/>
        </w:numPr>
        <w:spacing w:before="120" w:after="120" w:line="288" w:lineRule="auto"/>
        <w:ind w:left="453"/>
        <w:jc w:val="left"/>
      </w:pPr>
      <w:r>
        <w:rPr>
          <w:rFonts w:ascii="Arial" w:hAnsi="Arial" w:eastAsia="等线" w:cs="Arial"/>
          <w:sz w:val="22"/>
        </w:rPr>
        <w:t>VD: ILOVEYOU lây qua email đính kèm file</w:t>
      </w:r>
    </w:p>
    <w:p w14:paraId="2C5C269C">
      <w:pPr>
        <w:numPr>
          <w:ilvl w:val="0"/>
          <w:numId w:val="11"/>
        </w:numPr>
        <w:spacing w:before="120" w:after="120" w:line="288" w:lineRule="auto"/>
        <w:ind w:left="0"/>
        <w:jc w:val="left"/>
      </w:pPr>
      <w:r>
        <w:rPr>
          <w:rFonts w:ascii="Arial" w:hAnsi="Arial" w:eastAsia="等线" w:cs="Arial"/>
          <w:sz w:val="22"/>
        </w:rPr>
        <w:t>Sâu máy tính (Worm):</w:t>
      </w:r>
    </w:p>
    <w:p w14:paraId="2AE32FE9">
      <w:pPr>
        <w:numPr>
          <w:ilvl w:val="0"/>
          <w:numId w:val="12"/>
        </w:numPr>
        <w:spacing w:before="120" w:after="120" w:line="288" w:lineRule="auto"/>
        <w:ind w:left="453"/>
        <w:jc w:val="left"/>
      </w:pPr>
      <w:r>
        <w:rPr>
          <w:rFonts w:ascii="Arial" w:hAnsi="Arial" w:eastAsia="等线" w:cs="Arial"/>
          <w:sz w:val="22"/>
        </w:rPr>
        <w:t>Tự nhân bản và lây lan qua mạng mà không cần tệp chủ</w:t>
      </w:r>
    </w:p>
    <w:p w14:paraId="5350E700">
      <w:pPr>
        <w:numPr>
          <w:ilvl w:val="0"/>
          <w:numId w:val="13"/>
        </w:numPr>
        <w:spacing w:before="120" w:after="120" w:line="288" w:lineRule="auto"/>
        <w:ind w:left="453"/>
        <w:jc w:val="left"/>
      </w:pPr>
      <w:r>
        <w:rPr>
          <w:rFonts w:ascii="Arial" w:hAnsi="Arial" w:eastAsia="等线" w:cs="Arial"/>
          <w:sz w:val="22"/>
        </w:rPr>
        <w:t>Phát tán nhanh chóng, làm tê liệt hệ thống mạng</w:t>
      </w:r>
    </w:p>
    <w:p w14:paraId="4E606BD4">
      <w:pPr>
        <w:numPr>
          <w:ilvl w:val="0"/>
          <w:numId w:val="14"/>
        </w:numPr>
        <w:spacing w:before="120" w:after="120" w:line="288" w:lineRule="auto"/>
        <w:ind w:left="453"/>
        <w:jc w:val="left"/>
      </w:pPr>
      <w:r>
        <w:rPr>
          <w:rFonts w:ascii="Arial" w:hAnsi="Arial" w:eastAsia="等线" w:cs="Arial"/>
          <w:sz w:val="22"/>
        </w:rPr>
        <w:t>Do lỗ hổng bảo mật trong hệ điều hành hoặc mạng (SMB)</w:t>
      </w:r>
    </w:p>
    <w:p w14:paraId="1EB2D348">
      <w:pPr>
        <w:numPr>
          <w:ilvl w:val="0"/>
          <w:numId w:val="15"/>
        </w:numPr>
        <w:spacing w:before="120" w:after="120" w:line="288" w:lineRule="auto"/>
        <w:ind w:left="453"/>
        <w:jc w:val="left"/>
      </w:pPr>
      <w:r>
        <w:rPr>
          <w:rFonts w:ascii="Arial" w:hAnsi="Arial" w:eastAsia="等线" w:cs="Arial"/>
          <w:sz w:val="22"/>
        </w:rPr>
        <w:t>VD: WannaCryp lây lan qua lỗ hổng Windows</w:t>
      </w:r>
    </w:p>
    <w:p w14:paraId="624CE48D">
      <w:pPr>
        <w:numPr>
          <w:ilvl w:val="0"/>
          <w:numId w:val="16"/>
        </w:numPr>
        <w:spacing w:before="120" w:after="120" w:line="288" w:lineRule="auto"/>
        <w:ind w:left="0"/>
        <w:jc w:val="left"/>
      </w:pPr>
      <w:r>
        <w:rPr>
          <w:rFonts w:ascii="Arial" w:hAnsi="Arial" w:eastAsia="等线" w:cs="Arial"/>
          <w:sz w:val="22"/>
        </w:rPr>
        <w:t>Trojan (Ngựa thành Troy):</w:t>
      </w:r>
    </w:p>
    <w:p w14:paraId="5A2044A3">
      <w:pPr>
        <w:numPr>
          <w:ilvl w:val="0"/>
          <w:numId w:val="17"/>
        </w:numPr>
        <w:spacing w:before="120" w:after="120" w:line="288" w:lineRule="auto"/>
        <w:ind w:left="453"/>
        <w:jc w:val="left"/>
      </w:pPr>
      <w:r>
        <w:rPr>
          <w:rFonts w:ascii="Arial" w:hAnsi="Arial" w:eastAsia="等线" w:cs="Arial"/>
          <w:sz w:val="22"/>
        </w:rPr>
        <w:t>Phần mềm giả mạo ứng dụng hợp pháp nhưng có chức năng độc hại</w:t>
      </w:r>
    </w:p>
    <w:p w14:paraId="30586336">
      <w:pPr>
        <w:numPr>
          <w:ilvl w:val="0"/>
          <w:numId w:val="18"/>
        </w:numPr>
        <w:spacing w:before="120" w:after="120" w:line="288" w:lineRule="auto"/>
        <w:ind w:left="453"/>
        <w:jc w:val="left"/>
      </w:pPr>
      <w:r>
        <w:rPr>
          <w:rFonts w:ascii="Arial" w:hAnsi="Arial" w:eastAsia="等线" w:cs="Arial"/>
          <w:sz w:val="22"/>
        </w:rPr>
        <w:t>Không tự sao chép nhưng có thể tạo backdoor cho attacker</w:t>
      </w:r>
    </w:p>
    <w:p w14:paraId="424E2A6D">
      <w:pPr>
        <w:numPr>
          <w:ilvl w:val="0"/>
          <w:numId w:val="19"/>
        </w:numPr>
        <w:spacing w:before="120" w:after="120" w:line="288" w:lineRule="auto"/>
        <w:ind w:left="453"/>
        <w:jc w:val="left"/>
      </w:pPr>
      <w:r>
        <w:rPr>
          <w:rFonts w:ascii="Arial" w:hAnsi="Arial" w:eastAsia="等线" w:cs="Arial"/>
          <w:sz w:val="22"/>
        </w:rPr>
        <w:t>Tải xuống phần mềm lậu, mở email giả mạo</w:t>
      </w:r>
    </w:p>
    <w:p w14:paraId="7975CFF7">
      <w:pPr>
        <w:numPr>
          <w:ilvl w:val="0"/>
          <w:numId w:val="20"/>
        </w:numPr>
        <w:spacing w:before="120" w:after="120" w:line="288" w:lineRule="auto"/>
        <w:ind w:left="453"/>
        <w:jc w:val="left"/>
      </w:pPr>
      <w:r>
        <w:rPr>
          <w:rFonts w:ascii="Arial" w:hAnsi="Arial" w:eastAsia="等线" w:cs="Arial"/>
          <w:sz w:val="22"/>
        </w:rPr>
        <w:t>VD: Zeus Trojan - giả dạng phần mềm hợp pháp đánh cắp thông tin ngân hàng</w:t>
      </w:r>
    </w:p>
    <w:p w14:paraId="056F21DC">
      <w:pPr>
        <w:numPr>
          <w:ilvl w:val="0"/>
          <w:numId w:val="21"/>
        </w:numPr>
        <w:spacing w:before="120" w:after="120" w:line="288" w:lineRule="auto"/>
        <w:ind w:left="0"/>
        <w:jc w:val="left"/>
      </w:pPr>
      <w:r>
        <w:rPr>
          <w:rFonts w:ascii="Arial" w:hAnsi="Arial" w:eastAsia="等线" w:cs="Arial"/>
          <w:sz w:val="22"/>
        </w:rPr>
        <w:t xml:space="preserve">Ransomware: </w:t>
      </w:r>
    </w:p>
    <w:p w14:paraId="49527DD2">
      <w:pPr>
        <w:numPr>
          <w:ilvl w:val="0"/>
          <w:numId w:val="22"/>
        </w:numPr>
        <w:spacing w:before="120" w:after="120" w:line="288" w:lineRule="auto"/>
        <w:ind w:left="453"/>
        <w:jc w:val="left"/>
      </w:pPr>
      <w:r>
        <w:rPr>
          <w:rFonts w:ascii="Arial" w:hAnsi="Arial" w:eastAsia="等线" w:cs="Arial"/>
          <w:sz w:val="22"/>
        </w:rPr>
        <w:t>Mã độc mã hóa dữ liệu và yêu cầu chuyển tiền chuộc để giải mã</w:t>
      </w:r>
    </w:p>
    <w:p w14:paraId="7B455FB7">
      <w:pPr>
        <w:numPr>
          <w:ilvl w:val="0"/>
          <w:numId w:val="23"/>
        </w:numPr>
        <w:spacing w:before="120" w:after="120" w:line="288" w:lineRule="auto"/>
        <w:ind w:left="453"/>
        <w:jc w:val="left"/>
      </w:pPr>
      <w:r>
        <w:rPr>
          <w:rFonts w:ascii="Arial" w:hAnsi="Arial" w:eastAsia="等线" w:cs="Arial"/>
          <w:sz w:val="22"/>
        </w:rPr>
        <w:t>Hạn chế quyền truy cập dữ liệu, sử dụng thuật toán mã hóa mạnh</w:t>
      </w:r>
    </w:p>
    <w:p w14:paraId="4E5C87BF">
      <w:pPr>
        <w:numPr>
          <w:ilvl w:val="0"/>
          <w:numId w:val="24"/>
        </w:numPr>
        <w:spacing w:before="120" w:after="120" w:line="288" w:lineRule="auto"/>
        <w:ind w:left="453"/>
        <w:jc w:val="left"/>
      </w:pPr>
      <w:r>
        <w:rPr>
          <w:rFonts w:ascii="Arial" w:hAnsi="Arial" w:eastAsia="等线" w:cs="Arial"/>
          <w:sz w:val="22"/>
        </w:rPr>
        <w:t>Do tấn công qua email phishing, RDP</w:t>
      </w:r>
    </w:p>
    <w:p w14:paraId="69029B44">
      <w:pPr>
        <w:numPr>
          <w:ilvl w:val="0"/>
          <w:numId w:val="25"/>
        </w:numPr>
        <w:spacing w:before="120" w:after="120" w:line="288" w:lineRule="auto"/>
        <w:ind w:left="453"/>
        <w:jc w:val="left"/>
      </w:pPr>
      <w:r>
        <w:rPr>
          <w:rFonts w:ascii="Arial" w:hAnsi="Arial" w:eastAsia="等线" w:cs="Arial"/>
          <w:sz w:val="22"/>
        </w:rPr>
        <w:t>VD: CryptoLocker mã hóa file yêu cầu chuộc bằng Bitcoin</w:t>
      </w:r>
    </w:p>
    <w:p w14:paraId="250EE884">
      <w:pPr>
        <w:numPr>
          <w:ilvl w:val="0"/>
          <w:numId w:val="26"/>
        </w:numPr>
        <w:spacing w:before="120" w:after="120" w:line="288" w:lineRule="auto"/>
        <w:ind w:left="0"/>
        <w:jc w:val="left"/>
      </w:pPr>
      <w:r>
        <w:rPr>
          <w:rFonts w:ascii="Arial" w:hAnsi="Arial" w:eastAsia="等线" w:cs="Arial"/>
          <w:sz w:val="22"/>
        </w:rPr>
        <w:t>Ransomsware as a Services (RaaS):</w:t>
      </w:r>
    </w:p>
    <w:p w14:paraId="59B11EB1">
      <w:pPr>
        <w:numPr>
          <w:ilvl w:val="0"/>
          <w:numId w:val="27"/>
        </w:numPr>
        <w:spacing w:before="120" w:after="120" w:line="288" w:lineRule="auto"/>
        <w:ind w:left="453"/>
        <w:jc w:val="left"/>
      </w:pPr>
      <w:r>
        <w:rPr>
          <w:rFonts w:ascii="Arial" w:hAnsi="Arial" w:eastAsia="等线" w:cs="Arial"/>
          <w:sz w:val="22"/>
        </w:rPr>
        <w:t>Dịch vụ cho thuê ransomware, thuê để tấn công ko cần lập trình</w:t>
      </w:r>
    </w:p>
    <w:p w14:paraId="02436539">
      <w:pPr>
        <w:numPr>
          <w:ilvl w:val="0"/>
          <w:numId w:val="28"/>
        </w:numPr>
        <w:spacing w:before="120" w:after="120" w:line="288" w:lineRule="auto"/>
        <w:ind w:left="453"/>
        <w:jc w:val="left"/>
      </w:pPr>
      <w:r>
        <w:rPr>
          <w:rFonts w:ascii="Arial" w:hAnsi="Arial" w:eastAsia="等线" w:cs="Arial"/>
          <w:sz w:val="22"/>
        </w:rPr>
        <w:t>VD: DarkSide RaaS - tấn công Colonial Pipeline</w:t>
      </w:r>
    </w:p>
    <w:p w14:paraId="709A9AEE">
      <w:pPr>
        <w:numPr>
          <w:ilvl w:val="0"/>
          <w:numId w:val="29"/>
        </w:numPr>
        <w:spacing w:before="120" w:after="120" w:line="288" w:lineRule="auto"/>
        <w:ind w:left="0"/>
        <w:jc w:val="left"/>
      </w:pPr>
      <w:r>
        <w:rPr>
          <w:rFonts w:ascii="Arial" w:hAnsi="Arial" w:eastAsia="等线" w:cs="Arial"/>
          <w:sz w:val="22"/>
        </w:rPr>
        <w:t>Spyware:</w:t>
      </w:r>
    </w:p>
    <w:p w14:paraId="6BAE551E">
      <w:pPr>
        <w:numPr>
          <w:ilvl w:val="0"/>
          <w:numId w:val="30"/>
        </w:numPr>
        <w:spacing w:before="120" w:after="120" w:line="288" w:lineRule="auto"/>
        <w:ind w:left="453"/>
        <w:jc w:val="left"/>
      </w:pPr>
      <w:r>
        <w:rPr>
          <w:rFonts w:ascii="Arial" w:hAnsi="Arial" w:eastAsia="等线" w:cs="Arial"/>
          <w:sz w:val="22"/>
        </w:rPr>
        <w:t>Theo dõi hoạt động của user mà không có sự đồng ý</w:t>
      </w:r>
    </w:p>
    <w:p w14:paraId="3DCB38F0">
      <w:pPr>
        <w:numPr>
          <w:ilvl w:val="0"/>
          <w:numId w:val="31"/>
        </w:numPr>
        <w:spacing w:before="120" w:after="120" w:line="288" w:lineRule="auto"/>
        <w:ind w:left="453"/>
        <w:jc w:val="left"/>
      </w:pPr>
      <w:r>
        <w:rPr>
          <w:rFonts w:ascii="Arial" w:hAnsi="Arial" w:eastAsia="等线" w:cs="Arial"/>
          <w:sz w:val="22"/>
        </w:rPr>
        <w:t>Thu thập thông tin như password, lịch sử web, GPS</w:t>
      </w:r>
    </w:p>
    <w:p w14:paraId="0DF32E00">
      <w:pPr>
        <w:numPr>
          <w:ilvl w:val="0"/>
          <w:numId w:val="32"/>
        </w:numPr>
        <w:spacing w:before="120" w:after="120" w:line="288" w:lineRule="auto"/>
        <w:ind w:left="453"/>
        <w:jc w:val="left"/>
      </w:pPr>
      <w:r>
        <w:rPr>
          <w:rFonts w:ascii="Arial" w:hAnsi="Arial" w:eastAsia="等线" w:cs="Arial"/>
          <w:sz w:val="22"/>
        </w:rPr>
        <w:t>Cài phần mềm miễn phí, quảng cáo độc hại</w:t>
      </w:r>
    </w:p>
    <w:p w14:paraId="37F003D7">
      <w:pPr>
        <w:numPr>
          <w:ilvl w:val="0"/>
          <w:numId w:val="33"/>
        </w:numPr>
        <w:spacing w:before="120" w:after="120" w:line="288" w:lineRule="auto"/>
        <w:ind w:left="0"/>
        <w:jc w:val="left"/>
      </w:pPr>
      <w:r>
        <w:rPr>
          <w:rFonts w:ascii="Arial" w:hAnsi="Arial" w:eastAsia="等线" w:cs="Arial"/>
          <w:sz w:val="22"/>
        </w:rPr>
        <w:t xml:space="preserve">Adware: </w:t>
      </w:r>
    </w:p>
    <w:p w14:paraId="633E1057">
      <w:pPr>
        <w:numPr>
          <w:ilvl w:val="0"/>
          <w:numId w:val="34"/>
        </w:numPr>
        <w:spacing w:before="120" w:after="120" w:line="288" w:lineRule="auto"/>
        <w:ind w:left="453"/>
        <w:jc w:val="left"/>
      </w:pPr>
      <w:r>
        <w:rPr>
          <w:rFonts w:ascii="Arial" w:hAnsi="Arial" w:eastAsia="等线" w:cs="Arial"/>
          <w:sz w:val="22"/>
        </w:rPr>
        <w:t>Mã độc hiển thị quảng cáo không mong muốn trên trình duyệt hoặc ứng dụng</w:t>
      </w:r>
    </w:p>
    <w:p w14:paraId="761EE7AE">
      <w:pPr>
        <w:numPr>
          <w:ilvl w:val="0"/>
          <w:numId w:val="35"/>
        </w:numPr>
        <w:spacing w:before="120" w:after="120" w:line="288" w:lineRule="auto"/>
        <w:ind w:left="453"/>
        <w:jc w:val="left"/>
      </w:pPr>
      <w:r>
        <w:rPr>
          <w:rFonts w:ascii="Arial" w:hAnsi="Arial" w:eastAsia="等线" w:cs="Arial"/>
          <w:sz w:val="22"/>
        </w:rPr>
        <w:t>Không gây hại trực tiếp nhưng có thể làm chậm hệ thống và thu thập dữ liệu</w:t>
      </w:r>
    </w:p>
    <w:p w14:paraId="1C2E341D">
      <w:pPr>
        <w:numPr>
          <w:ilvl w:val="0"/>
          <w:numId w:val="36"/>
        </w:numPr>
        <w:spacing w:before="120" w:after="120" w:line="288" w:lineRule="auto"/>
        <w:ind w:left="453"/>
        <w:jc w:val="left"/>
      </w:pPr>
      <w:r>
        <w:rPr>
          <w:rFonts w:ascii="Arial" w:hAnsi="Arial" w:eastAsia="等线" w:cs="Arial"/>
          <w:sz w:val="22"/>
        </w:rPr>
        <w:t>Cài phần mềm miễn phí có kèm quảng cáo, extension độc hại</w:t>
      </w:r>
    </w:p>
    <w:p w14:paraId="0A80B321">
      <w:pPr>
        <w:numPr>
          <w:ilvl w:val="0"/>
          <w:numId w:val="37"/>
        </w:numPr>
        <w:spacing w:before="120" w:after="120" w:line="288" w:lineRule="auto"/>
        <w:ind w:left="0"/>
        <w:jc w:val="left"/>
      </w:pPr>
      <w:r>
        <w:rPr>
          <w:rFonts w:ascii="Arial" w:hAnsi="Arial" w:eastAsia="等线" w:cs="Arial"/>
          <w:sz w:val="22"/>
        </w:rPr>
        <w:t xml:space="preserve">Rootkit: </w:t>
      </w:r>
    </w:p>
    <w:p w14:paraId="6681A232">
      <w:pPr>
        <w:numPr>
          <w:ilvl w:val="0"/>
          <w:numId w:val="38"/>
        </w:numPr>
        <w:spacing w:before="120" w:after="120" w:line="288" w:lineRule="auto"/>
        <w:ind w:left="453"/>
        <w:jc w:val="left"/>
      </w:pPr>
      <w:r>
        <w:rPr>
          <w:rFonts w:ascii="Arial" w:hAnsi="Arial" w:eastAsia="等线" w:cs="Arial"/>
          <w:sz w:val="22"/>
        </w:rPr>
        <w:t>Mã độc cho phép kẻ tấn công kiểm soát hệ thống mà không bị phát hiện</w:t>
      </w:r>
    </w:p>
    <w:p w14:paraId="722CC341">
      <w:pPr>
        <w:numPr>
          <w:ilvl w:val="0"/>
          <w:numId w:val="39"/>
        </w:numPr>
        <w:spacing w:before="120" w:after="120" w:line="288" w:lineRule="auto"/>
        <w:ind w:left="453"/>
        <w:jc w:val="left"/>
      </w:pPr>
      <w:r>
        <w:rPr>
          <w:rFonts w:ascii="Arial" w:hAnsi="Arial" w:eastAsia="等线" w:cs="Arial"/>
          <w:sz w:val="22"/>
        </w:rPr>
        <w:t>Hoạt động ở mức kernel hoặc user mode, khó bị phát hiện bởi anti virus</w:t>
      </w:r>
    </w:p>
    <w:p w14:paraId="0CC9578E">
      <w:pPr>
        <w:numPr>
          <w:ilvl w:val="0"/>
          <w:numId w:val="40"/>
        </w:numPr>
        <w:spacing w:before="120" w:after="120" w:line="288" w:lineRule="auto"/>
        <w:ind w:left="453"/>
        <w:jc w:val="left"/>
      </w:pPr>
      <w:r>
        <w:rPr>
          <w:rFonts w:ascii="Arial" w:hAnsi="Arial" w:eastAsia="等线" w:cs="Arial"/>
          <w:sz w:val="22"/>
        </w:rPr>
        <w:t>Lây nhiễm do lỗ hổng bảo mật, firmware, phần mềm không rõ nguồn gốc</w:t>
      </w:r>
    </w:p>
    <w:p w14:paraId="72DD76F4">
      <w:pPr>
        <w:numPr>
          <w:ilvl w:val="0"/>
          <w:numId w:val="41"/>
        </w:numPr>
        <w:spacing w:before="120" w:after="120" w:line="288" w:lineRule="auto"/>
        <w:ind w:left="453"/>
        <w:jc w:val="left"/>
      </w:pPr>
      <w:r>
        <w:rPr>
          <w:rFonts w:ascii="Arial" w:hAnsi="Arial" w:eastAsia="等线" w:cs="Arial"/>
          <w:sz w:val="22"/>
        </w:rPr>
        <w:t>VD: Sony BMG Rootkit - Sony cài rootkit trên đĩa nhạc ngăn sao chép - gây ra lỗ hổng bảo mật</w:t>
      </w:r>
    </w:p>
    <w:p w14:paraId="2A800D57">
      <w:pPr>
        <w:numPr>
          <w:ilvl w:val="0"/>
          <w:numId w:val="42"/>
        </w:numPr>
        <w:spacing w:before="120" w:after="120" w:line="288" w:lineRule="auto"/>
        <w:ind w:left="0"/>
        <w:jc w:val="left"/>
      </w:pPr>
      <w:r>
        <w:rPr>
          <w:rFonts w:ascii="Arial" w:hAnsi="Arial" w:eastAsia="等线" w:cs="Arial"/>
          <w:sz w:val="22"/>
        </w:rPr>
        <w:t>Backdoor:</w:t>
      </w:r>
    </w:p>
    <w:p w14:paraId="3A6D46B3">
      <w:pPr>
        <w:numPr>
          <w:ilvl w:val="0"/>
          <w:numId w:val="43"/>
        </w:numPr>
        <w:spacing w:before="120" w:after="120" w:line="288" w:lineRule="auto"/>
        <w:ind w:left="453"/>
        <w:jc w:val="left"/>
      </w:pPr>
      <w:r>
        <w:rPr>
          <w:rFonts w:ascii="Arial" w:hAnsi="Arial" w:eastAsia="等线" w:cs="Arial"/>
          <w:sz w:val="22"/>
        </w:rPr>
        <w:t>Tạo backdoor để attacker tấn công truy cập vào hệ thống từ xa mà không cần xác thực</w:t>
      </w:r>
    </w:p>
    <w:p w14:paraId="73FE1C98">
      <w:pPr>
        <w:numPr>
          <w:ilvl w:val="0"/>
          <w:numId w:val="44"/>
        </w:numPr>
        <w:spacing w:before="120" w:after="120" w:line="288" w:lineRule="auto"/>
        <w:ind w:left="453"/>
        <w:jc w:val="left"/>
      </w:pPr>
      <w:r>
        <w:rPr>
          <w:rFonts w:ascii="Arial" w:hAnsi="Arial" w:eastAsia="等线" w:cs="Arial"/>
          <w:sz w:val="22"/>
        </w:rPr>
        <w:t>Được kết hợp với trojan hoặc rootkit</w:t>
      </w:r>
    </w:p>
    <w:p w14:paraId="54B4D741">
      <w:pPr>
        <w:numPr>
          <w:ilvl w:val="0"/>
          <w:numId w:val="45"/>
        </w:numPr>
        <w:spacing w:before="120" w:after="120" w:line="288" w:lineRule="auto"/>
        <w:ind w:left="453"/>
        <w:jc w:val="left"/>
      </w:pPr>
      <w:r>
        <w:rPr>
          <w:rFonts w:ascii="Arial" w:hAnsi="Arial" w:eastAsia="等线" w:cs="Arial"/>
          <w:sz w:val="22"/>
        </w:rPr>
        <w:t>Nguyên nhân lây nhiễm: Lỗ hổng bảo mật, phishing, khai thác dịch vụ từ xa</w:t>
      </w:r>
    </w:p>
    <w:p w14:paraId="72D25B71">
      <w:pPr>
        <w:numPr>
          <w:ilvl w:val="0"/>
          <w:numId w:val="46"/>
        </w:numPr>
        <w:spacing w:before="120" w:after="120" w:line="288" w:lineRule="auto"/>
        <w:ind w:left="453"/>
        <w:jc w:val="left"/>
      </w:pPr>
      <w:r>
        <w:rPr>
          <w:rFonts w:ascii="Arial" w:hAnsi="Arial" w:eastAsia="等线" w:cs="Arial"/>
          <w:sz w:val="22"/>
        </w:rPr>
        <w:t xml:space="preserve">VD: Back Office điều khiển máy từ xa </w:t>
      </w:r>
    </w:p>
    <w:p w14:paraId="72703CB9">
      <w:pPr>
        <w:numPr>
          <w:ilvl w:val="0"/>
          <w:numId w:val="47"/>
        </w:numPr>
        <w:spacing w:before="120" w:after="120" w:line="288" w:lineRule="auto"/>
        <w:ind w:left="0"/>
        <w:jc w:val="left"/>
      </w:pPr>
      <w:r>
        <w:rPr>
          <w:rFonts w:ascii="Arial" w:hAnsi="Arial" w:eastAsia="等线" w:cs="Arial"/>
          <w:sz w:val="22"/>
        </w:rPr>
        <w:t>Keylogger:</w:t>
      </w:r>
    </w:p>
    <w:p w14:paraId="63B856E7">
      <w:pPr>
        <w:numPr>
          <w:ilvl w:val="0"/>
          <w:numId w:val="48"/>
        </w:numPr>
        <w:spacing w:before="120" w:after="120" w:line="288" w:lineRule="auto"/>
        <w:ind w:left="453"/>
        <w:jc w:val="left"/>
      </w:pPr>
      <w:r>
        <w:rPr>
          <w:rFonts w:ascii="Arial" w:hAnsi="Arial" w:eastAsia="等线" w:cs="Arial"/>
          <w:sz w:val="22"/>
        </w:rPr>
        <w:t>Ghi lại thao tác bàn phím để đánh cắp thông tin đăng nhập</w:t>
      </w:r>
    </w:p>
    <w:p w14:paraId="783D4C67">
      <w:pPr>
        <w:numPr>
          <w:ilvl w:val="0"/>
          <w:numId w:val="49"/>
        </w:numPr>
        <w:spacing w:before="120" w:after="120" w:line="288" w:lineRule="auto"/>
        <w:ind w:left="453"/>
        <w:jc w:val="left"/>
      </w:pPr>
      <w:r>
        <w:rPr>
          <w:rFonts w:ascii="Arial" w:hAnsi="Arial" w:eastAsia="等线" w:cs="Arial"/>
          <w:sz w:val="22"/>
        </w:rPr>
        <w:t>Có thể ghi lại mật khẩu, số thẻ tín dụng, tin nhắn riêng tư</w:t>
      </w:r>
    </w:p>
    <w:p w14:paraId="1BCE11AE">
      <w:pPr>
        <w:numPr>
          <w:ilvl w:val="0"/>
          <w:numId w:val="50"/>
        </w:numPr>
        <w:spacing w:before="120" w:after="120" w:line="288" w:lineRule="auto"/>
        <w:ind w:left="453"/>
        <w:jc w:val="left"/>
      </w:pPr>
      <w:r>
        <w:rPr>
          <w:rFonts w:ascii="Arial" w:hAnsi="Arial" w:eastAsia="等线" w:cs="Arial"/>
          <w:sz w:val="22"/>
        </w:rPr>
        <w:t>Nguyên nhân: Tải phần mềm độc hại, phishing, sử dụng máy tính công cộng bị nhiễm keylogger</w:t>
      </w:r>
    </w:p>
    <w:p w14:paraId="7879A125">
      <w:pPr>
        <w:numPr>
          <w:ilvl w:val="0"/>
          <w:numId w:val="51"/>
        </w:numPr>
        <w:spacing w:before="120" w:after="120" w:line="288" w:lineRule="auto"/>
        <w:ind w:left="0"/>
        <w:jc w:val="left"/>
      </w:pPr>
      <w:r>
        <w:rPr>
          <w:rFonts w:ascii="Arial" w:hAnsi="Arial" w:eastAsia="等线" w:cs="Arial"/>
          <w:sz w:val="22"/>
        </w:rPr>
        <w:t>Fearless Malware:</w:t>
      </w:r>
    </w:p>
    <w:p w14:paraId="25BF81EE">
      <w:pPr>
        <w:numPr>
          <w:ilvl w:val="0"/>
          <w:numId w:val="52"/>
        </w:numPr>
        <w:spacing w:before="120" w:after="120" w:line="288" w:lineRule="auto"/>
        <w:ind w:left="453"/>
        <w:jc w:val="left"/>
      </w:pPr>
      <w:r>
        <w:rPr>
          <w:rFonts w:ascii="Arial" w:hAnsi="Arial" w:eastAsia="等线" w:cs="Arial"/>
          <w:sz w:val="22"/>
        </w:rPr>
        <w:t>Mã độc không lưu file trên ổ đĩa mà chạy trực tiếp trên RAM</w:t>
      </w:r>
    </w:p>
    <w:p w14:paraId="30434544">
      <w:pPr>
        <w:numPr>
          <w:ilvl w:val="0"/>
          <w:numId w:val="53"/>
        </w:numPr>
        <w:spacing w:before="120" w:after="120" w:line="288" w:lineRule="auto"/>
        <w:ind w:left="453"/>
        <w:jc w:val="left"/>
      </w:pPr>
      <w:r>
        <w:rPr>
          <w:rFonts w:ascii="Arial" w:hAnsi="Arial" w:eastAsia="等线" w:cs="Arial"/>
          <w:sz w:val="22"/>
        </w:rPr>
        <w:t>Khó phát hiện vì không để lại dấu vết trên đĩa, lợi dụng PowerShell, Window Management Instrumentation (WMI)</w:t>
      </w:r>
    </w:p>
    <w:p w14:paraId="50B4429A">
      <w:pPr>
        <w:numPr>
          <w:ilvl w:val="0"/>
          <w:numId w:val="54"/>
        </w:numPr>
        <w:spacing w:before="120" w:after="120" w:line="288" w:lineRule="auto"/>
        <w:ind w:left="453"/>
        <w:jc w:val="left"/>
      </w:pPr>
      <w:r>
        <w:rPr>
          <w:rFonts w:ascii="Arial" w:hAnsi="Arial" w:eastAsia="等线" w:cs="Arial"/>
          <w:sz w:val="22"/>
        </w:rPr>
        <w:t>Do lỗ hổng bảo mật, macro độc hại trong tài liệu</w:t>
      </w:r>
    </w:p>
    <w:p w14:paraId="5ABB8452">
      <w:pPr>
        <w:numPr>
          <w:ilvl w:val="0"/>
          <w:numId w:val="55"/>
        </w:numPr>
        <w:spacing w:before="120" w:after="120" w:line="288" w:lineRule="auto"/>
        <w:ind w:left="0"/>
        <w:jc w:val="left"/>
      </w:pPr>
      <w:r>
        <w:rPr>
          <w:rFonts w:ascii="Arial" w:hAnsi="Arial" w:eastAsia="等线" w:cs="Arial"/>
          <w:sz w:val="22"/>
        </w:rPr>
        <w:t>Macro Malware:</w:t>
      </w:r>
    </w:p>
    <w:p w14:paraId="0421B71B">
      <w:pPr>
        <w:numPr>
          <w:ilvl w:val="0"/>
          <w:numId w:val="56"/>
        </w:numPr>
        <w:spacing w:before="120" w:after="120" w:line="288" w:lineRule="auto"/>
        <w:ind w:left="453"/>
        <w:jc w:val="left"/>
      </w:pPr>
      <w:r>
        <w:rPr>
          <w:rFonts w:ascii="Arial" w:hAnsi="Arial" w:eastAsia="等线" w:cs="Arial"/>
          <w:sz w:val="22"/>
        </w:rPr>
        <w:t>Sử dụng marco trong tài liệu Office để thực thi</w:t>
      </w:r>
    </w:p>
    <w:p w14:paraId="74A545D3">
      <w:pPr>
        <w:numPr>
          <w:ilvl w:val="0"/>
          <w:numId w:val="57"/>
        </w:numPr>
        <w:spacing w:before="120" w:after="120" w:line="288" w:lineRule="auto"/>
        <w:ind w:left="453"/>
        <w:jc w:val="left"/>
      </w:pPr>
      <w:r>
        <w:rPr>
          <w:rFonts w:ascii="Arial" w:hAnsi="Arial" w:eastAsia="等线" w:cs="Arial"/>
          <w:sz w:val="22"/>
        </w:rPr>
        <w:t>Lây nhiễm thông qua file Word, Excel, PowerPoint có marco độc hại</w:t>
      </w:r>
    </w:p>
    <w:p w14:paraId="621B91CD">
      <w:pPr>
        <w:numPr>
          <w:ilvl w:val="0"/>
          <w:numId w:val="58"/>
        </w:numPr>
        <w:spacing w:before="120" w:after="120" w:line="288" w:lineRule="auto"/>
        <w:ind w:left="453"/>
        <w:jc w:val="left"/>
      </w:pPr>
      <w:r>
        <w:rPr>
          <w:rFonts w:ascii="Arial" w:hAnsi="Arial" w:eastAsia="等线" w:cs="Arial"/>
          <w:sz w:val="22"/>
        </w:rPr>
        <w:t>Email phishing đính kèm tài liệu có marco độc hại</w:t>
      </w:r>
    </w:p>
    <w:p w14:paraId="08BC04FC">
      <w:pPr>
        <w:numPr>
          <w:ilvl w:val="0"/>
          <w:numId w:val="59"/>
        </w:numPr>
        <w:spacing w:before="120" w:after="120" w:line="288" w:lineRule="auto"/>
        <w:ind w:left="0"/>
        <w:jc w:val="left"/>
      </w:pPr>
      <w:r>
        <w:rPr>
          <w:rFonts w:ascii="Arial" w:hAnsi="Arial" w:eastAsia="等线" w:cs="Arial"/>
          <w:sz w:val="22"/>
        </w:rPr>
        <w:t xml:space="preserve">Botnet: </w:t>
      </w:r>
    </w:p>
    <w:p w14:paraId="29C6C838">
      <w:pPr>
        <w:numPr>
          <w:ilvl w:val="0"/>
          <w:numId w:val="60"/>
        </w:numPr>
        <w:spacing w:before="120" w:after="120" w:line="288" w:lineRule="auto"/>
        <w:ind w:left="453"/>
        <w:jc w:val="left"/>
      </w:pPr>
      <w:r>
        <w:rPr>
          <w:rFonts w:ascii="Arial" w:hAnsi="Arial" w:eastAsia="等线" w:cs="Arial"/>
          <w:sz w:val="22"/>
        </w:rPr>
        <w:t>Một mạng lưới máy tính bị nhiễm mã độc, điều khiển từ xa để thực thể tấn công</w:t>
      </w:r>
    </w:p>
    <w:p w14:paraId="35F3E94B">
      <w:pPr>
        <w:numPr>
          <w:ilvl w:val="0"/>
          <w:numId w:val="61"/>
        </w:numPr>
        <w:spacing w:before="120" w:after="120" w:line="288" w:lineRule="auto"/>
        <w:ind w:left="453"/>
        <w:jc w:val="left"/>
      </w:pPr>
      <w:r>
        <w:rPr>
          <w:rFonts w:ascii="Arial" w:hAnsi="Arial" w:eastAsia="等线" w:cs="Arial"/>
          <w:sz w:val="22"/>
        </w:rPr>
        <w:t>Có thể dùng để spam, DDoS, khai thác tiền điện tử</w:t>
      </w:r>
    </w:p>
    <w:p w14:paraId="5024B3AF">
      <w:pPr>
        <w:numPr>
          <w:ilvl w:val="0"/>
          <w:numId w:val="62"/>
        </w:numPr>
        <w:spacing w:before="120" w:after="120" w:line="288" w:lineRule="auto"/>
        <w:ind w:left="453"/>
        <w:jc w:val="left"/>
      </w:pPr>
      <w:r>
        <w:rPr>
          <w:rFonts w:ascii="Arial" w:hAnsi="Arial" w:eastAsia="等线" w:cs="Arial"/>
          <w:sz w:val="22"/>
        </w:rPr>
        <w:t>Do lỗ hổng bảo mật, phần mềm độc hại, IOT không được cập nhật</w:t>
      </w:r>
    </w:p>
    <w:p w14:paraId="61146E56">
      <w:pPr>
        <w:numPr>
          <w:ilvl w:val="0"/>
          <w:numId w:val="63"/>
        </w:numPr>
        <w:spacing w:before="120" w:after="120" w:line="288" w:lineRule="auto"/>
        <w:ind w:left="453"/>
        <w:jc w:val="left"/>
      </w:pPr>
      <w:r>
        <w:rPr>
          <w:rFonts w:ascii="Arial" w:hAnsi="Arial" w:eastAsia="等线" w:cs="Arial"/>
          <w:sz w:val="22"/>
        </w:rPr>
        <w:t>VD: Botnet Mirai (20216) kiểm soát thiết bin IOT tấn công DDoS</w:t>
      </w:r>
    </w:p>
    <w:p w14:paraId="6CB98D3B">
      <w:pPr>
        <w:numPr>
          <w:ilvl w:val="0"/>
          <w:numId w:val="64"/>
        </w:numPr>
        <w:spacing w:before="120" w:after="120" w:line="288" w:lineRule="auto"/>
        <w:ind w:left="0"/>
        <w:jc w:val="left"/>
      </w:pPr>
      <w:r>
        <w:rPr>
          <w:rFonts w:ascii="Arial" w:hAnsi="Arial" w:eastAsia="等线" w:cs="Arial"/>
          <w:sz w:val="22"/>
        </w:rPr>
        <w:t>Logic Bomb:</w:t>
      </w:r>
    </w:p>
    <w:p w14:paraId="218A2D75">
      <w:pPr>
        <w:numPr>
          <w:ilvl w:val="0"/>
          <w:numId w:val="65"/>
        </w:numPr>
        <w:spacing w:before="120" w:after="120" w:line="288" w:lineRule="auto"/>
        <w:ind w:left="453"/>
        <w:jc w:val="left"/>
      </w:pPr>
      <w:r>
        <w:rPr>
          <w:rFonts w:ascii="Arial" w:hAnsi="Arial" w:eastAsia="等线" w:cs="Arial"/>
          <w:sz w:val="22"/>
        </w:rPr>
        <w:t>Chỉ kích hoạt khi điều kiện nhất định xảy ra</w:t>
      </w:r>
    </w:p>
    <w:p w14:paraId="0D416E06">
      <w:pPr>
        <w:numPr>
          <w:ilvl w:val="0"/>
          <w:numId w:val="66"/>
        </w:numPr>
        <w:spacing w:before="120" w:after="120" w:line="288" w:lineRule="auto"/>
        <w:ind w:left="453"/>
        <w:jc w:val="left"/>
      </w:pPr>
      <w:r>
        <w:rPr>
          <w:rFonts w:ascii="Arial" w:hAnsi="Arial" w:eastAsia="等线" w:cs="Arial"/>
          <w:sz w:val="22"/>
        </w:rPr>
        <w:t>Có thể ngủ đông trong thời gian dài trước khi tấn công</w:t>
      </w:r>
    </w:p>
    <w:p w14:paraId="61CA829C">
      <w:pPr>
        <w:numPr>
          <w:ilvl w:val="0"/>
          <w:numId w:val="67"/>
        </w:numPr>
        <w:spacing w:before="120" w:after="120" w:line="288" w:lineRule="auto"/>
        <w:ind w:left="453"/>
        <w:jc w:val="left"/>
      </w:pPr>
      <w:r>
        <w:rPr>
          <w:rFonts w:ascii="Arial" w:hAnsi="Arial" w:eastAsia="等线" w:cs="Arial"/>
          <w:sz w:val="22"/>
        </w:rPr>
        <w:t>Nguyên nhân lây nhiễm: Tích hợp sẵn trong phần mềm hợp pháp bởi nội gián hoặc attacker</w:t>
      </w:r>
    </w:p>
    <w:p w14:paraId="128C9FFF">
      <w:pPr>
        <w:numPr>
          <w:ilvl w:val="0"/>
          <w:numId w:val="68"/>
        </w:numPr>
        <w:spacing w:before="120" w:after="120" w:line="288" w:lineRule="auto"/>
        <w:ind w:left="453"/>
        <w:jc w:val="left"/>
      </w:pPr>
      <w:r>
        <w:rPr>
          <w:rFonts w:ascii="Arial" w:hAnsi="Arial" w:eastAsia="等线" w:cs="Arial"/>
          <w:sz w:val="22"/>
        </w:rPr>
        <w:t xml:space="preserve">VD: Michelangelo virus - kích hoạt vào ngày sinh của nghệ sĩ </w:t>
      </w:r>
    </w:p>
    <w:p w14:paraId="3D53ADC1">
      <w:pPr>
        <w:numPr>
          <w:ilvl w:val="0"/>
          <w:numId w:val="69"/>
        </w:numPr>
        <w:spacing w:before="120" w:after="120" w:line="288" w:lineRule="auto"/>
        <w:ind w:left="0"/>
        <w:jc w:val="left"/>
      </w:pPr>
      <w:r>
        <w:rPr>
          <w:rFonts w:ascii="Arial" w:hAnsi="Arial" w:eastAsia="等线" w:cs="Arial"/>
          <w:sz w:val="22"/>
        </w:rPr>
        <w:t>Cryptojacking:</w:t>
      </w:r>
    </w:p>
    <w:p w14:paraId="345092C7">
      <w:pPr>
        <w:numPr>
          <w:ilvl w:val="0"/>
          <w:numId w:val="70"/>
        </w:numPr>
        <w:spacing w:before="120" w:after="120" w:line="288" w:lineRule="auto"/>
        <w:ind w:left="453"/>
        <w:jc w:val="left"/>
      </w:pPr>
      <w:r>
        <w:rPr>
          <w:rFonts w:ascii="Arial" w:hAnsi="Arial" w:eastAsia="等线" w:cs="Arial"/>
          <w:sz w:val="22"/>
        </w:rPr>
        <w:t>Sử dụng tài nguyên của victim để đào tiền điện tử trái phép</w:t>
      </w:r>
    </w:p>
    <w:p w14:paraId="4F66F179">
      <w:pPr>
        <w:numPr>
          <w:ilvl w:val="0"/>
          <w:numId w:val="71"/>
        </w:numPr>
        <w:spacing w:before="120" w:after="120" w:line="288" w:lineRule="auto"/>
        <w:ind w:left="453"/>
        <w:jc w:val="left"/>
      </w:pPr>
      <w:r>
        <w:rPr>
          <w:rFonts w:ascii="Arial" w:hAnsi="Arial" w:eastAsia="等线" w:cs="Arial"/>
          <w:sz w:val="22"/>
        </w:rPr>
        <w:t>Gây chậm hệ thống, tăng CPU, GPU</w:t>
      </w:r>
    </w:p>
    <w:p w14:paraId="161B4E2C">
      <w:pPr>
        <w:numPr>
          <w:ilvl w:val="0"/>
          <w:numId w:val="72"/>
        </w:numPr>
        <w:spacing w:before="120" w:after="120" w:line="288" w:lineRule="auto"/>
        <w:ind w:left="453"/>
        <w:jc w:val="left"/>
      </w:pPr>
      <w:r>
        <w:rPr>
          <w:rFonts w:ascii="Arial" w:hAnsi="Arial" w:eastAsia="等线" w:cs="Arial"/>
          <w:sz w:val="22"/>
        </w:rPr>
        <w:t>Do trình duyệt bị khai thác, lây truyền mã độc</w:t>
      </w:r>
    </w:p>
    <w:p w14:paraId="00FFE0C2">
      <w:pPr>
        <w:numPr>
          <w:ilvl w:val="0"/>
          <w:numId w:val="73"/>
        </w:numPr>
        <w:spacing w:before="120" w:after="120" w:line="288" w:lineRule="auto"/>
        <w:ind w:left="0"/>
        <w:jc w:val="left"/>
      </w:pPr>
      <w:r>
        <w:rPr>
          <w:rFonts w:ascii="Arial" w:hAnsi="Arial" w:eastAsia="等线" w:cs="Arial"/>
          <w:sz w:val="22"/>
        </w:rPr>
        <w:t>Malicious LLM:</w:t>
      </w:r>
    </w:p>
    <w:p w14:paraId="43C0EA8A">
      <w:pPr>
        <w:numPr>
          <w:ilvl w:val="0"/>
          <w:numId w:val="74"/>
        </w:numPr>
        <w:spacing w:before="120" w:after="120" w:line="288" w:lineRule="auto"/>
        <w:ind w:left="453"/>
        <w:jc w:val="left"/>
      </w:pPr>
      <w:r>
        <w:rPr>
          <w:rFonts w:ascii="Arial" w:hAnsi="Arial" w:eastAsia="等线" w:cs="Arial"/>
          <w:sz w:val="22"/>
        </w:rPr>
        <w:t>Các mô hình ngôn ngữ lớn được fine-tuning hoặc sử dụng để thực hiện các hoạt động độc hại</w:t>
      </w:r>
    </w:p>
    <w:p w14:paraId="13DD9F21">
      <w:pPr>
        <w:numPr>
          <w:ilvl w:val="0"/>
          <w:numId w:val="75"/>
        </w:numPr>
        <w:spacing w:before="120" w:after="120" w:line="288" w:lineRule="auto"/>
        <w:ind w:left="453"/>
        <w:jc w:val="left"/>
      </w:pPr>
      <w:r>
        <w:rPr>
          <w:rFonts w:ascii="Arial" w:hAnsi="Arial" w:eastAsia="等线" w:cs="Arial"/>
          <w:sz w:val="22"/>
        </w:rPr>
        <w:t>Giúp hacker tạo script tự động, viết email phishing, thực hiện social engineering đánh cắp thông tin nhạy cảm</w:t>
      </w:r>
    </w:p>
    <w:p w14:paraId="2E224C51">
      <w:pPr>
        <w:numPr>
          <w:ilvl w:val="0"/>
          <w:numId w:val="76"/>
        </w:numPr>
        <w:spacing w:before="120" w:after="120" w:line="288" w:lineRule="auto"/>
        <w:ind w:left="453"/>
        <w:jc w:val="left"/>
      </w:pPr>
      <w:r>
        <w:rPr>
          <w:rFonts w:ascii="Arial" w:hAnsi="Arial" w:eastAsia="等线" w:cs="Arial"/>
          <w:sz w:val="22"/>
        </w:rPr>
        <w:t>Mô hình LLMs bị lợi dụng được thiết kế có mục đích nhưu FraudGPT, WormGPT</w:t>
      </w:r>
    </w:p>
    <w:p w14:paraId="32F089BF">
      <w:pPr>
        <w:numPr>
          <w:ilvl w:val="0"/>
          <w:numId w:val="77"/>
        </w:numPr>
        <w:spacing w:before="120" w:after="120" w:line="288" w:lineRule="auto"/>
        <w:ind w:left="0"/>
        <w:jc w:val="left"/>
      </w:pPr>
      <w:r>
        <w:rPr>
          <w:rFonts w:ascii="Arial" w:hAnsi="Arial" w:eastAsia="等线" w:cs="Arial"/>
          <w:sz w:val="22"/>
        </w:rPr>
        <w:t xml:space="preserve">Easter Egg: </w:t>
      </w:r>
    </w:p>
    <w:p w14:paraId="07EB0865">
      <w:pPr>
        <w:numPr>
          <w:ilvl w:val="0"/>
          <w:numId w:val="78"/>
        </w:numPr>
        <w:spacing w:before="120" w:after="120" w:line="288" w:lineRule="auto"/>
        <w:ind w:left="453"/>
        <w:jc w:val="left"/>
      </w:pPr>
      <w:r>
        <w:rPr>
          <w:rFonts w:ascii="Arial" w:hAnsi="Arial" w:eastAsia="等线" w:cs="Arial"/>
          <w:sz w:val="22"/>
        </w:rPr>
        <w:t>Chức năng ẩn, ko độc hại, trò đùa thông điệp bí mật của lập trình viên</w:t>
      </w:r>
    </w:p>
    <w:p w14:paraId="13F9CCB3">
      <w:pPr>
        <w:numPr>
          <w:ilvl w:val="0"/>
          <w:numId w:val="79"/>
        </w:numPr>
        <w:spacing w:before="120" w:after="120" w:line="288" w:lineRule="auto"/>
        <w:ind w:left="453"/>
        <w:jc w:val="left"/>
      </w:pPr>
      <w:r>
        <w:rPr>
          <w:rFonts w:ascii="Arial" w:hAnsi="Arial" w:eastAsia="等线" w:cs="Arial"/>
          <w:sz w:val="22"/>
        </w:rPr>
        <w:t>Dinosaur khi mất mạng trên Chrome</w:t>
      </w:r>
    </w:p>
    <w:p w14:paraId="68ED1BE1">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Compiler, Linker, Loader</w:t>
      </w:r>
      <w:bookmarkEnd w:id="1"/>
    </w:p>
    <w:p w14:paraId="1DEC34C7">
      <w:pPr>
        <w:spacing w:before="120" w:after="120" w:line="288" w:lineRule="auto"/>
        <w:ind w:left="0"/>
        <w:jc w:val="left"/>
      </w:pPr>
      <w:r>
        <w:rPr>
          <w:rFonts w:ascii="Arial" w:hAnsi="Arial" w:eastAsia="等线" w:cs="Arial"/>
          <w:sz w:val="22"/>
        </w:rPr>
        <w:t>Compiler: Biên dịch mã nguồn (C++, C) thành mã máy nhị phân (Object file). Ví dụ như gcc, clang. Kết quả tạo ra file .o hoặc .obj.</w:t>
      </w:r>
    </w:p>
    <w:p w14:paraId="687960D2">
      <w:pPr>
        <w:spacing w:before="120" w:after="120" w:line="288" w:lineRule="auto"/>
        <w:ind w:left="0"/>
        <w:jc w:val="left"/>
      </w:pPr>
      <w:r>
        <w:rPr>
          <w:rFonts w:ascii="Arial" w:hAnsi="Arial" w:eastAsia="等线" w:cs="Arial"/>
          <w:sz w:val="22"/>
        </w:rPr>
        <w:t xml:space="preserve">Linker: Kết hợp nhiều object files với library thành 1 file thực thi duy nhất. Ví dụ như ld, lld. Output là 1 file .exe hoặc .out. Linker chịu trách nhiệm sắp xếp lại các hàm, định nghĩa địa chỉ và xử lý import/export giữa các file với nhau. </w:t>
      </w:r>
    </w:p>
    <w:p w14:paraId="443A4021">
      <w:pPr>
        <w:spacing w:before="120" w:after="120" w:line="288" w:lineRule="auto"/>
        <w:ind w:left="0"/>
        <w:jc w:val="left"/>
      </w:pPr>
      <w:r>
        <w:rPr>
          <w:rFonts w:ascii="Arial" w:hAnsi="Arial" w:eastAsia="等线" w:cs="Arial"/>
          <w:sz w:val="22"/>
        </w:rPr>
        <w:t xml:space="preserve">Loader (part of OS): Nạp file thực thi và các thư viện liên kết vào bộ nhớ, chạy tiến trình. </w:t>
      </w:r>
    </w:p>
    <w:p w14:paraId="742D09C9">
      <w:pPr>
        <w:numPr>
          <w:ilvl w:val="0"/>
          <w:numId w:val="80"/>
        </w:numPr>
        <w:spacing w:before="120" w:after="120" w:line="288" w:lineRule="auto"/>
        <w:ind w:left="0"/>
        <w:jc w:val="left"/>
      </w:pPr>
      <w:r>
        <w:rPr>
          <w:rFonts w:ascii="Arial" w:hAnsi="Arial" w:eastAsia="等线" w:cs="Arial"/>
          <w:sz w:val="22"/>
        </w:rPr>
        <w:t>Executable loader: execve() (systemcall Linux) - nạp file thực thi (nạp vào RAM)</w:t>
      </w:r>
    </w:p>
    <w:p w14:paraId="6F2D9106">
      <w:pPr>
        <w:numPr>
          <w:ilvl w:val="0"/>
          <w:numId w:val="81"/>
        </w:numPr>
        <w:spacing w:before="120" w:after="120" w:line="288" w:lineRule="auto"/>
        <w:ind w:left="0"/>
        <w:jc w:val="left"/>
      </w:pPr>
      <w:r>
        <w:rPr>
          <w:rFonts w:ascii="Arial" w:hAnsi="Arial" w:eastAsia="等线" w:cs="Arial"/>
          <w:sz w:val="22"/>
        </w:rPr>
        <w:t>Dynamic linking loader: ld-linux.so - nạp thư viện liên kết động</w:t>
      </w:r>
    </w:p>
    <w:p w14:paraId="529E2924">
      <w:pPr>
        <w:spacing w:before="380" w:after="140" w:line="288" w:lineRule="auto"/>
        <w:ind w:left="0"/>
        <w:jc w:val="left"/>
        <w:outlineLvl w:val="0"/>
      </w:pPr>
      <w:bookmarkStart w:id="2" w:name="heading_2"/>
      <w:r>
        <w:rPr>
          <w:rFonts w:ascii="Arial" w:hAnsi="Arial" w:eastAsia="等线" w:cs="Arial"/>
          <w:color w:val="3370FF"/>
          <w:sz w:val="36"/>
        </w:rPr>
        <w:t xml:space="preserve">3. </w:t>
      </w:r>
      <w:r>
        <w:rPr>
          <w:rFonts w:ascii="Arial" w:hAnsi="Arial" w:eastAsia="等线" w:cs="Arial"/>
          <w:b/>
          <w:sz w:val="36"/>
        </w:rPr>
        <w:t>ELF Format (Executeable and Linkable Format - Linux/Unix)</w:t>
      </w:r>
      <w:bookmarkEnd w:id="2"/>
    </w:p>
    <w:p w14:paraId="6D379985">
      <w:pPr>
        <w:spacing w:before="120" w:after="120" w:line="288" w:lineRule="auto"/>
        <w:ind w:left="0"/>
        <w:jc w:val="left"/>
      </w:pPr>
      <w:r>
        <w:rPr>
          <w:rFonts w:ascii="Arial" w:hAnsi="Arial" w:eastAsia="等线" w:cs="Arial"/>
          <w:sz w:val="22"/>
        </w:rPr>
        <w:t xml:space="preserve">ELF (Executable and Linkable Format) là định dạng chuẩn cho: </w:t>
      </w:r>
    </w:p>
    <w:p w14:paraId="158646E7">
      <w:pPr>
        <w:numPr>
          <w:ilvl w:val="0"/>
          <w:numId w:val="82"/>
        </w:numPr>
        <w:spacing w:before="120" w:after="120" w:line="288" w:lineRule="auto"/>
        <w:ind w:left="0"/>
        <w:jc w:val="left"/>
      </w:pPr>
      <w:r>
        <w:rPr>
          <w:rFonts w:ascii="Arial" w:hAnsi="Arial" w:eastAsia="等线" w:cs="Arial"/>
          <w:sz w:val="22"/>
        </w:rPr>
        <w:t>File thực thi (.out, .bin)</w:t>
      </w:r>
    </w:p>
    <w:p w14:paraId="113D68E4">
      <w:pPr>
        <w:numPr>
          <w:ilvl w:val="0"/>
          <w:numId w:val="83"/>
        </w:numPr>
        <w:spacing w:before="120" w:after="120" w:line="288" w:lineRule="auto"/>
        <w:ind w:left="0"/>
        <w:jc w:val="left"/>
      </w:pPr>
      <w:r>
        <w:rPr>
          <w:rFonts w:ascii="Arial" w:hAnsi="Arial" w:eastAsia="等线" w:cs="Arial"/>
          <w:sz w:val="22"/>
        </w:rPr>
        <w:t>File thư viện động (share lib - .so)</w:t>
      </w:r>
    </w:p>
    <w:p w14:paraId="29109AD5">
      <w:pPr>
        <w:numPr>
          <w:ilvl w:val="0"/>
          <w:numId w:val="84"/>
        </w:numPr>
        <w:spacing w:before="120" w:after="120" w:line="288" w:lineRule="auto"/>
        <w:ind w:left="0"/>
        <w:jc w:val="left"/>
      </w:pPr>
      <w:r>
        <w:rPr>
          <w:rFonts w:ascii="Arial" w:hAnsi="Arial" w:eastAsia="等线" w:cs="Arial"/>
          <w:sz w:val="22"/>
        </w:rPr>
        <w:t>File đối tượng (object file - .o)</w:t>
      </w:r>
    </w:p>
    <w:p w14:paraId="5839E39C">
      <w:pPr>
        <w:numPr>
          <w:ilvl w:val="0"/>
          <w:numId w:val="85"/>
        </w:numPr>
        <w:spacing w:before="120" w:after="120" w:line="288" w:lineRule="auto"/>
        <w:ind w:left="0"/>
        <w:jc w:val="left"/>
      </w:pPr>
      <w:r>
        <w:rPr>
          <w:rFonts w:ascii="Arial" w:hAnsi="Arial" w:eastAsia="等线" w:cs="Arial"/>
          <w:sz w:val="22"/>
        </w:rPr>
        <w:t>FIle dump bộ nhớ (core dump)</w:t>
      </w:r>
    </w:p>
    <w:p w14:paraId="48FD8D44">
      <w:pPr>
        <w:spacing w:before="120" w:after="120" w:line="288" w:lineRule="auto"/>
        <w:ind w:left="0"/>
        <w:jc w:val="left"/>
      </w:pPr>
      <w:r>
        <w:rPr>
          <w:rFonts w:ascii="Arial" w:hAnsi="Arial" w:eastAsia="等线" w:cs="Arial"/>
          <w:sz w:val="22"/>
        </w:rPr>
        <w:t>Cấu trúc:</w:t>
      </w:r>
    </w:p>
    <w:p w14:paraId="77BB9E8C">
      <w:pPr>
        <w:numPr>
          <w:ilvl w:val="0"/>
          <w:numId w:val="86"/>
        </w:numPr>
        <w:spacing w:before="120" w:after="120" w:line="288" w:lineRule="auto"/>
        <w:ind w:left="0"/>
        <w:jc w:val="left"/>
      </w:pPr>
      <w:r>
        <w:rPr>
          <w:rFonts w:ascii="Arial" w:hAnsi="Arial" w:eastAsia="等线" w:cs="Arial"/>
          <w:sz w:val="22"/>
        </w:rPr>
        <w:t>(1) Header: Xác định file là ELF</w:t>
      </w:r>
    </w:p>
    <w:p w14:paraId="35825C06">
      <w:pPr>
        <w:numPr>
          <w:ilvl w:val="0"/>
          <w:numId w:val="87"/>
        </w:numPr>
        <w:spacing w:before="120" w:after="120" w:line="288" w:lineRule="auto"/>
        <w:ind w:left="453"/>
        <w:jc w:val="left"/>
      </w:pPr>
      <w:r>
        <w:rPr>
          <w:rFonts w:ascii="Arial" w:hAnsi="Arial" w:eastAsia="等线" w:cs="Arial"/>
          <w:sz w:val="22"/>
        </w:rPr>
        <w:t xml:space="preserve">Gồm các trường: </w:t>
      </w:r>
    </w:p>
    <w:p w14:paraId="1007D95F">
      <w:pPr>
        <w:numPr>
          <w:ilvl w:val="0"/>
          <w:numId w:val="88"/>
        </w:numPr>
        <w:spacing w:before="120" w:after="120" w:line="288" w:lineRule="auto"/>
        <w:ind w:left="907"/>
        <w:jc w:val="left"/>
      </w:pPr>
      <w:r>
        <w:rPr>
          <w:rFonts w:ascii="Arial" w:hAnsi="Arial" w:eastAsia="等线" w:cs="Arial"/>
          <w:sz w:val="22"/>
        </w:rPr>
        <w:t>Loại file (thực thi, object, thư viện)</w:t>
      </w:r>
    </w:p>
    <w:p w14:paraId="649B04EF">
      <w:pPr>
        <w:numPr>
          <w:ilvl w:val="0"/>
          <w:numId w:val="89"/>
        </w:numPr>
        <w:spacing w:before="120" w:after="120" w:line="288" w:lineRule="auto"/>
        <w:ind w:left="907"/>
        <w:jc w:val="left"/>
      </w:pPr>
      <w:r>
        <w:rPr>
          <w:rFonts w:ascii="Arial" w:hAnsi="Arial" w:eastAsia="等线" w:cs="Arial"/>
          <w:sz w:val="22"/>
        </w:rPr>
        <w:t>Kiến trúc CPU</w:t>
      </w:r>
    </w:p>
    <w:p w14:paraId="04F0E846">
      <w:pPr>
        <w:numPr>
          <w:ilvl w:val="0"/>
          <w:numId w:val="90"/>
        </w:numPr>
        <w:spacing w:before="120" w:after="120" w:line="288" w:lineRule="auto"/>
        <w:ind w:left="907"/>
        <w:jc w:val="left"/>
      </w:pPr>
      <w:r>
        <w:rPr>
          <w:rFonts w:ascii="Arial" w:hAnsi="Arial" w:eastAsia="等线" w:cs="Arial"/>
          <w:sz w:val="22"/>
        </w:rPr>
        <w:t>Điểm bắt đầu thực thi (entry point)</w:t>
      </w:r>
    </w:p>
    <w:p w14:paraId="590A01DB">
      <w:pPr>
        <w:numPr>
          <w:ilvl w:val="0"/>
          <w:numId w:val="91"/>
        </w:numPr>
        <w:spacing w:before="120" w:after="120" w:line="288" w:lineRule="auto"/>
        <w:ind w:left="0"/>
        <w:jc w:val="left"/>
      </w:pPr>
      <w:r>
        <w:rPr>
          <w:rFonts w:ascii="Arial" w:hAnsi="Arial" w:eastAsia="等线" w:cs="Arial"/>
          <w:sz w:val="22"/>
        </w:rPr>
        <w:t>(2) Program Header Table (dành cho Loader)</w:t>
      </w:r>
    </w:p>
    <w:p w14:paraId="168DD256">
      <w:pPr>
        <w:numPr>
          <w:ilvl w:val="0"/>
          <w:numId w:val="92"/>
        </w:numPr>
        <w:spacing w:before="120" w:after="120" w:line="288" w:lineRule="auto"/>
        <w:ind w:left="453"/>
        <w:jc w:val="left"/>
      </w:pPr>
      <w:r>
        <w:rPr>
          <w:rFonts w:ascii="Arial" w:hAnsi="Arial" w:eastAsia="等线" w:cs="Arial"/>
          <w:sz w:val="22"/>
        </w:rPr>
        <w:t>Chứa thông tin dùng để nạp file vào bộ nhớ (text (code) and data sections)</w:t>
      </w:r>
    </w:p>
    <w:p w14:paraId="5B8899A5">
      <w:pPr>
        <w:numPr>
          <w:ilvl w:val="0"/>
          <w:numId w:val="93"/>
        </w:numPr>
        <w:spacing w:before="120" w:after="120" w:line="288" w:lineRule="auto"/>
        <w:ind w:left="453"/>
        <w:jc w:val="left"/>
      </w:pPr>
      <w:r>
        <w:rPr>
          <w:rFonts w:ascii="Arial" w:hAnsi="Arial" w:eastAsia="等线" w:cs="Arial"/>
          <w:sz w:val="22"/>
        </w:rPr>
        <w:t>Mỗi entry tương ứng với 1 segment</w:t>
      </w:r>
    </w:p>
    <w:p w14:paraId="0BD28146">
      <w:pPr>
        <w:numPr>
          <w:ilvl w:val="0"/>
          <w:numId w:val="94"/>
        </w:numPr>
        <w:spacing w:before="120" w:after="120" w:line="288" w:lineRule="auto"/>
        <w:ind w:left="453"/>
        <w:jc w:val="left"/>
      </w:pPr>
      <w:r>
        <w:rPr>
          <w:rFonts w:ascii="Arial" w:hAnsi="Arial" w:eastAsia="等线" w:cs="Arial"/>
          <w:sz w:val="22"/>
        </w:rPr>
        <w:t>Dùng khi thực thi chương trình</w:t>
      </w:r>
    </w:p>
    <w:p w14:paraId="259A56D5">
      <w:pPr>
        <w:numPr>
          <w:ilvl w:val="0"/>
          <w:numId w:val="95"/>
        </w:numPr>
        <w:spacing w:before="120" w:after="120" w:line="288" w:lineRule="auto"/>
        <w:ind w:left="0"/>
        <w:jc w:val="left"/>
      </w:pPr>
      <w:r>
        <w:rPr>
          <w:rFonts w:ascii="Arial" w:hAnsi="Arial" w:eastAsia="等线" w:cs="Arial"/>
          <w:sz w:val="22"/>
        </w:rPr>
        <w:t>(3) Section Header Table (Linker)</w:t>
      </w:r>
    </w:p>
    <w:p w14:paraId="13C578C1">
      <w:pPr>
        <w:numPr>
          <w:ilvl w:val="0"/>
          <w:numId w:val="96"/>
        </w:numPr>
        <w:spacing w:before="120" w:after="120" w:line="288" w:lineRule="auto"/>
        <w:ind w:left="453"/>
        <w:jc w:val="left"/>
      </w:pPr>
      <w:r>
        <w:rPr>
          <w:rFonts w:ascii="Arial" w:hAnsi="Arial" w:eastAsia="等线" w:cs="Arial"/>
          <w:sz w:val="22"/>
        </w:rPr>
        <w:t>Mỗi section tương ứng với 1 phần chức năng:</w:t>
      </w:r>
    </w:p>
    <w:p w14:paraId="75797CD8">
      <w:pPr>
        <w:numPr>
          <w:ilvl w:val="0"/>
          <w:numId w:val="97"/>
        </w:numPr>
        <w:spacing w:before="120" w:after="120" w:line="288" w:lineRule="auto"/>
        <w:ind w:left="907"/>
        <w:jc w:val="left"/>
      </w:pPr>
      <w:r>
        <w:rPr>
          <w:rFonts w:ascii="Arial" w:hAnsi="Arial" w:eastAsia="等线" w:cs="Arial"/>
          <w:sz w:val="22"/>
        </w:rPr>
        <w:t>.text: mã máy</w:t>
      </w:r>
    </w:p>
    <w:p w14:paraId="47800113">
      <w:pPr>
        <w:numPr>
          <w:ilvl w:val="0"/>
          <w:numId w:val="98"/>
        </w:numPr>
        <w:spacing w:before="120" w:after="120" w:line="288" w:lineRule="auto"/>
        <w:ind w:left="907"/>
        <w:jc w:val="left"/>
      </w:pPr>
      <w:r>
        <w:rPr>
          <w:rFonts w:ascii="Arial" w:hAnsi="Arial" w:eastAsia="等线" w:cs="Arial"/>
          <w:sz w:val="22"/>
        </w:rPr>
        <w:t>.data: biến toàn cục được khởi tạo</w:t>
      </w:r>
    </w:p>
    <w:p w14:paraId="7282E67B">
      <w:pPr>
        <w:numPr>
          <w:ilvl w:val="0"/>
          <w:numId w:val="99"/>
        </w:numPr>
        <w:spacing w:before="120" w:after="120" w:line="288" w:lineRule="auto"/>
        <w:ind w:left="907"/>
        <w:jc w:val="left"/>
      </w:pPr>
      <w:r>
        <w:rPr>
          <w:rFonts w:ascii="Arial" w:hAnsi="Arial" w:eastAsia="等线" w:cs="Arial"/>
          <w:sz w:val="22"/>
        </w:rPr>
        <w:t>.bss: biến toàn cục chưa khởi tạo</w:t>
      </w:r>
    </w:p>
    <w:p w14:paraId="40783539">
      <w:pPr>
        <w:numPr>
          <w:ilvl w:val="0"/>
          <w:numId w:val="100"/>
        </w:numPr>
        <w:spacing w:before="120" w:after="120" w:line="288" w:lineRule="auto"/>
        <w:ind w:left="907"/>
        <w:jc w:val="left"/>
      </w:pPr>
      <w:r>
        <w:rPr>
          <w:rFonts w:ascii="Arial" w:hAnsi="Arial" w:eastAsia="等线" w:cs="Arial"/>
          <w:sz w:val="22"/>
        </w:rPr>
        <w:t xml:space="preserve">.rodata: dữ liệu chỉ đọc </w:t>
      </w:r>
    </w:p>
    <w:p w14:paraId="063AE420">
      <w:pPr>
        <w:numPr>
          <w:ilvl w:val="0"/>
          <w:numId w:val="101"/>
        </w:numPr>
        <w:spacing w:before="120" w:after="120" w:line="288" w:lineRule="auto"/>
        <w:ind w:left="907"/>
        <w:jc w:val="left"/>
      </w:pPr>
      <w:r>
        <w:rPr>
          <w:rFonts w:ascii="Arial" w:hAnsi="Arial" w:eastAsia="等线" w:cs="Arial"/>
          <w:sz w:val="22"/>
        </w:rPr>
        <w:t>.symtab: bảng ký hiệu (symbol table)</w:t>
      </w:r>
    </w:p>
    <w:p w14:paraId="4617D938">
      <w:pPr>
        <w:numPr>
          <w:ilvl w:val="0"/>
          <w:numId w:val="102"/>
        </w:numPr>
        <w:spacing w:before="120" w:after="120" w:line="288" w:lineRule="auto"/>
        <w:ind w:left="907"/>
        <w:jc w:val="left"/>
      </w:pPr>
      <w:r>
        <w:rPr>
          <w:rFonts w:ascii="Arial" w:hAnsi="Arial" w:eastAsia="等线" w:cs="Arial"/>
          <w:sz w:val="22"/>
        </w:rPr>
        <w:t>.rel .text, .rela .text: thông tin relocation</w:t>
      </w:r>
    </w:p>
    <w:p w14:paraId="776E0CAB">
      <w:pPr>
        <w:numPr>
          <w:ilvl w:val="0"/>
          <w:numId w:val="103"/>
        </w:numPr>
        <w:spacing w:before="120" w:after="120" w:line="288" w:lineRule="auto"/>
        <w:ind w:left="907"/>
        <w:jc w:val="left"/>
      </w:pPr>
      <w:r>
        <w:rPr>
          <w:rFonts w:ascii="Arial" w:hAnsi="Arial" w:eastAsia="等线" w:cs="Arial"/>
          <w:sz w:val="22"/>
        </w:rPr>
        <w:t>.debug: thông tin debug</w:t>
      </w:r>
    </w:p>
    <w:p w14:paraId="1ADFC869">
      <w:pPr>
        <w:numPr>
          <w:ilvl w:val="0"/>
          <w:numId w:val="104"/>
        </w:numPr>
        <w:spacing w:before="120" w:after="120" w:line="288" w:lineRule="auto"/>
        <w:ind w:left="0"/>
        <w:jc w:val="left"/>
      </w:pPr>
      <w:r>
        <w:rPr>
          <w:rFonts w:ascii="Arial" w:hAnsi="Arial" w:eastAsia="等线" w:cs="Arial"/>
          <w:sz w:val="22"/>
        </w:rPr>
        <w:t>Những sections được copy trực tiếp vào bộ nhớ: .text, .data, .init, .dynamic</w:t>
      </w:r>
    </w:p>
    <w:p w14:paraId="6894A3F9">
      <w:pPr>
        <w:numPr>
          <w:ilvl w:val="0"/>
          <w:numId w:val="105"/>
        </w:numPr>
        <w:spacing w:before="120" w:after="120" w:line="288" w:lineRule="auto"/>
        <w:ind w:left="0"/>
        <w:jc w:val="left"/>
      </w:pPr>
      <w:r>
        <w:rPr>
          <w:rFonts w:ascii="Arial" w:hAnsi="Arial" w:eastAsia="等线" w:cs="Arial"/>
          <w:sz w:val="22"/>
        </w:rPr>
        <w:t>Location (memory address) của những sections được định nghĩa trong ELF cũng được copy trực tiếp vào bộ nhớ</w:t>
      </w:r>
    </w:p>
    <w:p w14:paraId="04F635AF">
      <w:pPr>
        <w:numPr>
          <w:ilvl w:val="0"/>
          <w:numId w:val="106"/>
        </w:numPr>
        <w:spacing w:before="120" w:after="120" w:line="288" w:lineRule="auto"/>
        <w:ind w:left="0"/>
        <w:jc w:val="left"/>
      </w:pPr>
      <w:r>
        <w:rPr>
          <w:rFonts w:ascii="Arial" w:hAnsi="Arial" w:eastAsia="等线" w:cs="Arial"/>
          <w:sz w:val="22"/>
        </w:rPr>
        <w:t xml:space="preserve"> Những section không được copy vào bộ nhớ: symbol table, debug info</w:t>
      </w:r>
    </w:p>
    <w:p w14:paraId="4960CC7B">
      <w:pPr>
        <w:spacing w:before="120" w:after="120" w:line="288" w:lineRule="auto"/>
        <w:ind w:left="0"/>
        <w:jc w:val="left"/>
      </w:pPr>
      <w:r>
        <w:rPr>
          <w:rFonts w:ascii="Arial" w:hAnsi="Arial" w:eastAsia="等线" w:cs="Arial"/>
          <w:sz w:val="22"/>
        </w:rPr>
        <w:t>Analyzing ELF Files:</w:t>
      </w:r>
    </w:p>
    <w:p w14:paraId="665285B5">
      <w:pPr>
        <w:numPr>
          <w:ilvl w:val="0"/>
          <w:numId w:val="107"/>
        </w:numPr>
        <w:spacing w:before="120" w:after="120" w:line="288" w:lineRule="auto"/>
        <w:ind w:left="0"/>
        <w:jc w:val="left"/>
      </w:pPr>
      <w:r>
        <w:rPr>
          <w:rFonts w:ascii="Arial" w:hAnsi="Arial" w:eastAsia="等线" w:cs="Arial"/>
          <w:sz w:val="22"/>
        </w:rPr>
        <w:t>Phân tích ELF Header - readelf -h executable</w:t>
      </w:r>
    </w:p>
    <w:p w14:paraId="4C071B23">
      <w:pPr>
        <w:numPr>
          <w:ilvl w:val="0"/>
          <w:numId w:val="108"/>
        </w:numPr>
        <w:spacing w:before="120" w:after="120" w:line="288" w:lineRule="auto"/>
        <w:ind w:left="453"/>
        <w:jc w:val="left"/>
      </w:pPr>
      <w:r>
        <w:rPr>
          <w:rFonts w:ascii="Arial" w:hAnsi="Arial" w:eastAsia="等线" w:cs="Arial"/>
          <w:sz w:val="22"/>
        </w:rPr>
        <w:t>Magic 7f 45 4c 46 (.ELF) -&gt; Dấu hiệu nhận diện file là ELF.</w:t>
      </w:r>
    </w:p>
    <w:p w14:paraId="38DCE7BF">
      <w:pPr>
        <w:numPr>
          <w:ilvl w:val="0"/>
          <w:numId w:val="109"/>
        </w:numPr>
        <w:spacing w:before="120" w:after="120" w:line="288" w:lineRule="auto"/>
        <w:ind w:left="453"/>
        <w:jc w:val="left"/>
      </w:pPr>
      <w:r>
        <w:rPr>
          <w:rFonts w:ascii="Arial" w:hAnsi="Arial" w:eastAsia="等线" w:cs="Arial"/>
          <w:sz w:val="22"/>
        </w:rPr>
        <w:t>Class ELF32 -&gt; 32 bit</w:t>
      </w:r>
    </w:p>
    <w:p w14:paraId="78935ECE">
      <w:pPr>
        <w:numPr>
          <w:ilvl w:val="0"/>
          <w:numId w:val="110"/>
        </w:numPr>
        <w:spacing w:before="120" w:after="120" w:line="288" w:lineRule="auto"/>
        <w:ind w:left="453"/>
        <w:jc w:val="left"/>
      </w:pPr>
      <w:r>
        <w:rPr>
          <w:rFonts w:ascii="Arial" w:hAnsi="Arial" w:eastAsia="等线" w:cs="Arial"/>
          <w:sz w:val="22"/>
        </w:rPr>
        <w:t>Data 2's complement, little endian -&gt; Lưu theo dạng Little Endian</w:t>
      </w:r>
    </w:p>
    <w:p w14:paraId="7C9FAB5B">
      <w:pPr>
        <w:numPr>
          <w:ilvl w:val="0"/>
          <w:numId w:val="111"/>
        </w:numPr>
        <w:spacing w:before="120" w:after="120" w:line="288" w:lineRule="auto"/>
        <w:ind w:left="453"/>
        <w:jc w:val="left"/>
      </w:pPr>
      <w:r>
        <w:rPr>
          <w:rFonts w:ascii="Arial" w:hAnsi="Arial" w:eastAsia="等线" w:cs="Arial"/>
          <w:sz w:val="22"/>
        </w:rPr>
        <w:t>Version: 1</w:t>
      </w:r>
    </w:p>
    <w:p w14:paraId="0C6B96F4">
      <w:pPr>
        <w:numPr>
          <w:ilvl w:val="0"/>
          <w:numId w:val="112"/>
        </w:numPr>
        <w:spacing w:before="120" w:after="120" w:line="288" w:lineRule="auto"/>
        <w:ind w:left="453"/>
        <w:jc w:val="left"/>
      </w:pPr>
      <w:r>
        <w:rPr>
          <w:rFonts w:ascii="Arial" w:hAnsi="Arial" w:eastAsia="等线" w:cs="Arial"/>
          <w:sz w:val="22"/>
        </w:rPr>
        <w:t>OS/ABI: UNIX -&gt; Hệ điều hành nhân UNIX</w:t>
      </w:r>
    </w:p>
    <w:p w14:paraId="153B73DD">
      <w:pPr>
        <w:numPr>
          <w:ilvl w:val="0"/>
          <w:numId w:val="113"/>
        </w:numPr>
        <w:spacing w:before="120" w:after="120" w:line="288" w:lineRule="auto"/>
        <w:ind w:left="453"/>
        <w:jc w:val="left"/>
      </w:pPr>
      <w:r>
        <w:rPr>
          <w:rFonts w:ascii="Arial" w:hAnsi="Arial" w:eastAsia="等线" w:cs="Arial"/>
          <w:sz w:val="22"/>
        </w:rPr>
        <w:t>Type: EXEC (Executable File) -&gt; Kiểu file EXEC, REL (obj), DYN (shared lib), CORE</w:t>
      </w:r>
    </w:p>
    <w:p w14:paraId="712C8CED">
      <w:pPr>
        <w:numPr>
          <w:ilvl w:val="0"/>
          <w:numId w:val="114"/>
        </w:numPr>
        <w:spacing w:before="120" w:after="120" w:line="288" w:lineRule="auto"/>
        <w:ind w:left="453"/>
        <w:jc w:val="left"/>
      </w:pPr>
      <w:r>
        <w:rPr>
          <w:rFonts w:ascii="Arial" w:hAnsi="Arial" w:eastAsia="等线" w:cs="Arial"/>
          <w:sz w:val="22"/>
        </w:rPr>
        <w:t xml:space="preserve">Entry point address: 0x8048330 -&gt; Địa chỉ nơi chương trình bắt đầu chạy (entry point) </w:t>
      </w:r>
    </w:p>
    <w:p w14:paraId="562A72EE">
      <w:pPr>
        <w:numPr>
          <w:ilvl w:val="0"/>
          <w:numId w:val="115"/>
        </w:numPr>
        <w:spacing w:before="120" w:after="120" w:line="288" w:lineRule="auto"/>
        <w:ind w:left="0"/>
        <w:jc w:val="left"/>
      </w:pPr>
      <w:r>
        <w:rPr>
          <w:rFonts w:ascii="Arial" w:hAnsi="Arial" w:eastAsia="等线" w:cs="Arial"/>
          <w:sz w:val="22"/>
        </w:rPr>
        <w:t>Phân tích ELF Section Header Table - readelf -S executable</w:t>
      </w:r>
    </w:p>
    <w:p w14:paraId="3BA75F8D">
      <w:pPr>
        <w:numPr>
          <w:ilvl w:val="0"/>
          <w:numId w:val="116"/>
        </w:numPr>
        <w:spacing w:before="120" w:after="120" w:line="288" w:lineRule="auto"/>
        <w:ind w:left="453"/>
        <w:jc w:val="left"/>
      </w:pPr>
      <w:r>
        <w:rPr>
          <w:rFonts w:ascii="Arial" w:hAnsi="Arial" w:eastAsia="等线" w:cs="Arial"/>
          <w:sz w:val="22"/>
        </w:rPr>
        <w:t>[Nr]: Số thứ tự section</w:t>
      </w:r>
    </w:p>
    <w:p w14:paraId="020F6EE9">
      <w:pPr>
        <w:numPr>
          <w:ilvl w:val="0"/>
          <w:numId w:val="117"/>
        </w:numPr>
        <w:spacing w:before="120" w:after="120" w:line="288" w:lineRule="auto"/>
        <w:ind w:left="453"/>
        <w:jc w:val="left"/>
      </w:pPr>
      <w:r>
        <w:rPr>
          <w:rFonts w:ascii="Arial" w:hAnsi="Arial" w:eastAsia="等线" w:cs="Arial"/>
          <w:sz w:val="22"/>
        </w:rPr>
        <w:t>Name: Tên section</w:t>
      </w:r>
    </w:p>
    <w:p w14:paraId="537EB099">
      <w:pPr>
        <w:numPr>
          <w:ilvl w:val="0"/>
          <w:numId w:val="118"/>
        </w:numPr>
        <w:spacing w:before="120" w:after="120" w:line="288" w:lineRule="auto"/>
        <w:ind w:left="453"/>
        <w:jc w:val="left"/>
      </w:pPr>
      <w:r>
        <w:rPr>
          <w:rFonts w:ascii="Arial" w:hAnsi="Arial" w:eastAsia="等线" w:cs="Arial"/>
          <w:sz w:val="22"/>
        </w:rPr>
        <w:t xml:space="preserve">Type: Loại dữ liệu trong section </w:t>
      </w:r>
    </w:p>
    <w:p w14:paraId="46492013">
      <w:pPr>
        <w:numPr>
          <w:ilvl w:val="0"/>
          <w:numId w:val="119"/>
        </w:numPr>
        <w:spacing w:before="120" w:after="120" w:line="288" w:lineRule="auto"/>
        <w:ind w:left="453"/>
        <w:jc w:val="left"/>
      </w:pPr>
      <w:r>
        <w:rPr>
          <w:rFonts w:ascii="Arial" w:hAnsi="Arial" w:eastAsia="等线" w:cs="Arial"/>
          <w:sz w:val="22"/>
        </w:rPr>
        <w:t>Addr: Vaddr -&gt; Địa chỉ section trong bộ nhớ RAM</w:t>
      </w:r>
    </w:p>
    <w:p w14:paraId="535C3086">
      <w:pPr>
        <w:numPr>
          <w:ilvl w:val="0"/>
          <w:numId w:val="120"/>
        </w:numPr>
        <w:spacing w:before="120" w:after="120" w:line="288" w:lineRule="auto"/>
        <w:ind w:left="453"/>
        <w:jc w:val="left"/>
      </w:pPr>
      <w:r>
        <w:rPr>
          <w:rFonts w:ascii="Arial" w:hAnsi="Arial" w:eastAsia="等线" w:cs="Arial"/>
          <w:sz w:val="22"/>
        </w:rPr>
        <w:t>Off: Offset -&gt; Vị trí section trong file (trên đĩa)</w:t>
      </w:r>
    </w:p>
    <w:p w14:paraId="0EA6DAA4">
      <w:pPr>
        <w:numPr>
          <w:ilvl w:val="0"/>
          <w:numId w:val="121"/>
        </w:numPr>
        <w:spacing w:before="120" w:after="120" w:line="288" w:lineRule="auto"/>
        <w:ind w:left="453"/>
        <w:jc w:val="left"/>
      </w:pPr>
      <w:r>
        <w:rPr>
          <w:rFonts w:ascii="Arial" w:hAnsi="Arial" w:eastAsia="等线" w:cs="Arial"/>
          <w:sz w:val="22"/>
        </w:rPr>
        <w:t>Size: Kích thước section tính theo byte</w:t>
      </w:r>
    </w:p>
    <w:p w14:paraId="057B19DD">
      <w:pPr>
        <w:numPr>
          <w:ilvl w:val="0"/>
          <w:numId w:val="122"/>
        </w:numPr>
        <w:spacing w:before="120" w:after="120" w:line="288" w:lineRule="auto"/>
        <w:ind w:left="453"/>
        <w:jc w:val="left"/>
      </w:pPr>
      <w:r>
        <w:rPr>
          <w:rFonts w:ascii="Arial" w:hAnsi="Arial" w:eastAsia="等线" w:cs="Arial"/>
          <w:sz w:val="22"/>
        </w:rPr>
        <w:t>Flg: Flag -&gt; A (Alloc), X (Executable), W (Writable)</w:t>
      </w:r>
    </w:p>
    <w:p w14:paraId="30CE2540">
      <w:pPr>
        <w:numPr>
          <w:ilvl w:val="0"/>
          <w:numId w:val="123"/>
        </w:numPr>
        <w:spacing w:before="120" w:after="120" w:line="288" w:lineRule="auto"/>
        <w:ind w:left="907"/>
        <w:jc w:val="left"/>
      </w:pPr>
      <w:r>
        <w:rPr>
          <w:rFonts w:ascii="Arial" w:hAnsi="Arial" w:eastAsia="等线" w:cs="Arial"/>
          <w:sz w:val="22"/>
        </w:rPr>
        <w:t>Flag A (Alloc) -&gt; Nạp vào RAM</w:t>
      </w:r>
    </w:p>
    <w:p w14:paraId="51CBDD44">
      <w:pPr>
        <w:numPr>
          <w:ilvl w:val="0"/>
          <w:numId w:val="124"/>
        </w:numPr>
        <w:spacing w:before="120" w:after="120" w:line="288" w:lineRule="auto"/>
        <w:ind w:left="907"/>
        <w:jc w:val="left"/>
      </w:pPr>
      <w:r>
        <w:rPr>
          <w:rFonts w:ascii="Arial" w:hAnsi="Arial" w:eastAsia="等线" w:cs="Arial"/>
          <w:sz w:val="22"/>
        </w:rPr>
        <w:t>W (Write) -&gt; ghi vào .data</w:t>
      </w:r>
    </w:p>
    <w:p w14:paraId="31684440">
      <w:pPr>
        <w:numPr>
          <w:ilvl w:val="0"/>
          <w:numId w:val="125"/>
        </w:numPr>
        <w:spacing w:before="120" w:after="120" w:line="288" w:lineRule="auto"/>
        <w:ind w:left="907"/>
        <w:jc w:val="left"/>
      </w:pPr>
      <w:r>
        <w:rPr>
          <w:rFonts w:ascii="Arial" w:hAnsi="Arial" w:eastAsia="等线" w:cs="Arial"/>
          <w:sz w:val="22"/>
        </w:rPr>
        <w:t>X (Execute) -&gt; thực thi như .text</w:t>
      </w:r>
    </w:p>
    <w:p w14:paraId="0E33E7A7">
      <w:pPr>
        <w:spacing w:before="380" w:after="140" w:line="288" w:lineRule="auto"/>
        <w:ind w:left="0"/>
        <w:jc w:val="left"/>
        <w:outlineLvl w:val="0"/>
      </w:pPr>
      <w:bookmarkStart w:id="3" w:name="heading_3"/>
      <w:r>
        <w:rPr>
          <w:rFonts w:ascii="Arial" w:hAnsi="Arial" w:eastAsia="等线" w:cs="Arial"/>
          <w:color w:val="3370FF"/>
          <w:sz w:val="36"/>
        </w:rPr>
        <w:t xml:space="preserve">4. </w:t>
      </w:r>
      <w:r>
        <w:rPr>
          <w:rFonts w:ascii="Arial" w:hAnsi="Arial" w:eastAsia="等线" w:cs="Arial"/>
          <w:b/>
          <w:sz w:val="36"/>
        </w:rPr>
        <w:t xml:space="preserve">PE Format (Portable Executable): </w:t>
      </w:r>
      <w:bookmarkEnd w:id="3"/>
    </w:p>
    <w:p w14:paraId="1FC74EB9">
      <w:pPr>
        <w:spacing w:before="120" w:after="120" w:line="288" w:lineRule="auto"/>
        <w:ind w:left="0"/>
        <w:jc w:val="left"/>
      </w:pPr>
      <w:r>
        <w:rPr>
          <w:rFonts w:ascii="Arial" w:hAnsi="Arial" w:eastAsia="等线" w:cs="Arial"/>
          <w:sz w:val="22"/>
        </w:rPr>
        <w:t>PE (Portable Executable) là định dạng được dùng cho:</w:t>
      </w:r>
    </w:p>
    <w:p w14:paraId="19CF14D0">
      <w:pPr>
        <w:numPr>
          <w:ilvl w:val="0"/>
          <w:numId w:val="126"/>
        </w:numPr>
        <w:spacing w:before="120" w:after="120" w:line="288" w:lineRule="auto"/>
        <w:ind w:left="0"/>
        <w:jc w:val="left"/>
      </w:pPr>
      <w:r>
        <w:rPr>
          <w:rFonts w:ascii="Arial" w:hAnsi="Arial" w:eastAsia="等线" w:cs="Arial"/>
          <w:sz w:val="22"/>
        </w:rPr>
        <w:t>File thực thi .exe</w:t>
      </w:r>
    </w:p>
    <w:p w14:paraId="079B7C89">
      <w:pPr>
        <w:numPr>
          <w:ilvl w:val="0"/>
          <w:numId w:val="127"/>
        </w:numPr>
        <w:spacing w:before="120" w:after="120" w:line="288" w:lineRule="auto"/>
        <w:ind w:left="0"/>
        <w:jc w:val="left"/>
      </w:pPr>
      <w:r>
        <w:rPr>
          <w:rFonts w:ascii="Arial" w:hAnsi="Arial" w:eastAsia="等线" w:cs="Arial"/>
          <w:sz w:val="22"/>
        </w:rPr>
        <w:t>Thư viện liên kết động .dll</w:t>
      </w:r>
    </w:p>
    <w:p w14:paraId="38DCE8F7">
      <w:pPr>
        <w:numPr>
          <w:ilvl w:val="0"/>
          <w:numId w:val="128"/>
        </w:numPr>
        <w:spacing w:before="120" w:after="120" w:line="288" w:lineRule="auto"/>
        <w:ind w:left="0"/>
        <w:jc w:val="left"/>
      </w:pPr>
      <w:r>
        <w:rPr>
          <w:rFonts w:ascii="Arial" w:hAnsi="Arial" w:eastAsia="等线" w:cs="Arial"/>
          <w:sz w:val="22"/>
        </w:rPr>
        <w:t>Driver .sys</w:t>
      </w:r>
    </w:p>
    <w:p w14:paraId="08D89BA7">
      <w:pPr>
        <w:numPr>
          <w:ilvl w:val="0"/>
          <w:numId w:val="129"/>
        </w:numPr>
        <w:spacing w:before="120" w:after="120" w:line="288" w:lineRule="auto"/>
        <w:ind w:left="0"/>
        <w:jc w:val="left"/>
      </w:pPr>
      <w:r>
        <w:rPr>
          <w:rFonts w:ascii="Arial" w:hAnsi="Arial" w:eastAsia="等线" w:cs="Arial"/>
          <w:sz w:val="22"/>
        </w:rPr>
        <w:t>File boot .efi (UEFI)</w:t>
      </w:r>
    </w:p>
    <w:p w14:paraId="5DEA136E">
      <w:pPr>
        <w:spacing w:before="120" w:after="120" w:line="288" w:lineRule="auto"/>
        <w:ind w:left="0"/>
        <w:jc w:val="left"/>
      </w:pPr>
      <w:r>
        <w:rPr>
          <w:rFonts w:ascii="Arial" w:hAnsi="Arial" w:eastAsia="等线" w:cs="Arial"/>
          <w:sz w:val="22"/>
        </w:rPr>
        <w:t>Cấu trúc chính của PE Format</w:t>
      </w:r>
    </w:p>
    <w:p w14:paraId="073710D1">
      <w:pPr>
        <w:spacing w:before="120" w:after="120" w:line="288" w:lineRule="auto"/>
        <w:ind w:left="0"/>
        <w:jc w:val="center"/>
      </w:pPr>
      <w:r>
        <w:drawing>
          <wp:inline distT="0" distB="0" distL="0" distR="0">
            <wp:extent cx="5257800" cy="2705100"/>
            <wp:effectExtent l="0" t="0" r="0" b="762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2705100"/>
                    </a:xfrm>
                    <a:prstGeom prst="rect">
                      <a:avLst/>
                    </a:prstGeom>
                  </pic:spPr>
                </pic:pic>
              </a:graphicData>
            </a:graphic>
          </wp:inline>
        </w:drawing>
      </w:r>
    </w:p>
    <w:p w14:paraId="20122D77">
      <w:pPr>
        <w:numPr>
          <w:ilvl w:val="0"/>
          <w:numId w:val="130"/>
        </w:numPr>
        <w:spacing w:before="120" w:after="120" w:line="288" w:lineRule="auto"/>
        <w:ind w:left="0"/>
        <w:jc w:val="left"/>
      </w:pPr>
      <w:r>
        <w:rPr>
          <w:rFonts w:ascii="Arial" w:hAnsi="Arial" w:eastAsia="等线" w:cs="Arial"/>
          <w:sz w:val="22"/>
        </w:rPr>
        <w:t>DOS Header (MZ):</w:t>
      </w:r>
    </w:p>
    <w:p w14:paraId="14F635D3">
      <w:pPr>
        <w:numPr>
          <w:ilvl w:val="0"/>
          <w:numId w:val="131"/>
        </w:numPr>
        <w:spacing w:before="120" w:after="120" w:line="288" w:lineRule="auto"/>
        <w:ind w:left="453"/>
        <w:jc w:val="left"/>
      </w:pPr>
      <w:r>
        <w:rPr>
          <w:rFonts w:ascii="Arial" w:hAnsi="Arial" w:eastAsia="等线" w:cs="Arial"/>
          <w:sz w:val="22"/>
        </w:rPr>
        <w:t>Bắt đầu bằng magic 4D 5A - "MZ"</w:t>
      </w:r>
    </w:p>
    <w:p w14:paraId="56001E43">
      <w:pPr>
        <w:numPr>
          <w:ilvl w:val="0"/>
          <w:numId w:val="132"/>
        </w:numPr>
        <w:spacing w:before="120" w:after="120" w:line="288" w:lineRule="auto"/>
        <w:ind w:left="453"/>
        <w:jc w:val="left"/>
      </w:pPr>
      <w:r>
        <w:rPr>
          <w:rFonts w:ascii="Arial" w:hAnsi="Arial" w:eastAsia="等线" w:cs="Arial"/>
          <w:sz w:val="22"/>
        </w:rPr>
        <w:t>Thông báo "This program cannot be run in DOS mode"</w:t>
      </w:r>
    </w:p>
    <w:p w14:paraId="314E3FF5">
      <w:pPr>
        <w:numPr>
          <w:ilvl w:val="0"/>
          <w:numId w:val="133"/>
        </w:numPr>
        <w:spacing w:before="120" w:after="120" w:line="288" w:lineRule="auto"/>
        <w:ind w:left="453"/>
        <w:jc w:val="left"/>
      </w:pPr>
      <w:r>
        <w:rPr>
          <w:rFonts w:ascii="Arial" w:hAnsi="Arial" w:eastAsia="等线" w:cs="Arial"/>
          <w:sz w:val="22"/>
        </w:rPr>
        <w:t>Trỏ đến offset của PE Header</w:t>
      </w:r>
    </w:p>
    <w:p w14:paraId="5A07E38C">
      <w:pPr>
        <w:numPr>
          <w:ilvl w:val="0"/>
          <w:numId w:val="134"/>
        </w:numPr>
        <w:spacing w:before="120" w:after="120" w:line="288" w:lineRule="auto"/>
        <w:ind w:left="453"/>
        <w:jc w:val="left"/>
      </w:pPr>
      <w:r>
        <w:rPr>
          <w:rFonts w:ascii="Arial" w:hAnsi="Arial" w:eastAsia="等线" w:cs="Arial"/>
          <w:sz w:val="22"/>
        </w:rPr>
        <w:t xml:space="preserve">Nếu chương trình </w:t>
      </w:r>
      <w:r>
        <w:rPr>
          <w:rFonts w:ascii="Consolas" w:hAnsi="Consolas" w:eastAsia="Consolas" w:cs="Consolas"/>
          <w:sz w:val="22"/>
          <w:shd w:val="clear" w:fill="EFF0F1"/>
        </w:rPr>
        <w:t>.exe</w:t>
      </w:r>
      <w:r>
        <w:rPr>
          <w:rFonts w:ascii="Arial" w:hAnsi="Arial" w:eastAsia="等线" w:cs="Arial"/>
          <w:sz w:val="22"/>
        </w:rPr>
        <w:t xml:space="preserve"> được khởi động trong </w:t>
      </w:r>
      <w:r>
        <w:rPr>
          <w:rFonts w:ascii="Arial" w:hAnsi="Arial" w:eastAsia="等线" w:cs="Arial"/>
          <w:b/>
          <w:sz w:val="22"/>
        </w:rPr>
        <w:t>DOS command prompt</w:t>
      </w:r>
      <w:r>
        <w:rPr>
          <w:rFonts w:ascii="Arial" w:hAnsi="Arial" w:eastAsia="等线" w:cs="Arial"/>
          <w:sz w:val="22"/>
        </w:rPr>
        <w:t xml:space="preserve">, hệ thống sẽ </w:t>
      </w:r>
      <w:r>
        <w:rPr>
          <w:rFonts w:ascii="Arial" w:hAnsi="Arial" w:eastAsia="等线" w:cs="Arial"/>
          <w:b/>
          <w:sz w:val="22"/>
        </w:rPr>
        <w:t>bắt đầu chạy từ đây</w:t>
      </w:r>
      <w:r>
        <w:rPr>
          <w:rFonts w:ascii="Arial" w:hAnsi="Arial" w:eastAsia="等线" w:cs="Arial"/>
          <w:sz w:val="22"/>
        </w:rPr>
        <w:t>.</w:t>
      </w:r>
    </w:p>
    <w:p w14:paraId="6A1CF953">
      <w:pPr>
        <w:numPr>
          <w:ilvl w:val="0"/>
          <w:numId w:val="135"/>
        </w:numPr>
        <w:spacing w:before="120" w:after="120" w:line="288" w:lineRule="auto"/>
        <w:ind w:left="0"/>
        <w:jc w:val="left"/>
      </w:pPr>
      <w:r>
        <w:rPr>
          <w:rFonts w:ascii="Arial" w:hAnsi="Arial" w:eastAsia="等线" w:cs="Arial"/>
          <w:sz w:val="22"/>
        </w:rPr>
        <w:t>PE Header (Signature: PE\0\0):</w:t>
      </w:r>
    </w:p>
    <w:p w14:paraId="1E429BE6">
      <w:pPr>
        <w:numPr>
          <w:ilvl w:val="0"/>
          <w:numId w:val="136"/>
        </w:numPr>
        <w:spacing w:before="120" w:after="120" w:line="288" w:lineRule="auto"/>
        <w:ind w:left="453"/>
        <w:jc w:val="left"/>
      </w:pPr>
      <w:r>
        <w:rPr>
          <w:rFonts w:ascii="Arial" w:hAnsi="Arial" w:eastAsia="等线" w:cs="Arial"/>
          <w:sz w:val="22"/>
        </w:rPr>
        <w:t>Bắt đầu từ offset e_lfanew (trong DOS Header)</w:t>
      </w:r>
    </w:p>
    <w:p w14:paraId="2C3F0670">
      <w:pPr>
        <w:numPr>
          <w:ilvl w:val="0"/>
          <w:numId w:val="137"/>
        </w:numPr>
        <w:spacing w:before="120" w:after="120" w:line="288" w:lineRule="auto"/>
        <w:ind w:left="453"/>
        <w:jc w:val="left"/>
      </w:pPr>
      <w:r>
        <w:rPr>
          <w:rFonts w:ascii="Arial" w:hAnsi="Arial" w:eastAsia="等线" w:cs="Arial"/>
          <w:sz w:val="22"/>
        </w:rPr>
        <w:t>Chứa loại file (EXE, DLL, SYS), Số lượng section, thời gian bui;d, machine architecture</w:t>
      </w:r>
    </w:p>
    <w:p w14:paraId="0B8A0F6D">
      <w:pPr>
        <w:numPr>
          <w:ilvl w:val="0"/>
          <w:numId w:val="138"/>
        </w:numPr>
        <w:spacing w:before="120" w:after="120" w:line="288" w:lineRule="auto"/>
        <w:ind w:left="0"/>
        <w:jc w:val="left"/>
      </w:pPr>
      <w:r>
        <w:rPr>
          <w:rFonts w:ascii="Arial" w:hAnsi="Arial" w:eastAsia="等线" w:cs="Arial"/>
          <w:sz w:val="22"/>
        </w:rPr>
        <w:t>Optional Header (Bắt buộc với file thực thi .exe)</w:t>
      </w:r>
    </w:p>
    <w:p w14:paraId="711BDB94">
      <w:pPr>
        <w:numPr>
          <w:ilvl w:val="0"/>
          <w:numId w:val="139"/>
        </w:numPr>
        <w:spacing w:before="120" w:after="120" w:line="288" w:lineRule="auto"/>
        <w:ind w:left="453"/>
        <w:jc w:val="left"/>
      </w:pPr>
      <w:r>
        <w:rPr>
          <w:rFonts w:ascii="Arial" w:hAnsi="Arial" w:eastAsia="等线" w:cs="Arial"/>
          <w:sz w:val="22"/>
        </w:rPr>
        <w:t>Entry point (địa chỉ bắt đầu chạy)</w:t>
      </w:r>
    </w:p>
    <w:p w14:paraId="2302043F">
      <w:pPr>
        <w:numPr>
          <w:ilvl w:val="0"/>
          <w:numId w:val="140"/>
        </w:numPr>
        <w:spacing w:before="120" w:after="120" w:line="288" w:lineRule="auto"/>
        <w:ind w:left="453"/>
        <w:jc w:val="left"/>
      </w:pPr>
      <w:r>
        <w:rPr>
          <w:rFonts w:ascii="Arial" w:hAnsi="Arial" w:eastAsia="等线" w:cs="Arial"/>
          <w:sz w:val="22"/>
        </w:rPr>
        <w:t>ImageBase (File được nạp vào bộ nhớ ở đây)</w:t>
      </w:r>
    </w:p>
    <w:p w14:paraId="77FA8EBE">
      <w:pPr>
        <w:numPr>
          <w:ilvl w:val="0"/>
          <w:numId w:val="141"/>
        </w:numPr>
        <w:spacing w:before="120" w:after="120" w:line="288" w:lineRule="auto"/>
        <w:ind w:left="453"/>
        <w:jc w:val="left"/>
      </w:pPr>
      <w:r>
        <w:rPr>
          <w:rFonts w:ascii="Arial" w:hAnsi="Arial" w:eastAsia="等线" w:cs="Arial"/>
          <w:sz w:val="22"/>
        </w:rPr>
        <w:t xml:space="preserve">Size of code/data </w:t>
      </w:r>
    </w:p>
    <w:p w14:paraId="167D1A24">
      <w:pPr>
        <w:numPr>
          <w:ilvl w:val="0"/>
          <w:numId w:val="142"/>
        </w:numPr>
        <w:spacing w:before="120" w:after="120" w:line="288" w:lineRule="auto"/>
        <w:ind w:left="453"/>
        <w:jc w:val="left"/>
      </w:pPr>
      <w:r>
        <w:rPr>
          <w:rFonts w:ascii="Arial" w:hAnsi="Arial" w:eastAsia="等线" w:cs="Arial"/>
          <w:sz w:val="22"/>
        </w:rPr>
        <w:t>Import table/export table</w:t>
      </w:r>
    </w:p>
    <w:p w14:paraId="44A27F04">
      <w:pPr>
        <w:numPr>
          <w:ilvl w:val="0"/>
          <w:numId w:val="143"/>
        </w:numPr>
        <w:spacing w:before="120" w:after="120" w:line="288" w:lineRule="auto"/>
        <w:ind w:left="453"/>
        <w:jc w:val="left"/>
      </w:pPr>
      <w:r>
        <w:rPr>
          <w:rFonts w:ascii="Arial" w:hAnsi="Arial" w:eastAsia="等线" w:cs="Arial"/>
          <w:sz w:val="22"/>
        </w:rPr>
        <w:t>Address of Resources, TLS, Relocation Table</w:t>
      </w:r>
    </w:p>
    <w:p w14:paraId="27BE1C93">
      <w:pPr>
        <w:numPr>
          <w:ilvl w:val="0"/>
          <w:numId w:val="144"/>
        </w:numPr>
        <w:spacing w:before="120" w:after="120" w:line="288" w:lineRule="auto"/>
        <w:ind w:left="0"/>
        <w:jc w:val="left"/>
      </w:pPr>
      <w:r>
        <w:rPr>
          <w:rFonts w:ascii="Arial" w:hAnsi="Arial" w:eastAsia="等线" w:cs="Arial"/>
          <w:sz w:val="22"/>
        </w:rPr>
        <w:t>Section Table</w:t>
      </w:r>
    </w:p>
    <w:p w14:paraId="381620D7">
      <w:pPr>
        <w:numPr>
          <w:ilvl w:val="0"/>
          <w:numId w:val="145"/>
        </w:numPr>
        <w:spacing w:before="120" w:after="120" w:line="288" w:lineRule="auto"/>
        <w:ind w:left="453"/>
        <w:jc w:val="left"/>
      </w:pPr>
      <w:r>
        <w:rPr>
          <w:rFonts w:ascii="Arial" w:hAnsi="Arial" w:eastAsia="等线" w:cs="Arial"/>
          <w:sz w:val="22"/>
        </w:rPr>
        <w:t>.text: mã máy (executable)</w:t>
      </w:r>
    </w:p>
    <w:p w14:paraId="0FC56A52">
      <w:pPr>
        <w:numPr>
          <w:ilvl w:val="0"/>
          <w:numId w:val="146"/>
        </w:numPr>
        <w:spacing w:before="120" w:after="120" w:line="288" w:lineRule="auto"/>
        <w:ind w:left="453"/>
        <w:jc w:val="left"/>
      </w:pPr>
      <w:r>
        <w:rPr>
          <w:rFonts w:ascii="Arial" w:hAnsi="Arial" w:eastAsia="等线" w:cs="Arial"/>
          <w:sz w:val="22"/>
        </w:rPr>
        <w:t>.data: biến toàn cục, có thể ghi</w:t>
      </w:r>
    </w:p>
    <w:p w14:paraId="6C909847">
      <w:pPr>
        <w:numPr>
          <w:ilvl w:val="0"/>
          <w:numId w:val="147"/>
        </w:numPr>
        <w:spacing w:before="120" w:after="120" w:line="288" w:lineRule="auto"/>
        <w:ind w:left="453"/>
        <w:jc w:val="left"/>
      </w:pPr>
      <w:r>
        <w:rPr>
          <w:rFonts w:ascii="Arial" w:hAnsi="Arial" w:eastAsia="等线" w:cs="Arial"/>
          <w:sz w:val="22"/>
        </w:rPr>
        <w:t>.rdata: dữ liệu chỉ đọc (string hằng)</w:t>
      </w:r>
    </w:p>
    <w:p w14:paraId="46B770B6">
      <w:pPr>
        <w:numPr>
          <w:ilvl w:val="0"/>
          <w:numId w:val="148"/>
        </w:numPr>
        <w:spacing w:before="120" w:after="120" w:line="288" w:lineRule="auto"/>
        <w:ind w:left="453"/>
        <w:jc w:val="left"/>
      </w:pPr>
      <w:r>
        <w:rPr>
          <w:rFonts w:ascii="Arial" w:hAnsi="Arial" w:eastAsia="等线" w:cs="Arial"/>
          <w:sz w:val="22"/>
        </w:rPr>
        <w:t>.reloc: relocation info</w:t>
      </w:r>
    </w:p>
    <w:p w14:paraId="24316A12">
      <w:pPr>
        <w:numPr>
          <w:ilvl w:val="0"/>
          <w:numId w:val="149"/>
        </w:numPr>
        <w:spacing w:before="120" w:after="120" w:line="288" w:lineRule="auto"/>
        <w:ind w:left="453"/>
        <w:jc w:val="left"/>
      </w:pPr>
      <w:r>
        <w:rPr>
          <w:rFonts w:ascii="Arial" w:hAnsi="Arial" w:eastAsia="等线" w:cs="Arial"/>
          <w:sz w:val="22"/>
        </w:rPr>
        <w:t>.rsrc: resource (icon, form, string table)</w:t>
      </w:r>
    </w:p>
    <w:p w14:paraId="6082D4BA">
      <w:pPr>
        <w:spacing w:before="120" w:after="120" w:line="288" w:lineRule="auto"/>
        <w:ind w:left="0"/>
        <w:jc w:val="left"/>
      </w:pPr>
      <w:r>
        <w:rPr>
          <w:rFonts w:ascii="Arial" w:hAnsi="Arial" w:eastAsia="等线" w:cs="Arial"/>
          <w:sz w:val="22"/>
        </w:rPr>
        <w:t xml:space="preserve">Mỗi section có: </w:t>
      </w:r>
    </w:p>
    <w:p w14:paraId="25329BDF">
      <w:pPr>
        <w:numPr>
          <w:ilvl w:val="0"/>
          <w:numId w:val="150"/>
        </w:numPr>
        <w:spacing w:before="120" w:after="120" w:line="288" w:lineRule="auto"/>
        <w:ind w:left="453"/>
        <w:jc w:val="left"/>
      </w:pPr>
      <w:r>
        <w:rPr>
          <w:rFonts w:ascii="Arial" w:hAnsi="Arial" w:eastAsia="等线" w:cs="Arial"/>
          <w:sz w:val="22"/>
        </w:rPr>
        <w:t>Tên section</w:t>
      </w:r>
    </w:p>
    <w:p w14:paraId="7475CFD2">
      <w:pPr>
        <w:numPr>
          <w:ilvl w:val="0"/>
          <w:numId w:val="151"/>
        </w:numPr>
        <w:spacing w:before="120" w:after="120" w:line="288" w:lineRule="auto"/>
        <w:ind w:left="453"/>
        <w:jc w:val="left"/>
      </w:pPr>
      <w:r>
        <w:rPr>
          <w:rFonts w:ascii="Arial" w:hAnsi="Arial" w:eastAsia="等线" w:cs="Arial"/>
          <w:sz w:val="22"/>
        </w:rPr>
        <w:t>Địa chỉ ảo (VirtualAddress)</w:t>
      </w:r>
    </w:p>
    <w:p w14:paraId="1A1CD506">
      <w:pPr>
        <w:numPr>
          <w:ilvl w:val="0"/>
          <w:numId w:val="152"/>
        </w:numPr>
        <w:spacing w:before="120" w:after="120" w:line="288" w:lineRule="auto"/>
        <w:ind w:left="453"/>
        <w:jc w:val="left"/>
      </w:pPr>
      <w:r>
        <w:rPr>
          <w:rFonts w:ascii="Arial" w:hAnsi="Arial" w:eastAsia="等线" w:cs="Arial"/>
          <w:sz w:val="22"/>
        </w:rPr>
        <w:t>Offset trong file (PointerToRawData)</w:t>
      </w:r>
    </w:p>
    <w:p w14:paraId="40D449CC">
      <w:pPr>
        <w:numPr>
          <w:ilvl w:val="0"/>
          <w:numId w:val="153"/>
        </w:numPr>
        <w:spacing w:before="120" w:after="120" w:line="288" w:lineRule="auto"/>
        <w:ind w:left="453"/>
        <w:jc w:val="left"/>
      </w:pPr>
      <w:r>
        <w:rPr>
          <w:rFonts w:ascii="Arial" w:hAnsi="Arial" w:eastAsia="等线" w:cs="Arial"/>
          <w:sz w:val="22"/>
        </w:rPr>
        <w:t>Kích thước trong file và trong bộ nhớ</w:t>
      </w:r>
    </w:p>
    <w:p w14:paraId="0A95807B">
      <w:pPr>
        <w:numPr>
          <w:ilvl w:val="0"/>
          <w:numId w:val="154"/>
        </w:numPr>
        <w:spacing w:before="120" w:after="120" w:line="288" w:lineRule="auto"/>
        <w:ind w:left="453"/>
        <w:jc w:val="left"/>
      </w:pPr>
      <w:r>
        <w:rPr>
          <w:rFonts w:ascii="Arial" w:hAnsi="Arial" w:eastAsia="等线" w:cs="Arial"/>
          <w:sz w:val="22"/>
        </w:rPr>
        <w:t>Quyền truy cập R, W, X</w:t>
      </w:r>
    </w:p>
    <w:p w14:paraId="79DAADF3">
      <w:pPr>
        <w:spacing w:before="120" w:after="120" w:line="288" w:lineRule="auto"/>
        <w:ind w:left="0"/>
        <w:jc w:val="left"/>
      </w:pPr>
      <w:r>
        <w:rPr>
          <w:rFonts w:ascii="Arial" w:hAnsi="Arial" w:eastAsia="等线" w:cs="Arial"/>
          <w:sz w:val="22"/>
        </w:rPr>
        <w:t>Dead Space in Executable File Formats: Vùng trống (rỗng) trong file thực thi, không có mã thực thi hoặc dữ liệu thật sự =&gt; quan trọng khi phân tích mã độc</w:t>
      </w:r>
    </w:p>
    <w:p w14:paraId="3BF21F73">
      <w:pPr>
        <w:spacing w:before="120" w:after="120" w:line="288" w:lineRule="auto"/>
        <w:ind w:left="0"/>
        <w:jc w:val="left"/>
      </w:pPr>
      <w:r>
        <w:rPr>
          <w:rFonts w:ascii="Arial" w:hAnsi="Arial" w:eastAsia="等线" w:cs="Arial"/>
          <w:sz w:val="22"/>
        </w:rPr>
        <w:t>Vị trí:</w:t>
      </w:r>
    </w:p>
    <w:p w14:paraId="3B9BDAF4">
      <w:pPr>
        <w:numPr>
          <w:ilvl w:val="0"/>
          <w:numId w:val="155"/>
        </w:numPr>
        <w:spacing w:before="120" w:after="120" w:line="288" w:lineRule="auto"/>
        <w:ind w:left="0"/>
        <w:jc w:val="left"/>
      </w:pPr>
      <w:r>
        <w:rPr>
          <w:rFonts w:ascii="Arial" w:hAnsi="Arial" w:eastAsia="等线" w:cs="Arial"/>
          <w:sz w:val="22"/>
        </w:rPr>
        <w:t>Đầu file ELF: Vùng này chứa header, pad bằng null byte</w:t>
      </w:r>
    </w:p>
    <w:p w14:paraId="2408D0D5">
      <w:pPr>
        <w:numPr>
          <w:ilvl w:val="0"/>
          <w:numId w:val="156"/>
        </w:numPr>
        <w:spacing w:before="120" w:after="120" w:line="288" w:lineRule="auto"/>
        <w:ind w:left="0"/>
        <w:jc w:val="left"/>
      </w:pPr>
      <w:r>
        <w:rPr>
          <w:rFonts w:ascii="Arial" w:hAnsi="Arial" w:eastAsia="等线" w:cs="Arial"/>
          <w:sz w:val="22"/>
        </w:rPr>
        <w:t>Giữa các hàm (functions): do căn chỉnh alignment</w:t>
      </w:r>
    </w:p>
    <w:p w14:paraId="56DAA9B1">
      <w:pPr>
        <w:numPr>
          <w:ilvl w:val="0"/>
          <w:numId w:val="157"/>
        </w:numPr>
        <w:spacing w:before="120" w:after="120" w:line="288" w:lineRule="auto"/>
        <w:ind w:left="0"/>
        <w:jc w:val="left"/>
      </w:pPr>
      <w:r>
        <w:rPr>
          <w:rFonts w:ascii="Arial" w:hAnsi="Arial" w:eastAsia="等线" w:cs="Arial"/>
          <w:sz w:val="22"/>
        </w:rPr>
        <w:t>Giữa các section: Giữa .text và .data -&gt; có khoảng trống để align theo page</w:t>
      </w:r>
    </w:p>
    <w:p w14:paraId="2176833A">
      <w:pPr>
        <w:numPr>
          <w:ilvl w:val="0"/>
          <w:numId w:val="158"/>
        </w:numPr>
        <w:spacing w:before="120" w:after="120" w:line="288" w:lineRule="auto"/>
        <w:ind w:left="0"/>
        <w:jc w:val="left"/>
      </w:pPr>
      <w:r>
        <w:rPr>
          <w:rFonts w:ascii="Arial" w:hAnsi="Arial" w:eastAsia="等线" w:cs="Arial"/>
          <w:sz w:val="22"/>
        </w:rPr>
        <w:t>Nops trong function: Dùng NOP để căn chỉnh hoặc làm delay</w:t>
      </w:r>
    </w:p>
    <w:p w14:paraId="7511C1DD">
      <w:pPr>
        <w:numPr>
          <w:ilvl w:val="0"/>
          <w:numId w:val="159"/>
        </w:numPr>
        <w:spacing w:before="120" w:after="120" w:line="288" w:lineRule="auto"/>
        <w:ind w:left="0"/>
        <w:jc w:val="left"/>
      </w:pPr>
      <w:r>
        <w:rPr>
          <w:rFonts w:ascii="Arial" w:hAnsi="Arial" w:eastAsia="等线" w:cs="Arial"/>
          <w:sz w:val="22"/>
        </w:rPr>
        <w:t>Page alignment của linker: Một số linker chèn thêm khoảng trống để mỗi section bắt đầu từ trang nhớ.</w:t>
      </w:r>
    </w:p>
    <w:p w14:paraId="1DCF3F15">
      <w:pPr>
        <w:spacing w:before="120" w:after="120" w:line="288" w:lineRule="auto"/>
        <w:ind w:left="0"/>
        <w:jc w:val="left"/>
      </w:pPr>
      <w:r>
        <w:rPr>
          <w:rFonts w:ascii="Arial" w:hAnsi="Arial" w:eastAsia="等线" w:cs="Arial"/>
          <w:sz w:val="22"/>
        </w:rPr>
        <w:t>=&gt; Khoảng trống giữa các section, giữa các hàm hàm, trong padding của file (ko ảnh hưởng đến hoạt động bình thường, nhưng có thể chứa shellcode, stub, loader)</w:t>
      </w:r>
    </w:p>
    <w:p w14:paraId="139FEAA9">
      <w:pPr>
        <w:numPr>
          <w:ilvl w:val="0"/>
          <w:numId w:val="160"/>
        </w:numPr>
        <w:spacing w:before="120" w:after="120" w:line="288" w:lineRule="auto"/>
        <w:ind w:left="0"/>
        <w:jc w:val="left"/>
      </w:pPr>
      <w:r>
        <w:rPr>
          <w:rFonts w:ascii="Arial" w:hAnsi="Arial" w:eastAsia="等线" w:cs="Arial"/>
          <w:sz w:val="22"/>
        </w:rPr>
        <w:t>Chia malware thành từng phần nhỏ</w:t>
      </w:r>
    </w:p>
    <w:p w14:paraId="317F945D">
      <w:pPr>
        <w:numPr>
          <w:ilvl w:val="0"/>
          <w:numId w:val="161"/>
        </w:numPr>
        <w:spacing w:before="120" w:after="120" w:line="288" w:lineRule="auto"/>
        <w:ind w:left="0"/>
        <w:jc w:val="left"/>
      </w:pPr>
      <w:r>
        <w:rPr>
          <w:rFonts w:ascii="Arial" w:hAnsi="Arial" w:eastAsia="等线" w:cs="Arial"/>
          <w:sz w:val="22"/>
        </w:rPr>
        <w:t>Giấu trong các vùng dead space giữa các section trong PE</w:t>
      </w:r>
    </w:p>
    <w:p w14:paraId="46C03917">
      <w:pPr>
        <w:numPr>
          <w:ilvl w:val="0"/>
          <w:numId w:val="162"/>
        </w:numPr>
        <w:spacing w:before="120" w:after="120" w:line="288" w:lineRule="auto"/>
        <w:ind w:left="0"/>
        <w:jc w:val="left"/>
      </w:pPr>
      <w:r>
        <w:rPr>
          <w:rFonts w:ascii="Arial" w:hAnsi="Arial" w:eastAsia="等线" w:cs="Arial"/>
          <w:sz w:val="22"/>
        </w:rPr>
        <w:t>Ghép lại lúc chạy =&gt; ko bị phát hiện</w:t>
      </w:r>
    </w:p>
    <w:p w14:paraId="55E1CCF9">
      <w:pPr>
        <w:spacing w:before="120" w:after="120" w:line="288" w:lineRule="auto"/>
        <w:ind w:left="0"/>
      </w:pPr>
      <w:r>
        <w:object>
          <v:shape id="_x0000_i1025" o:spt="75" type="#_x0000_t75" style="height:90pt;width:414pt;" o:ole="t" filled="f" o:preferrelative="t" stroked="f" coordsize="21600,21600">
            <v:path/>
            <v:fill on="f" focussize="0,0"/>
            <v:stroke on="f" joinstyle="miter"/>
            <v:imagedata r:id="rId10" o:title=""/>
            <o:lock v:ext="edit" aspectratio="t"/>
            <w10:wrap type="none"/>
            <w10:anchorlock/>
          </v:shape>
          <o:OLEObject Type="Embed" ProgID="Excel.Sheet.12" ShapeID="_x0000_i1025" DrawAspect="Icon" ObjectID="_1468075725" r:id="rId9">
            <o:LockedField>false</o:LockedField>
          </o:OLEObject>
        </w:object>
      </w:r>
    </w:p>
    <w:p w14:paraId="35BE7F85">
      <w:pPr>
        <w:spacing w:after="120"/>
        <w:ind w:left="0"/>
        <w:jc w:val="center"/>
      </w:pPr>
      <w:r>
        <w:rPr>
          <w:rFonts w:ascii="Arial" w:hAnsi="Arial" w:eastAsia="等线" w:cs="Arial"/>
          <w:b/>
          <w:sz w:val="22"/>
        </w:rPr>
        <w:t>点击图片可查看完整电子表格</w:t>
      </w:r>
    </w:p>
    <w:p w14:paraId="2F6E144A">
      <w:pPr>
        <w:spacing w:before="120" w:after="120" w:line="288" w:lineRule="auto"/>
        <w:ind w:left="0"/>
        <w:jc w:val="left"/>
      </w:pPr>
    </w:p>
    <w:p w14:paraId="2C63C859">
      <w:pPr>
        <w:spacing w:before="120" w:after="120" w:line="288" w:lineRule="auto"/>
        <w:ind w:left="0"/>
        <w:jc w:val="left"/>
      </w:pPr>
    </w:p>
    <w:p w14:paraId="648253EC">
      <w:pPr>
        <w:spacing w:before="380" w:after="140" w:line="288" w:lineRule="auto"/>
        <w:ind w:left="0"/>
        <w:jc w:val="left"/>
        <w:outlineLvl w:val="0"/>
      </w:pPr>
      <w:bookmarkStart w:id="4" w:name="heading_4"/>
      <w:r>
        <w:rPr>
          <w:rFonts w:ascii="Arial" w:hAnsi="Arial" w:eastAsia="等线" w:cs="Arial"/>
          <w:color w:val="3370FF"/>
          <w:sz w:val="36"/>
        </w:rPr>
        <w:t xml:space="preserve">1. </w:t>
      </w:r>
      <w:r>
        <w:rPr>
          <w:rFonts w:ascii="Arial" w:hAnsi="Arial" w:eastAsia="等线" w:cs="Arial"/>
          <w:b/>
          <w:sz w:val="36"/>
        </w:rPr>
        <w:t>Virus máy tính:</w:t>
      </w:r>
      <w:bookmarkEnd w:id="4"/>
    </w:p>
    <w:p w14:paraId="6C774C62">
      <w:pPr>
        <w:spacing w:before="120" w:after="120" w:line="288" w:lineRule="auto"/>
        <w:ind w:left="0"/>
        <w:jc w:val="left"/>
      </w:pPr>
      <w:r>
        <w:rPr>
          <w:rFonts w:ascii="Arial" w:hAnsi="Arial" w:eastAsia="等线" w:cs="Arial"/>
          <w:sz w:val="22"/>
        </w:rPr>
        <w:t>Một virus máy tính là đoạn mã tự lặp lại một cách đệ quy bản sao của chính nó (có thể đã được biến đổi).</w:t>
      </w:r>
    </w:p>
    <w:p w14:paraId="0FADD328">
      <w:pPr>
        <w:spacing w:before="120" w:after="120" w:line="288" w:lineRule="auto"/>
        <w:ind w:left="0"/>
        <w:jc w:val="left"/>
      </w:pPr>
      <w:r>
        <w:rPr>
          <w:rFonts w:ascii="Arial" w:hAnsi="Arial" w:eastAsia="等线" w:cs="Arial"/>
          <w:sz w:val="22"/>
        </w:rPr>
        <w:t xml:space="preserve">Đặc điểm: </w:t>
      </w:r>
    </w:p>
    <w:p w14:paraId="1E3DF27A">
      <w:pPr>
        <w:numPr>
          <w:ilvl w:val="0"/>
          <w:numId w:val="163"/>
        </w:numPr>
        <w:spacing w:before="120" w:after="120" w:line="288" w:lineRule="auto"/>
        <w:ind w:left="0"/>
        <w:jc w:val="left"/>
      </w:pPr>
      <w:r>
        <w:rPr>
          <w:rFonts w:ascii="Arial" w:hAnsi="Arial" w:eastAsia="等线" w:cs="Arial"/>
          <w:sz w:val="22"/>
        </w:rPr>
        <w:t>Parasitic (ký sinh): Ko thể hoạt động 1 mình, cần một "host" (chương trình chủ) như:</w:t>
      </w:r>
    </w:p>
    <w:p w14:paraId="61B9588E">
      <w:pPr>
        <w:numPr>
          <w:ilvl w:val="0"/>
          <w:numId w:val="164"/>
        </w:numPr>
        <w:spacing w:before="120" w:after="120" w:line="288" w:lineRule="auto"/>
        <w:ind w:left="453"/>
        <w:jc w:val="left"/>
      </w:pPr>
      <w:r>
        <w:rPr>
          <w:rFonts w:ascii="Arial" w:hAnsi="Arial" w:eastAsia="等线" w:cs="Arial"/>
          <w:sz w:val="22"/>
        </w:rPr>
        <w:t>File thực thi: .exe, .com</w:t>
      </w:r>
    </w:p>
    <w:p w14:paraId="638F0E41">
      <w:pPr>
        <w:numPr>
          <w:ilvl w:val="0"/>
          <w:numId w:val="165"/>
        </w:numPr>
        <w:spacing w:before="120" w:after="120" w:line="288" w:lineRule="auto"/>
        <w:ind w:left="453"/>
        <w:jc w:val="left"/>
      </w:pPr>
      <w:r>
        <w:rPr>
          <w:rFonts w:ascii="Arial" w:hAnsi="Arial" w:eastAsia="等线" w:cs="Arial"/>
          <w:sz w:val="22"/>
        </w:rPr>
        <w:t>Quá trình đang chạy (process)</w:t>
      </w:r>
    </w:p>
    <w:p w14:paraId="5C69172B">
      <w:pPr>
        <w:numPr>
          <w:ilvl w:val="0"/>
          <w:numId w:val="166"/>
        </w:numPr>
        <w:spacing w:before="120" w:after="120" w:line="288" w:lineRule="auto"/>
        <w:ind w:left="453"/>
        <w:jc w:val="left"/>
      </w:pPr>
      <w:r>
        <w:rPr>
          <w:rFonts w:ascii="Arial" w:hAnsi="Arial" w:eastAsia="等线" w:cs="Arial"/>
          <w:sz w:val="22"/>
        </w:rPr>
        <w:t>Lệnh (script, marco)</w:t>
      </w:r>
    </w:p>
    <w:p w14:paraId="3D1A4F86">
      <w:pPr>
        <w:numPr>
          <w:ilvl w:val="0"/>
          <w:numId w:val="167"/>
        </w:numPr>
        <w:spacing w:before="120" w:after="120" w:line="288" w:lineRule="auto"/>
        <w:ind w:left="453"/>
        <w:jc w:val="left"/>
      </w:pPr>
      <w:r>
        <w:rPr>
          <w:rFonts w:ascii="Arial" w:hAnsi="Arial" w:eastAsia="等线" w:cs="Arial"/>
          <w:sz w:val="22"/>
        </w:rPr>
        <w:t xml:space="preserve">Khi user chạy file chủ, sẽ bám vào và hoạt động dựa trên file chủ đó </w:t>
      </w:r>
    </w:p>
    <w:p w14:paraId="1409E833">
      <w:pPr>
        <w:numPr>
          <w:ilvl w:val="0"/>
          <w:numId w:val="168"/>
        </w:numPr>
        <w:spacing w:before="120" w:after="120" w:line="288" w:lineRule="auto"/>
        <w:ind w:left="0"/>
        <w:jc w:val="left"/>
      </w:pPr>
      <w:r>
        <w:rPr>
          <w:rFonts w:ascii="Arial" w:hAnsi="Arial" w:eastAsia="等线" w:cs="Arial"/>
          <w:sz w:val="22"/>
        </w:rPr>
        <w:t>Self-replicating (Tự sao chép):</w:t>
      </w:r>
    </w:p>
    <w:p w14:paraId="285B0B23">
      <w:pPr>
        <w:numPr>
          <w:ilvl w:val="0"/>
          <w:numId w:val="169"/>
        </w:numPr>
        <w:spacing w:before="120" w:after="120" w:line="288" w:lineRule="auto"/>
        <w:ind w:left="453"/>
        <w:jc w:val="left"/>
      </w:pPr>
      <w:r>
        <w:rPr>
          <w:rFonts w:ascii="Arial" w:hAnsi="Arial" w:eastAsia="等线" w:cs="Arial"/>
          <w:sz w:val="22"/>
        </w:rPr>
        <w:t>Nhân bản mã độc của chính nó vào các file khác =&gt; mở rộng quy mô lây lan, tồn tại lâu hơn</w:t>
      </w:r>
    </w:p>
    <w:p w14:paraId="50AC30EA">
      <w:pPr>
        <w:numPr>
          <w:ilvl w:val="0"/>
          <w:numId w:val="170"/>
        </w:numPr>
        <w:spacing w:before="120" w:after="120" w:line="288" w:lineRule="auto"/>
        <w:ind w:left="453"/>
        <w:jc w:val="left"/>
      </w:pPr>
      <w:r>
        <w:rPr>
          <w:rFonts w:ascii="Arial" w:hAnsi="Arial" w:eastAsia="等线" w:cs="Arial"/>
          <w:sz w:val="22"/>
        </w:rPr>
        <w:t>Khi file nhiễm độc chạy, lây sang những file chưa nhiễm =&gt; sinh đôi</w:t>
      </w:r>
    </w:p>
    <w:p w14:paraId="4432FAB2">
      <w:pPr>
        <w:numPr>
          <w:ilvl w:val="0"/>
          <w:numId w:val="171"/>
        </w:numPr>
        <w:spacing w:before="120" w:after="120" w:line="288" w:lineRule="auto"/>
        <w:ind w:left="0"/>
        <w:jc w:val="left"/>
      </w:pPr>
      <w:r>
        <w:rPr>
          <w:rFonts w:ascii="Arial" w:hAnsi="Arial" w:eastAsia="等线" w:cs="Arial"/>
          <w:sz w:val="22"/>
        </w:rPr>
        <w:t>Offline attack vector (tấn công ngoại tuyến):</w:t>
      </w:r>
    </w:p>
    <w:p w14:paraId="79243CF0">
      <w:pPr>
        <w:numPr>
          <w:ilvl w:val="0"/>
          <w:numId w:val="172"/>
        </w:numPr>
        <w:spacing w:before="120" w:after="120" w:line="288" w:lineRule="auto"/>
        <w:ind w:left="453"/>
        <w:jc w:val="left"/>
      </w:pPr>
      <w:r>
        <w:rPr>
          <w:rFonts w:ascii="Arial" w:hAnsi="Arial" w:eastAsia="等线" w:cs="Arial"/>
          <w:sz w:val="22"/>
        </w:rPr>
        <w:t xml:space="preserve">Virus không chỉ phát tán qua mạng mà còn qua: USB, Email Attachment, File download. Một khi file chứa virus được mở ở máy khác =&gt; tiếp tục lây lan. </w:t>
      </w:r>
    </w:p>
    <w:p w14:paraId="569024C1">
      <w:pPr>
        <w:spacing w:before="120" w:after="120" w:line="288" w:lineRule="auto"/>
        <w:ind w:left="0"/>
        <w:jc w:val="left"/>
      </w:pPr>
      <w:r>
        <w:rPr>
          <w:rFonts w:ascii="Arial" w:hAnsi="Arial" w:eastAsia="等线" w:cs="Arial"/>
          <w:sz w:val="22"/>
        </w:rPr>
        <w:t>File injection techniques - Kỹ thuật tiêm mã độc vào file thực thi</w:t>
      </w:r>
    </w:p>
    <w:p w14:paraId="4F393447">
      <w:pPr>
        <w:numPr>
          <w:ilvl w:val="0"/>
          <w:numId w:val="173"/>
        </w:numPr>
        <w:spacing w:before="120" w:after="120" w:line="288" w:lineRule="auto"/>
        <w:ind w:left="0"/>
        <w:jc w:val="left"/>
      </w:pPr>
      <w:r>
        <w:rPr>
          <w:rFonts w:ascii="Arial" w:hAnsi="Arial" w:eastAsia="等线" w:cs="Arial"/>
          <w:sz w:val="22"/>
        </w:rPr>
        <w:t>Đối tượng chính virus nhắm tới là các file như .exe, .com, .bat,...</w:t>
      </w:r>
    </w:p>
    <w:p w14:paraId="6EBE5107">
      <w:pPr>
        <w:numPr>
          <w:ilvl w:val="0"/>
          <w:numId w:val="174"/>
        </w:numPr>
        <w:spacing w:before="120" w:after="120" w:line="288" w:lineRule="auto"/>
        <w:ind w:left="0"/>
        <w:jc w:val="left"/>
      </w:pPr>
      <w:r>
        <w:rPr>
          <w:rFonts w:ascii="Arial" w:hAnsi="Arial" w:eastAsia="等线" w:cs="Arial"/>
          <w:sz w:val="22"/>
        </w:rPr>
        <w:t>Khi người dùng thực thi file nhiễm virus, sẽ kích hoạt quá trình lây lan virus sang các file khác</w:t>
      </w:r>
    </w:p>
    <w:p w14:paraId="7EA45C01">
      <w:pPr>
        <w:spacing w:before="120" w:after="120" w:line="288" w:lineRule="auto"/>
        <w:ind w:left="0" w:firstLine="0"/>
        <w:jc w:val="left"/>
      </w:pPr>
      <w:r>
        <w:rPr>
          <w:rFonts w:ascii="Arial" w:hAnsi="Arial" w:eastAsia="等线" w:cs="Arial"/>
          <w:sz w:val="22"/>
        </w:rPr>
        <w:t>Basic File Infection Goals - Mục tiêu cơ bản của lây nhiễm mã độc</w:t>
      </w:r>
    </w:p>
    <w:p w14:paraId="37062CB1">
      <w:pPr>
        <w:numPr>
          <w:ilvl w:val="0"/>
          <w:numId w:val="175"/>
        </w:numPr>
        <w:spacing w:before="120" w:after="120" w:line="288" w:lineRule="auto"/>
        <w:ind w:left="0"/>
        <w:jc w:val="left"/>
      </w:pPr>
      <w:r>
        <w:rPr>
          <w:rFonts w:ascii="Arial" w:hAnsi="Arial" w:eastAsia="等线" w:cs="Arial"/>
          <w:sz w:val="22"/>
        </w:rPr>
        <w:t>Enable virus code execution -&gt; Làm sao để virus có thể thực thi khi người dùng start chương trình</w:t>
      </w:r>
    </w:p>
    <w:p w14:paraId="1CC8CCE4">
      <w:pPr>
        <w:numPr>
          <w:ilvl w:val="0"/>
          <w:numId w:val="176"/>
        </w:numPr>
        <w:spacing w:before="120" w:after="120" w:line="288" w:lineRule="auto"/>
        <w:ind w:left="0"/>
        <w:jc w:val="left"/>
      </w:pPr>
      <w:r>
        <w:rPr>
          <w:rFonts w:ascii="Arial" w:hAnsi="Arial" w:eastAsia="等线" w:cs="Arial"/>
          <w:sz w:val="22"/>
        </w:rPr>
        <w:t>Steal - ẩn mình, tàng hình -&gt; virus khó bị phát hiện</w:t>
      </w:r>
    </w:p>
    <w:p w14:paraId="0A9DB067">
      <w:pPr>
        <w:numPr>
          <w:ilvl w:val="0"/>
          <w:numId w:val="177"/>
        </w:numPr>
        <w:spacing w:before="120" w:after="120" w:line="288" w:lineRule="auto"/>
        <w:ind w:left="453"/>
        <w:jc w:val="left"/>
      </w:pPr>
      <w:r>
        <w:rPr>
          <w:rFonts w:ascii="Arial" w:hAnsi="Arial" w:eastAsia="等线" w:cs="Arial"/>
          <w:sz w:val="22"/>
        </w:rPr>
        <w:t>Ko làm thay đổi kích thước file (rất ít)</w:t>
      </w:r>
    </w:p>
    <w:p w14:paraId="4826D896">
      <w:pPr>
        <w:numPr>
          <w:ilvl w:val="0"/>
          <w:numId w:val="178"/>
        </w:numPr>
        <w:spacing w:before="120" w:after="120" w:line="288" w:lineRule="auto"/>
        <w:ind w:left="453"/>
        <w:jc w:val="left"/>
      </w:pPr>
      <w:r>
        <w:rPr>
          <w:rFonts w:ascii="Arial" w:hAnsi="Arial" w:eastAsia="等线" w:cs="Arial"/>
          <w:sz w:val="22"/>
        </w:rPr>
        <w:t>Giữ nguyên chức năng gốc của chương trình</w:t>
      </w:r>
    </w:p>
    <w:p w14:paraId="5F0B7602">
      <w:pPr>
        <w:numPr>
          <w:ilvl w:val="0"/>
          <w:numId w:val="179"/>
        </w:numPr>
        <w:spacing w:before="120" w:after="120" w:line="288" w:lineRule="auto"/>
        <w:ind w:left="453"/>
        <w:jc w:val="left"/>
      </w:pPr>
      <w:r>
        <w:rPr>
          <w:rFonts w:ascii="Arial" w:hAnsi="Arial" w:eastAsia="等线" w:cs="Arial"/>
          <w:sz w:val="22"/>
        </w:rPr>
        <w:t>Giả dạng như code bình thường, tránh bị antivirus quét</w:t>
      </w:r>
    </w:p>
    <w:p w14:paraId="11DB0EAB">
      <w:pPr>
        <w:spacing w:before="120" w:after="120" w:line="288" w:lineRule="auto"/>
        <w:ind w:left="0"/>
        <w:jc w:val="left"/>
      </w:pPr>
    </w:p>
    <w:p w14:paraId="1C0CCACD">
      <w:pPr>
        <w:spacing w:before="120" w:after="120" w:line="288" w:lineRule="auto"/>
        <w:ind w:left="0"/>
        <w:jc w:val="left"/>
      </w:pPr>
      <w:r>
        <w:rPr>
          <w:rFonts w:ascii="Arial" w:hAnsi="Arial" w:eastAsia="等线" w:cs="Arial"/>
          <w:b/>
          <w:sz w:val="22"/>
        </w:rPr>
        <w:t>File injection techniques</w:t>
      </w:r>
    </w:p>
    <w:p w14:paraId="7EB9B53F">
      <w:pPr>
        <w:spacing w:before="120" w:after="120" w:line="288" w:lineRule="auto"/>
        <w:ind w:left="0"/>
        <w:jc w:val="left"/>
      </w:pPr>
      <w:r>
        <w:rPr>
          <w:rFonts w:ascii="Arial" w:hAnsi="Arial" w:eastAsia="等线" w:cs="Arial"/>
          <w:sz w:val="22"/>
        </w:rPr>
        <w:t xml:space="preserve">Kỹ thuật tiêm code destructive overwrite tại vị trí bắt đầu file thực thi </w:t>
      </w:r>
    </w:p>
    <w:p w14:paraId="2866E9DB">
      <w:pPr>
        <w:numPr>
          <w:ilvl w:val="0"/>
          <w:numId w:val="180"/>
        </w:numPr>
        <w:spacing w:before="120" w:after="120" w:line="288" w:lineRule="auto"/>
        <w:ind w:left="0"/>
        <w:jc w:val="left"/>
      </w:pPr>
      <w:r>
        <w:rPr>
          <w:rFonts w:ascii="Arial" w:hAnsi="Arial" w:eastAsia="等线" w:cs="Arial"/>
          <w:sz w:val="22"/>
        </w:rPr>
        <w:t>Starting location là phần đầu tiên thực sự của code chương trình, ngay sau header của file .exe, .com, .elf</w:t>
      </w:r>
    </w:p>
    <w:p w14:paraId="6FA456A9">
      <w:pPr>
        <w:numPr>
          <w:ilvl w:val="0"/>
          <w:numId w:val="181"/>
        </w:numPr>
        <w:spacing w:before="120" w:after="120" w:line="288" w:lineRule="auto"/>
        <w:ind w:left="0"/>
        <w:jc w:val="left"/>
      </w:pPr>
      <w:r>
        <w:rPr>
          <w:rFonts w:ascii="Arial" w:hAnsi="Arial" w:eastAsia="等线" w:cs="Arial"/>
          <w:sz w:val="22"/>
        </w:rPr>
        <w:t>Virus ghi đè lên chính phần đầu này để thực thi đầu tiên khi user start app</w:t>
      </w:r>
    </w:p>
    <w:p w14:paraId="71F90742">
      <w:pPr>
        <w:spacing w:before="120" w:after="120" w:line="288" w:lineRule="auto"/>
        <w:ind w:left="0"/>
        <w:jc w:val="left"/>
      </w:pPr>
      <w:r>
        <w:rPr>
          <w:rFonts w:ascii="Arial" w:hAnsi="Arial" w:eastAsia="等线" w:cs="Arial"/>
          <w:sz w:val="22"/>
        </w:rPr>
        <w:t>2 phương pháp:</w:t>
      </w:r>
    </w:p>
    <w:p w14:paraId="2EE0DAD4">
      <w:pPr>
        <w:numPr>
          <w:ilvl w:val="0"/>
          <w:numId w:val="182"/>
        </w:numPr>
        <w:spacing w:before="120" w:after="120" w:line="288" w:lineRule="auto"/>
        <w:ind w:left="0"/>
        <w:jc w:val="left"/>
      </w:pPr>
      <w:r>
        <w:rPr>
          <w:rFonts w:ascii="Arial" w:hAnsi="Arial" w:eastAsia="等线" w:cs="Arial"/>
          <w:sz w:val="22"/>
        </w:rPr>
        <w:t>Thay thế toàn bộ file -&gt; replace *.exe with virus *.exe, xóa toàn bộ file gốc và thay bằng virus, dễ bị phát hiện</w:t>
      </w:r>
    </w:p>
    <w:p w14:paraId="5FBAFFFE">
      <w:pPr>
        <w:numPr>
          <w:ilvl w:val="0"/>
          <w:numId w:val="183"/>
        </w:numPr>
        <w:spacing w:before="120" w:after="120" w:line="288" w:lineRule="auto"/>
        <w:ind w:left="0"/>
        <w:jc w:val="left"/>
      </w:pPr>
      <w:r>
        <w:rPr>
          <w:rFonts w:ascii="Arial" w:hAnsi="Arial" w:eastAsia="等线" w:cs="Arial"/>
          <w:sz w:val="22"/>
        </w:rPr>
        <w:t>Ghi đè phần đầu file -&gt; overwrite only the begining of a *.exe that is larger than the virus *.exe</w:t>
      </w:r>
    </w:p>
    <w:p w14:paraId="4505B83A">
      <w:pPr>
        <w:numPr>
          <w:ilvl w:val="0"/>
          <w:numId w:val="184"/>
        </w:numPr>
        <w:spacing w:before="120" w:after="120" w:line="288" w:lineRule="auto"/>
        <w:ind w:left="453"/>
        <w:jc w:val="left"/>
      </w:pPr>
      <w:r>
        <w:rPr>
          <w:rFonts w:ascii="Arial" w:hAnsi="Arial" w:eastAsia="等线" w:cs="Arial"/>
          <w:sz w:val="22"/>
        </w:rPr>
        <w:t>Ghi đè phần đầu của chương trình gốc, phần sau giữ nguyên</w:t>
      </w:r>
    </w:p>
    <w:p w14:paraId="70AF5988">
      <w:pPr>
        <w:numPr>
          <w:ilvl w:val="0"/>
          <w:numId w:val="185"/>
        </w:numPr>
        <w:spacing w:before="120" w:after="120" w:line="288" w:lineRule="auto"/>
        <w:ind w:left="453"/>
        <w:jc w:val="left"/>
      </w:pPr>
      <w:r>
        <w:rPr>
          <w:rFonts w:ascii="Arial" w:hAnsi="Arial" w:eastAsia="等线" w:cs="Arial"/>
          <w:sz w:val="22"/>
        </w:rPr>
        <w:t>Giúp giảm thay đổi kích thước, nhưng chức năng gốc vẫn bị phá -&gt; lỗi khi chạy</w:t>
      </w:r>
    </w:p>
    <w:p w14:paraId="61B1239D">
      <w:pPr>
        <w:spacing w:before="120" w:after="120" w:line="288" w:lineRule="auto"/>
        <w:ind w:left="0"/>
        <w:jc w:val="center"/>
      </w:pPr>
      <w:r>
        <w:drawing>
          <wp:inline distT="0" distB="0" distL="0" distR="0">
            <wp:extent cx="5257800" cy="2409825"/>
            <wp:effectExtent l="0" t="0" r="0" b="1333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2409825"/>
                    </a:xfrm>
                    <a:prstGeom prst="rect">
                      <a:avLst/>
                    </a:prstGeom>
                  </pic:spPr>
                </pic:pic>
              </a:graphicData>
            </a:graphic>
          </wp:inline>
        </w:drawing>
      </w:r>
    </w:p>
    <w:p w14:paraId="0FDE02C5">
      <w:pPr>
        <w:spacing w:before="120" w:after="120" w:line="288" w:lineRule="auto"/>
        <w:ind w:left="0"/>
        <w:jc w:val="left"/>
      </w:pPr>
      <w:r>
        <w:rPr>
          <w:rFonts w:ascii="Arial" w:hAnsi="Arial" w:eastAsia="等线" w:cs="Arial"/>
          <w:sz w:val="22"/>
        </w:rPr>
        <w:t xml:space="preserve">Khôi phục file bị virus ghi đè: </w:t>
      </w:r>
    </w:p>
    <w:p w14:paraId="375E5339">
      <w:pPr>
        <w:numPr>
          <w:ilvl w:val="0"/>
          <w:numId w:val="186"/>
        </w:numPr>
        <w:spacing w:before="120" w:after="120" w:line="288" w:lineRule="auto"/>
        <w:ind w:left="0"/>
        <w:jc w:val="left"/>
      </w:pPr>
      <w:r>
        <w:rPr>
          <w:rFonts w:ascii="Arial" w:hAnsi="Arial" w:eastAsia="等线" w:cs="Arial"/>
          <w:sz w:val="22"/>
        </w:rPr>
        <w:t>Cách duy nhất là phá hủy, khôi phục từ backups</w:t>
      </w:r>
    </w:p>
    <w:p w14:paraId="0B00AF12">
      <w:pPr>
        <w:numPr>
          <w:ilvl w:val="0"/>
          <w:numId w:val="187"/>
        </w:numPr>
        <w:spacing w:before="120" w:after="120" w:line="288" w:lineRule="auto"/>
        <w:ind w:left="0"/>
        <w:jc w:val="left"/>
      </w:pPr>
      <w:r>
        <w:rPr>
          <w:rFonts w:ascii="Arial" w:hAnsi="Arial" w:eastAsia="等线" w:cs="Arial"/>
          <w:sz w:val="22"/>
        </w:rPr>
        <w:t>Virus xóa toàn bộ mã gốc, không thể cứu bằng cách sửa từng byte</w:t>
      </w:r>
    </w:p>
    <w:p w14:paraId="06C990E4">
      <w:pPr>
        <w:spacing w:before="120" w:after="120" w:line="288" w:lineRule="auto"/>
        <w:ind w:left="0"/>
        <w:jc w:val="left"/>
      </w:pPr>
    </w:p>
    <w:p w14:paraId="0ED1E603">
      <w:pPr>
        <w:spacing w:before="120" w:after="120" w:line="288" w:lineRule="auto"/>
        <w:ind w:left="0"/>
        <w:jc w:val="left"/>
      </w:pPr>
      <w:r>
        <w:rPr>
          <w:rFonts w:ascii="Arial" w:hAnsi="Arial" w:eastAsia="等线" w:cs="Arial"/>
          <w:sz w:val="22"/>
        </w:rPr>
        <w:t xml:space="preserve">Random location overwrite - tiêm mã vào vị trí ngẫu nhiên trong file </w:t>
      </w:r>
    </w:p>
    <w:p w14:paraId="7AE7B90B">
      <w:pPr>
        <w:numPr>
          <w:ilvl w:val="0"/>
          <w:numId w:val="188"/>
        </w:numPr>
        <w:spacing w:before="120" w:after="120" w:line="288" w:lineRule="auto"/>
        <w:ind w:left="0"/>
        <w:jc w:val="left"/>
      </w:pPr>
      <w:r>
        <w:rPr>
          <w:rFonts w:ascii="Arial" w:hAnsi="Arial" w:eastAsia="等线" w:cs="Arial"/>
          <w:sz w:val="22"/>
        </w:rPr>
        <w:t>Ghi đè 1 vị trí ngẫu nhiên trong file .exe</w:t>
      </w:r>
    </w:p>
    <w:p w14:paraId="25690F9E">
      <w:pPr>
        <w:numPr>
          <w:ilvl w:val="0"/>
          <w:numId w:val="189"/>
        </w:numPr>
        <w:spacing w:before="120" w:after="120" w:line="288" w:lineRule="auto"/>
        <w:ind w:left="453"/>
        <w:jc w:val="left"/>
      </w:pPr>
      <w:r>
        <w:rPr>
          <w:rFonts w:ascii="Arial" w:hAnsi="Arial" w:eastAsia="等线" w:cs="Arial"/>
          <w:sz w:val="22"/>
        </w:rPr>
        <w:t>Virus khó bị phát hiện hơn, vì không nằm đầu file</w:t>
      </w:r>
    </w:p>
    <w:p w14:paraId="49AEF686">
      <w:pPr>
        <w:numPr>
          <w:ilvl w:val="0"/>
          <w:numId w:val="190"/>
        </w:numPr>
        <w:spacing w:before="120" w:after="120" w:line="288" w:lineRule="auto"/>
        <w:ind w:left="453"/>
        <w:jc w:val="left"/>
      </w:pPr>
      <w:r>
        <w:rPr>
          <w:rFonts w:ascii="Arial" w:hAnsi="Arial" w:eastAsia="等线" w:cs="Arial"/>
          <w:sz w:val="22"/>
        </w:rPr>
        <w:t>AV phải quét toàn bộ nội dung file, thay vì phần đầu</w:t>
      </w:r>
    </w:p>
    <w:p w14:paraId="50F1F78A">
      <w:pPr>
        <w:numPr>
          <w:ilvl w:val="0"/>
          <w:numId w:val="191"/>
        </w:numPr>
        <w:spacing w:before="120" w:after="120" w:line="288" w:lineRule="auto"/>
        <w:ind w:left="0"/>
        <w:jc w:val="left"/>
      </w:pPr>
      <w:r>
        <w:rPr>
          <w:rFonts w:ascii="Arial" w:hAnsi="Arial" w:eastAsia="等线" w:cs="Arial"/>
          <w:sz w:val="22"/>
        </w:rPr>
        <w:t>Ưu và nhược:</w:t>
      </w:r>
    </w:p>
    <w:p w14:paraId="7EE8FEEE">
      <w:pPr>
        <w:numPr>
          <w:ilvl w:val="0"/>
          <w:numId w:val="192"/>
        </w:numPr>
        <w:spacing w:before="120" w:after="120" w:line="288" w:lineRule="auto"/>
        <w:ind w:left="453"/>
        <w:jc w:val="left"/>
      </w:pPr>
      <w:r>
        <w:rPr>
          <w:rFonts w:ascii="Arial" w:hAnsi="Arial" w:eastAsia="等线" w:cs="Arial"/>
          <w:sz w:val="22"/>
        </w:rPr>
        <w:t>Ưu: Vị trí không cố định, khó phát hiện, vượt qua AV đời đầu</w:t>
      </w:r>
    </w:p>
    <w:p w14:paraId="16338147">
      <w:pPr>
        <w:numPr>
          <w:ilvl w:val="0"/>
          <w:numId w:val="193"/>
        </w:numPr>
        <w:spacing w:before="120" w:after="120" w:line="288" w:lineRule="auto"/>
        <w:ind w:left="453"/>
        <w:jc w:val="left"/>
      </w:pPr>
      <w:r>
        <w:rPr>
          <w:rFonts w:ascii="Arial" w:hAnsi="Arial" w:eastAsia="等线" w:cs="Arial"/>
          <w:sz w:val="22"/>
        </w:rPr>
        <w:t>Nhược: Virus ghi đè đoạn code quan trọng =&gt; crash chương trình, không chạy đc, virus ko thực thi vì entry point trỏ về chỗ cũ</w:t>
      </w:r>
    </w:p>
    <w:p w14:paraId="62B9DD64">
      <w:pPr>
        <w:spacing w:before="120" w:after="120" w:line="288" w:lineRule="auto"/>
        <w:ind w:left="0"/>
        <w:jc w:val="left"/>
      </w:pPr>
    </w:p>
    <w:p w14:paraId="6CA3F9AE">
      <w:pPr>
        <w:spacing w:before="120" w:after="120" w:line="288" w:lineRule="auto"/>
        <w:ind w:left="0"/>
        <w:jc w:val="left"/>
      </w:pPr>
      <w:r>
        <w:rPr>
          <w:rFonts w:ascii="Arial" w:hAnsi="Arial" w:eastAsia="等线" w:cs="Arial"/>
          <w:sz w:val="22"/>
        </w:rPr>
        <w:t xml:space="preserve">Append to the file -&gt; tiêm mã độc vào file thực thi </w:t>
      </w:r>
    </w:p>
    <w:p w14:paraId="26B56B3C">
      <w:pPr>
        <w:numPr>
          <w:ilvl w:val="0"/>
          <w:numId w:val="194"/>
        </w:numPr>
        <w:spacing w:before="120" w:after="120" w:line="288" w:lineRule="auto"/>
        <w:ind w:left="0"/>
        <w:jc w:val="left"/>
      </w:pPr>
      <w:r>
        <w:rPr>
          <w:rFonts w:ascii="Arial" w:hAnsi="Arial" w:eastAsia="等线" w:cs="Arial"/>
          <w:sz w:val="22"/>
        </w:rPr>
        <w:t>Virus không phá code gốc, chèn code virus vào cuối file, ghi đè vài byte đầu tiên (hoặc chèn lệnh jump) -&gt; chuyển luồng điều khiển sang virus ở dưới</w:t>
      </w:r>
    </w:p>
    <w:p w14:paraId="118C9FAA">
      <w:pPr>
        <w:numPr>
          <w:ilvl w:val="0"/>
          <w:numId w:val="195"/>
        </w:numPr>
        <w:spacing w:before="120" w:after="120" w:line="288" w:lineRule="auto"/>
        <w:ind w:left="0"/>
        <w:jc w:val="left"/>
      </w:pPr>
      <w:r>
        <w:rPr>
          <w:rFonts w:ascii="Arial" w:hAnsi="Arial" w:eastAsia="等线" w:cs="Arial"/>
          <w:sz w:val="22"/>
        </w:rPr>
        <w:t>Sau khi virus chạy xong</w:t>
      </w:r>
    </w:p>
    <w:p w14:paraId="6401E92E">
      <w:pPr>
        <w:numPr>
          <w:ilvl w:val="0"/>
          <w:numId w:val="196"/>
        </w:numPr>
        <w:spacing w:before="120" w:after="120" w:line="288" w:lineRule="auto"/>
        <w:ind w:left="453"/>
        <w:jc w:val="left"/>
      </w:pPr>
      <w:r>
        <w:rPr>
          <w:rFonts w:ascii="Arial" w:hAnsi="Arial" w:eastAsia="等线" w:cs="Arial"/>
          <w:sz w:val="22"/>
        </w:rPr>
        <w:t xml:space="preserve">Chạy lại các lệnh gốc bị ghi đè </w:t>
      </w:r>
    </w:p>
    <w:p w14:paraId="2AF60EF0">
      <w:pPr>
        <w:numPr>
          <w:ilvl w:val="0"/>
          <w:numId w:val="197"/>
        </w:numPr>
        <w:spacing w:before="120" w:after="120" w:line="288" w:lineRule="auto"/>
        <w:ind w:left="453"/>
        <w:jc w:val="left"/>
      </w:pPr>
      <w:r>
        <w:rPr>
          <w:rFonts w:ascii="Arial" w:hAnsi="Arial" w:eastAsia="等线" w:cs="Arial"/>
          <w:sz w:val="22"/>
        </w:rPr>
        <w:t>Nhảy về phần còn lại của code gốc</w:t>
      </w:r>
    </w:p>
    <w:p w14:paraId="26623210">
      <w:pPr>
        <w:numPr>
          <w:ilvl w:val="0"/>
          <w:numId w:val="198"/>
        </w:numPr>
        <w:spacing w:before="120" w:after="120" w:line="288" w:lineRule="auto"/>
        <w:ind w:left="0"/>
        <w:jc w:val="left"/>
      </w:pPr>
      <w:r>
        <w:rPr>
          <w:rFonts w:ascii="Arial" w:hAnsi="Arial" w:eastAsia="等线" w:cs="Arial"/>
          <w:sz w:val="22"/>
        </w:rPr>
        <w:t>Ưu điểm và nhược điểm:</w:t>
      </w:r>
    </w:p>
    <w:p w14:paraId="189B14D2">
      <w:pPr>
        <w:numPr>
          <w:ilvl w:val="0"/>
          <w:numId w:val="199"/>
        </w:numPr>
        <w:spacing w:before="120" w:after="120" w:line="288" w:lineRule="auto"/>
        <w:ind w:left="453"/>
        <w:jc w:val="left"/>
      </w:pPr>
      <w:r>
        <w:rPr>
          <w:rFonts w:ascii="Arial" w:hAnsi="Arial" w:eastAsia="等线" w:cs="Arial"/>
          <w:sz w:val="22"/>
        </w:rPr>
        <w:t>Ưu: Chức năng chương trình không đổi, stealthy (tàng hình)</w:t>
      </w:r>
    </w:p>
    <w:p w14:paraId="43D54502">
      <w:pPr>
        <w:numPr>
          <w:ilvl w:val="0"/>
          <w:numId w:val="200"/>
        </w:numPr>
        <w:spacing w:before="120" w:after="120" w:line="288" w:lineRule="auto"/>
        <w:ind w:left="453"/>
        <w:jc w:val="left"/>
      </w:pPr>
      <w:r>
        <w:rPr>
          <w:rFonts w:ascii="Arial" w:hAnsi="Arial" w:eastAsia="等线" w:cs="Arial"/>
          <w:sz w:val="22"/>
        </w:rPr>
        <w:t>Nhược: lệnh jump đầu file là một bất thường -&gt; antivirus phát hiện -&gt; thay đổi kích thước file</w:t>
      </w:r>
    </w:p>
    <w:p w14:paraId="344B5BDE">
      <w:pPr>
        <w:spacing w:before="120" w:after="120" w:line="288" w:lineRule="auto"/>
        <w:ind w:left="0"/>
        <w:jc w:val="center"/>
      </w:pPr>
      <w:r>
        <w:drawing>
          <wp:inline distT="0" distB="0" distL="0" distR="0">
            <wp:extent cx="5257800" cy="2019300"/>
            <wp:effectExtent l="0" t="0" r="0" b="762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2019300"/>
                    </a:xfrm>
                    <a:prstGeom prst="rect">
                      <a:avLst/>
                    </a:prstGeom>
                  </pic:spPr>
                </pic:pic>
              </a:graphicData>
            </a:graphic>
          </wp:inline>
        </w:drawing>
      </w:r>
    </w:p>
    <w:p w14:paraId="1C982A25">
      <w:pPr>
        <w:spacing w:before="120" w:after="120" w:line="288" w:lineRule="auto"/>
        <w:ind w:left="0"/>
        <w:jc w:val="left"/>
      </w:pPr>
      <w:r>
        <w:rPr>
          <w:rFonts w:ascii="Arial" w:hAnsi="Arial" w:eastAsia="等线" w:cs="Arial"/>
          <w:sz w:val="22"/>
        </w:rPr>
        <w:t>=&gt; Virus cần exec nhanh, gọn để không lộ dấu hiệu đáng ngờ, chương trình phải được thực thi để người dùng ko phát hiện</w:t>
      </w:r>
    </w:p>
    <w:p w14:paraId="35FB7660">
      <w:pPr>
        <w:spacing w:before="120" w:after="120" w:line="288" w:lineRule="auto"/>
        <w:ind w:left="0"/>
        <w:jc w:val="left"/>
      </w:pPr>
      <w:r>
        <w:rPr>
          <w:rFonts w:ascii="Arial" w:hAnsi="Arial" w:eastAsia="等线" w:cs="Arial"/>
          <w:sz w:val="22"/>
        </w:rPr>
        <w:t xml:space="preserve">ví dụ: Một con virus gắn vào file </w:t>
      </w:r>
      <w:r>
        <w:rPr>
          <w:rFonts w:ascii="Consolas" w:hAnsi="Consolas" w:eastAsia="Consolas" w:cs="Consolas"/>
          <w:sz w:val="22"/>
          <w:shd w:val="clear" w:fill="EFF0F1"/>
        </w:rPr>
        <w:t>invoice.exe</w:t>
      </w:r>
      <w:r>
        <w:rPr>
          <w:rFonts w:ascii="Arial" w:hAnsi="Arial" w:eastAsia="等线" w:cs="Arial"/>
          <w:sz w:val="22"/>
        </w:rPr>
        <w:t xml:space="preserve"> nhưng vẫn đảm bảo rằng sau khi nó chạy xong, </w:t>
      </w:r>
      <w:r>
        <w:rPr>
          <w:rFonts w:ascii="Consolas" w:hAnsi="Consolas" w:eastAsia="Consolas" w:cs="Consolas"/>
          <w:sz w:val="22"/>
          <w:shd w:val="clear" w:fill="EFF0F1"/>
        </w:rPr>
        <w:t>invoice.exe</w:t>
      </w:r>
      <w:r>
        <w:rPr>
          <w:rFonts w:ascii="Arial" w:hAnsi="Arial" w:eastAsia="等线" w:cs="Arial"/>
          <w:sz w:val="22"/>
        </w:rPr>
        <w:t xml:space="preserve"> sẽ được gọi lại thông qua </w:t>
      </w:r>
      <w:r>
        <w:rPr>
          <w:rFonts w:ascii="Consolas" w:hAnsi="Consolas" w:eastAsia="Consolas" w:cs="Consolas"/>
          <w:sz w:val="22"/>
          <w:shd w:val="clear" w:fill="EFF0F1"/>
        </w:rPr>
        <w:t>system("copy_of_invoice.exe /arg1 /arg2")</w:t>
      </w:r>
      <w:r>
        <w:rPr>
          <w:rFonts w:ascii="Arial" w:hAnsi="Arial" w:eastAsia="等线" w:cs="Arial"/>
          <w:sz w:val="22"/>
        </w:rPr>
        <w:t>.</w:t>
      </w:r>
    </w:p>
    <w:p w14:paraId="3C35371E">
      <w:pPr>
        <w:spacing w:before="120" w:after="120" w:line="288" w:lineRule="auto"/>
        <w:ind w:left="0"/>
        <w:jc w:val="left"/>
      </w:pPr>
    </w:p>
    <w:p w14:paraId="31DB005F">
      <w:pPr>
        <w:spacing w:before="120" w:after="120" w:line="288" w:lineRule="auto"/>
        <w:ind w:left="0"/>
        <w:jc w:val="left"/>
      </w:pPr>
      <w:r>
        <w:rPr>
          <w:rFonts w:ascii="Arial" w:hAnsi="Arial" w:eastAsia="等线" w:cs="Arial"/>
          <w:sz w:val="22"/>
        </w:rPr>
        <w:t>Cavity Injection -&gt; Tiêm mã vào khoảng trống trong file thực thi</w:t>
      </w:r>
    </w:p>
    <w:p w14:paraId="713CB01B">
      <w:pPr>
        <w:numPr>
          <w:ilvl w:val="0"/>
          <w:numId w:val="201"/>
        </w:numPr>
        <w:spacing w:before="120" w:after="120" w:line="288" w:lineRule="auto"/>
        <w:ind w:left="0"/>
        <w:jc w:val="left"/>
      </w:pPr>
      <w:r>
        <w:rPr>
          <w:rFonts w:ascii="Arial" w:hAnsi="Arial" w:eastAsia="等线" w:cs="Arial"/>
          <w:sz w:val="22"/>
        </w:rPr>
        <w:t>Trong nhiều file thực thi PE, ELF có nhiều vùng dữ liệu trống ko đc sử dụng (toàn số 0x00, hoặc dấu cách ASCII (0x20)), thường nằm giữa các section, padding, hoặc được chèn để căn dòng</w:t>
      </w:r>
    </w:p>
    <w:p w14:paraId="589F8D72">
      <w:pPr>
        <w:numPr>
          <w:ilvl w:val="0"/>
          <w:numId w:val="202"/>
        </w:numPr>
        <w:spacing w:before="120" w:after="120" w:line="288" w:lineRule="auto"/>
        <w:ind w:left="0"/>
        <w:jc w:val="left"/>
      </w:pPr>
      <w:r>
        <w:rPr>
          <w:rFonts w:ascii="Arial" w:hAnsi="Arial" w:eastAsia="等线" w:cs="Arial"/>
          <w:sz w:val="22"/>
        </w:rPr>
        <w:t>Chèn vào vị trí trống để không tăng kích thước file</w:t>
      </w:r>
    </w:p>
    <w:p w14:paraId="56BD00C4">
      <w:pPr>
        <w:numPr>
          <w:ilvl w:val="0"/>
          <w:numId w:val="203"/>
        </w:numPr>
        <w:spacing w:before="120" w:after="120" w:line="288" w:lineRule="auto"/>
        <w:ind w:left="0"/>
        <w:jc w:val="left"/>
      </w:pPr>
      <w:r>
        <w:rPr>
          <w:rFonts w:ascii="Arial" w:hAnsi="Arial" w:eastAsia="等线" w:cs="Arial"/>
          <w:sz w:val="22"/>
        </w:rPr>
        <w:t>Cách hoạt động:</w:t>
      </w:r>
    </w:p>
    <w:p w14:paraId="18BD1BB8">
      <w:pPr>
        <w:numPr>
          <w:ilvl w:val="0"/>
          <w:numId w:val="204"/>
        </w:numPr>
        <w:spacing w:before="120" w:after="120" w:line="288" w:lineRule="auto"/>
        <w:ind w:left="453"/>
        <w:jc w:val="left"/>
      </w:pPr>
      <w:r>
        <w:rPr>
          <w:rFonts w:ascii="Arial" w:hAnsi="Arial" w:eastAsia="等线" w:cs="Arial"/>
          <w:sz w:val="22"/>
        </w:rPr>
        <w:t>Mã virus được chèn trực tiếp vào cavity</w:t>
      </w:r>
    </w:p>
    <w:p w14:paraId="52FC20B3">
      <w:pPr>
        <w:numPr>
          <w:ilvl w:val="0"/>
          <w:numId w:val="205"/>
        </w:numPr>
        <w:spacing w:before="120" w:after="120" w:line="288" w:lineRule="auto"/>
        <w:ind w:left="453"/>
        <w:jc w:val="left"/>
      </w:pPr>
      <w:r>
        <w:rPr>
          <w:rFonts w:ascii="Arial" w:hAnsi="Arial" w:eastAsia="等线" w:cs="Arial"/>
          <w:sz w:val="22"/>
        </w:rPr>
        <w:t>Entry point sẽ được thay đổi hoặc nhảy JUMP tới đoạn mã nằm trong cavity đó</w:t>
      </w:r>
    </w:p>
    <w:p w14:paraId="7E608D5D">
      <w:pPr>
        <w:numPr>
          <w:ilvl w:val="0"/>
          <w:numId w:val="206"/>
        </w:numPr>
        <w:spacing w:before="120" w:after="120" w:line="288" w:lineRule="auto"/>
        <w:ind w:left="453"/>
        <w:jc w:val="left"/>
      </w:pPr>
      <w:r>
        <w:rPr>
          <w:rFonts w:ascii="Arial" w:hAnsi="Arial" w:eastAsia="等线" w:cs="Arial"/>
          <w:sz w:val="22"/>
        </w:rPr>
        <w:t>Sau khi chạy xong, virus nhảy về phần chương trình gốc</w:t>
      </w:r>
    </w:p>
    <w:p w14:paraId="721EC1C3">
      <w:pPr>
        <w:numPr>
          <w:ilvl w:val="0"/>
          <w:numId w:val="207"/>
        </w:numPr>
        <w:spacing w:before="120" w:after="120" w:line="288" w:lineRule="auto"/>
        <w:ind w:left="0"/>
        <w:jc w:val="left"/>
      </w:pPr>
      <w:r>
        <w:rPr>
          <w:rFonts w:ascii="Arial" w:hAnsi="Arial" w:eastAsia="等线" w:cs="Arial"/>
          <w:sz w:val="22"/>
        </w:rPr>
        <w:t>Có thể:</w:t>
      </w:r>
    </w:p>
    <w:p w14:paraId="00979C8B">
      <w:pPr>
        <w:numPr>
          <w:ilvl w:val="0"/>
          <w:numId w:val="208"/>
        </w:numPr>
        <w:spacing w:before="120" w:after="120" w:line="288" w:lineRule="auto"/>
        <w:ind w:left="453"/>
        <w:jc w:val="left"/>
      </w:pPr>
      <w:r>
        <w:rPr>
          <w:rFonts w:ascii="Arial" w:hAnsi="Arial" w:eastAsia="等线" w:cs="Arial"/>
          <w:sz w:val="22"/>
        </w:rPr>
        <w:t>Chèn đầy đủ code vào 1 cavity lớn duy nhất</w:t>
      </w:r>
    </w:p>
    <w:p w14:paraId="3C213335">
      <w:pPr>
        <w:numPr>
          <w:ilvl w:val="0"/>
          <w:numId w:val="209"/>
        </w:numPr>
        <w:spacing w:before="120" w:after="120" w:line="288" w:lineRule="auto"/>
        <w:ind w:left="453"/>
        <w:jc w:val="left"/>
      </w:pPr>
      <w:r>
        <w:rPr>
          <w:rFonts w:ascii="Arial" w:hAnsi="Arial" w:eastAsia="等线" w:cs="Arial"/>
          <w:sz w:val="22"/>
        </w:rPr>
        <w:t>Phân mảnh mã thành nhiều cavity khác nhau -&gt; Fractionated cavity virus</w:t>
      </w:r>
    </w:p>
    <w:p w14:paraId="081ED5FE">
      <w:pPr>
        <w:numPr>
          <w:ilvl w:val="0"/>
          <w:numId w:val="210"/>
        </w:numPr>
        <w:spacing w:before="120" w:after="120" w:line="288" w:lineRule="auto"/>
        <w:ind w:left="0"/>
        <w:jc w:val="left"/>
      </w:pPr>
      <w:r>
        <w:rPr>
          <w:rFonts w:ascii="Arial" w:hAnsi="Arial" w:eastAsia="等线" w:cs="Arial"/>
          <w:sz w:val="22"/>
        </w:rPr>
        <w:t>Ưu và nhược:</w:t>
      </w:r>
    </w:p>
    <w:p w14:paraId="0267BCB6">
      <w:pPr>
        <w:numPr>
          <w:ilvl w:val="0"/>
          <w:numId w:val="211"/>
        </w:numPr>
        <w:spacing w:before="120" w:after="120" w:line="288" w:lineRule="auto"/>
        <w:ind w:left="453"/>
        <w:jc w:val="left"/>
      </w:pPr>
      <w:r>
        <w:rPr>
          <w:rFonts w:ascii="Arial" w:hAnsi="Arial" w:eastAsia="等线" w:cs="Arial"/>
          <w:sz w:val="22"/>
        </w:rPr>
        <w:t>Ưu: Không làm tăng kích thước file, tránh nghi ngờ từ người dùng, không làm hỏng file gốc -&gt; file vẫn chạy bình thường, khó phát hiện</w:t>
      </w:r>
    </w:p>
    <w:p w14:paraId="059AF8F3">
      <w:pPr>
        <w:numPr>
          <w:ilvl w:val="0"/>
          <w:numId w:val="212"/>
        </w:numPr>
        <w:spacing w:before="120" w:after="120" w:line="288" w:lineRule="auto"/>
        <w:ind w:left="453"/>
        <w:jc w:val="left"/>
      </w:pPr>
      <w:r>
        <w:rPr>
          <w:rFonts w:ascii="Arial" w:hAnsi="Arial" w:eastAsia="等线" w:cs="Arial"/>
          <w:sz w:val="22"/>
        </w:rPr>
        <w:t>Nhược: Phục thuộc vào sự tồn tại của cavity, không phải file nào cũng có cavity, AV dò entry point bất thường, khó gỡ sạch do ko biết vùng trống là zero hay ASCII</w:t>
      </w:r>
    </w:p>
    <w:p w14:paraId="02211BD2">
      <w:pPr>
        <w:spacing w:before="120" w:after="120" w:line="288" w:lineRule="auto"/>
        <w:ind w:left="0"/>
        <w:jc w:val="center"/>
      </w:pPr>
      <w:r>
        <w:drawing>
          <wp:inline distT="0" distB="0" distL="0" distR="0">
            <wp:extent cx="5257800" cy="1800225"/>
            <wp:effectExtent l="0" t="0" r="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1800225"/>
                    </a:xfrm>
                    <a:prstGeom prst="rect">
                      <a:avLst/>
                    </a:prstGeom>
                  </pic:spPr>
                </pic:pic>
              </a:graphicData>
            </a:graphic>
          </wp:inline>
        </w:drawing>
      </w:r>
    </w:p>
    <w:p w14:paraId="3D29D0F1">
      <w:pPr>
        <w:spacing w:before="120" w:after="120" w:line="288" w:lineRule="auto"/>
        <w:ind w:left="0"/>
        <w:jc w:val="left"/>
      </w:pPr>
    </w:p>
    <w:p w14:paraId="44903D6E">
      <w:pPr>
        <w:spacing w:before="120" w:after="120" w:line="288" w:lineRule="auto"/>
        <w:ind w:left="0"/>
        <w:jc w:val="left"/>
      </w:pPr>
      <w:r>
        <w:rPr>
          <w:rFonts w:ascii="Arial" w:hAnsi="Arial" w:eastAsia="等线" w:cs="Arial"/>
          <w:sz w:val="22"/>
        </w:rPr>
        <w:t>Compressing Injection -&gt; Injection nén chương trình</w:t>
      </w:r>
    </w:p>
    <w:p w14:paraId="53403F04">
      <w:pPr>
        <w:numPr>
          <w:ilvl w:val="0"/>
          <w:numId w:val="213"/>
        </w:numPr>
        <w:spacing w:before="120" w:after="120" w:line="288" w:lineRule="auto"/>
        <w:ind w:left="0"/>
        <w:jc w:val="left"/>
      </w:pPr>
      <w:r>
        <w:rPr>
          <w:rFonts w:ascii="Arial" w:hAnsi="Arial" w:eastAsia="等线" w:cs="Arial"/>
          <w:sz w:val="22"/>
        </w:rPr>
        <w:t>Nén chương trình gốc</w:t>
      </w:r>
    </w:p>
    <w:p w14:paraId="2AC40B6B">
      <w:pPr>
        <w:numPr>
          <w:ilvl w:val="0"/>
          <w:numId w:val="214"/>
        </w:numPr>
        <w:spacing w:before="120" w:after="120" w:line="288" w:lineRule="auto"/>
        <w:ind w:left="0"/>
        <w:jc w:val="left"/>
      </w:pPr>
      <w:r>
        <w:rPr>
          <w:rFonts w:ascii="Arial" w:hAnsi="Arial" w:eastAsia="等线" w:cs="Arial"/>
          <w:sz w:val="22"/>
        </w:rPr>
        <w:t>Dùng virus và bộ giải nén để chèn vào phần không gian vừa có sau khi nén</w:t>
      </w:r>
    </w:p>
    <w:p w14:paraId="63C0FA00">
      <w:pPr>
        <w:numPr>
          <w:ilvl w:val="0"/>
          <w:numId w:val="215"/>
        </w:numPr>
        <w:spacing w:before="120" w:after="120" w:line="288" w:lineRule="auto"/>
        <w:ind w:left="0"/>
        <w:jc w:val="left"/>
      </w:pPr>
      <w:r>
        <w:rPr>
          <w:rFonts w:ascii="Arial" w:hAnsi="Arial" w:eastAsia="等线" w:cs="Arial"/>
          <w:sz w:val="22"/>
        </w:rPr>
        <w:t>Khi file chạy, chạy virus đầu tiên, sau đó giải nén code gốc và thực thi như bình thường</w:t>
      </w:r>
    </w:p>
    <w:p w14:paraId="4DBFEFC8">
      <w:pPr>
        <w:numPr>
          <w:ilvl w:val="0"/>
          <w:numId w:val="216"/>
        </w:numPr>
        <w:spacing w:before="120" w:after="120" w:line="288" w:lineRule="auto"/>
        <w:ind w:left="453"/>
        <w:jc w:val="left"/>
      </w:pPr>
      <w:r>
        <w:rPr>
          <w:rFonts w:ascii="Arial" w:hAnsi="Arial" w:eastAsia="等线" w:cs="Arial"/>
          <w:sz w:val="22"/>
        </w:rPr>
        <w:t>Ko tăng kích thước file</w:t>
      </w:r>
    </w:p>
    <w:p w14:paraId="05319FD4">
      <w:pPr>
        <w:numPr>
          <w:ilvl w:val="0"/>
          <w:numId w:val="217"/>
        </w:numPr>
        <w:spacing w:before="120" w:after="120" w:line="288" w:lineRule="auto"/>
        <w:ind w:left="453"/>
        <w:jc w:val="left"/>
      </w:pPr>
      <w:r>
        <w:rPr>
          <w:rFonts w:ascii="Arial" w:hAnsi="Arial" w:eastAsia="等线" w:cs="Arial"/>
          <w:sz w:val="22"/>
        </w:rPr>
        <w:t>Ko làm thay đổi, thay đổi rất ít entry point</w:t>
      </w:r>
    </w:p>
    <w:p w14:paraId="01CA93F9">
      <w:pPr>
        <w:numPr>
          <w:ilvl w:val="0"/>
          <w:numId w:val="218"/>
        </w:numPr>
        <w:spacing w:before="120" w:after="120" w:line="288" w:lineRule="auto"/>
        <w:ind w:left="453"/>
        <w:jc w:val="left"/>
      </w:pPr>
      <w:r>
        <w:rPr>
          <w:rFonts w:ascii="Arial" w:hAnsi="Arial" w:eastAsia="等线" w:cs="Arial"/>
          <w:sz w:val="22"/>
        </w:rPr>
        <w:t>Anti virus khó phát hiện</w:t>
      </w:r>
    </w:p>
    <w:p w14:paraId="15233097">
      <w:pPr>
        <w:spacing w:before="120" w:after="120" w:line="288" w:lineRule="auto"/>
        <w:ind w:left="0"/>
        <w:jc w:val="center"/>
      </w:pPr>
      <w:r>
        <w:drawing>
          <wp:inline distT="0" distB="0" distL="0" distR="0">
            <wp:extent cx="5257800" cy="25812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5257800" cy="2581275"/>
                    </a:xfrm>
                    <a:prstGeom prst="rect">
                      <a:avLst/>
                    </a:prstGeom>
                  </pic:spPr>
                </pic:pic>
              </a:graphicData>
            </a:graphic>
          </wp:inline>
        </w:drawing>
      </w:r>
    </w:p>
    <w:p w14:paraId="1154EE2B">
      <w:pPr>
        <w:spacing w:before="120" w:after="120" w:line="288" w:lineRule="auto"/>
        <w:ind w:left="0"/>
        <w:jc w:val="left"/>
      </w:pPr>
    </w:p>
    <w:p w14:paraId="0C9ED016">
      <w:pPr>
        <w:spacing w:before="120" w:after="120" w:line="288" w:lineRule="auto"/>
        <w:ind w:left="0"/>
        <w:jc w:val="left"/>
      </w:pPr>
      <w:r>
        <w:rPr>
          <w:rFonts w:ascii="Arial" w:hAnsi="Arial" w:eastAsia="等线" w:cs="Arial"/>
          <w:sz w:val="22"/>
        </w:rPr>
        <w:t>EPO (Entry-Point Obsucring) -&gt; Che giấu entry-point</w:t>
      </w:r>
    </w:p>
    <w:p w14:paraId="3D15E329">
      <w:pPr>
        <w:numPr>
          <w:ilvl w:val="0"/>
          <w:numId w:val="219"/>
        </w:numPr>
        <w:spacing w:before="120" w:after="120" w:line="288" w:lineRule="auto"/>
        <w:ind w:left="0"/>
        <w:jc w:val="left"/>
      </w:pPr>
      <w:r>
        <w:rPr>
          <w:rFonts w:ascii="Arial" w:hAnsi="Arial" w:eastAsia="等线" w:cs="Arial"/>
          <w:sz w:val="22"/>
        </w:rPr>
        <w:t>Thay vì thay đổi entry point, virus sẽ:</w:t>
      </w:r>
    </w:p>
    <w:p w14:paraId="24FD11F1">
      <w:pPr>
        <w:numPr>
          <w:ilvl w:val="0"/>
          <w:numId w:val="220"/>
        </w:numPr>
        <w:spacing w:before="120" w:after="120" w:line="288" w:lineRule="auto"/>
        <w:ind w:left="453"/>
        <w:jc w:val="left"/>
      </w:pPr>
      <w:r>
        <w:rPr>
          <w:rFonts w:ascii="Arial" w:hAnsi="Arial" w:eastAsia="等线" w:cs="Arial"/>
          <w:sz w:val="22"/>
        </w:rPr>
        <w:t>Tìm 1 lệnh gọi hàm (call) có sẵn trong code</w:t>
      </w:r>
    </w:p>
    <w:p w14:paraId="752D762A">
      <w:pPr>
        <w:numPr>
          <w:ilvl w:val="0"/>
          <w:numId w:val="221"/>
        </w:numPr>
        <w:spacing w:before="120" w:after="120" w:line="288" w:lineRule="auto"/>
        <w:ind w:left="453"/>
        <w:jc w:val="left"/>
      </w:pPr>
      <w:r>
        <w:rPr>
          <w:rFonts w:ascii="Arial" w:hAnsi="Arial" w:eastAsia="等线" w:cs="Arial"/>
          <w:sz w:val="22"/>
        </w:rPr>
        <w:t>Ghi đè địa chỉ đích của call -&gt; trỏ đến code virus</w:t>
      </w:r>
    </w:p>
    <w:p w14:paraId="6F5027D9">
      <w:pPr>
        <w:numPr>
          <w:ilvl w:val="0"/>
          <w:numId w:val="222"/>
        </w:numPr>
        <w:spacing w:before="120" w:after="120" w:line="288" w:lineRule="auto"/>
        <w:ind w:left="453"/>
        <w:jc w:val="left"/>
      </w:pPr>
      <w:r>
        <w:rPr>
          <w:rFonts w:ascii="Arial" w:hAnsi="Arial" w:eastAsia="等线" w:cs="Arial"/>
          <w:sz w:val="22"/>
        </w:rPr>
        <w:t>Sau khi virus chạy xong -&gt; Nhảy trở lại tricky jiump về đích gốc</w:t>
      </w:r>
    </w:p>
    <w:p w14:paraId="511D02FB">
      <w:pPr>
        <w:spacing w:before="120" w:after="120" w:line="288" w:lineRule="auto"/>
        <w:ind w:left="0"/>
        <w:jc w:val="left"/>
      </w:pPr>
      <w:r>
        <w:rPr>
          <w:rFonts w:ascii="Arial" w:hAnsi="Arial" w:eastAsia="等线" w:cs="Arial"/>
          <w:sz w:val="22"/>
        </w:rPr>
        <w:t>=&gt; Entry point không đổi -&gt; anti virus khó phát hiện</w:t>
      </w:r>
    </w:p>
    <w:p w14:paraId="5512ABCB">
      <w:pPr>
        <w:spacing w:before="120" w:after="120" w:line="288" w:lineRule="auto"/>
        <w:ind w:left="0"/>
        <w:jc w:val="left"/>
      </w:pPr>
      <w:r>
        <w:rPr>
          <w:rFonts w:ascii="Arial" w:hAnsi="Arial" w:eastAsia="等线" w:cs="Arial"/>
          <w:sz w:val="22"/>
        </w:rPr>
        <w:t>Chương trình chạy bình thường sau khi virus kết thúc</w:t>
      </w:r>
    </w:p>
    <w:p w14:paraId="3B1736A2">
      <w:pPr>
        <w:numPr>
          <w:ilvl w:val="0"/>
          <w:numId w:val="223"/>
        </w:numPr>
        <w:spacing w:before="120" w:after="120" w:line="288" w:lineRule="auto"/>
        <w:ind w:left="0"/>
        <w:jc w:val="left"/>
      </w:pPr>
      <w:r>
        <w:rPr>
          <w:rFonts w:ascii="Arial" w:hAnsi="Arial" w:eastAsia="等线" w:cs="Arial"/>
          <w:sz w:val="22"/>
        </w:rPr>
        <w:t>Cách tìm lệnh call</w:t>
      </w:r>
    </w:p>
    <w:p w14:paraId="4FFDDE84">
      <w:pPr>
        <w:numPr>
          <w:ilvl w:val="0"/>
          <w:numId w:val="224"/>
        </w:numPr>
        <w:spacing w:before="120" w:after="120" w:line="288" w:lineRule="auto"/>
        <w:ind w:left="453"/>
        <w:jc w:val="left"/>
      </w:pPr>
      <w:r>
        <w:rPr>
          <w:rFonts w:ascii="Arial" w:hAnsi="Arial" w:eastAsia="等线" w:cs="Arial"/>
          <w:sz w:val="22"/>
        </w:rPr>
        <w:t>Virus quét opcode (mã máy) để tìm lệnh call thật</w:t>
      </w:r>
    </w:p>
    <w:p w14:paraId="25621A18">
      <w:pPr>
        <w:numPr>
          <w:ilvl w:val="0"/>
          <w:numId w:val="225"/>
        </w:numPr>
        <w:spacing w:before="120" w:after="120" w:line="288" w:lineRule="auto"/>
        <w:ind w:left="453"/>
        <w:jc w:val="left"/>
      </w:pPr>
      <w:r>
        <w:rPr>
          <w:rFonts w:ascii="Arial" w:hAnsi="Arial" w:eastAsia="等线" w:cs="Arial"/>
          <w:sz w:val="22"/>
        </w:rPr>
        <w:t>Virus phân tích operand của lệnh call</w:t>
      </w:r>
    </w:p>
    <w:p w14:paraId="4C83FA16">
      <w:pPr>
        <w:numPr>
          <w:ilvl w:val="0"/>
          <w:numId w:val="226"/>
        </w:numPr>
        <w:spacing w:before="120" w:after="120" w:line="288" w:lineRule="auto"/>
        <w:ind w:left="453"/>
        <w:jc w:val="left"/>
      </w:pPr>
      <w:r>
        <w:rPr>
          <w:rFonts w:ascii="Arial" w:hAnsi="Arial" w:eastAsia="等线" w:cs="Arial"/>
          <w:sz w:val="22"/>
        </w:rPr>
        <w:t>Xác định chắc chắn địa chỉ đích trước khi ghi đè</w:t>
      </w:r>
    </w:p>
    <w:p w14:paraId="0E041572">
      <w:pPr>
        <w:numPr>
          <w:ilvl w:val="0"/>
          <w:numId w:val="227"/>
        </w:numPr>
        <w:spacing w:before="120" w:after="120" w:line="288" w:lineRule="auto"/>
        <w:ind w:left="0"/>
        <w:jc w:val="left"/>
      </w:pPr>
      <w:r>
        <w:rPr>
          <w:rFonts w:ascii="Arial" w:hAnsi="Arial" w:eastAsia="等线" w:cs="Arial"/>
          <w:sz w:val="22"/>
        </w:rPr>
        <w:t>Sử dụng section .reloc để giấu mã</w:t>
      </w:r>
    </w:p>
    <w:p w14:paraId="2929BB7E">
      <w:pPr>
        <w:numPr>
          <w:ilvl w:val="0"/>
          <w:numId w:val="228"/>
        </w:numPr>
        <w:spacing w:before="120" w:after="120" w:line="288" w:lineRule="auto"/>
        <w:ind w:left="453"/>
        <w:jc w:val="left"/>
      </w:pPr>
      <w:r>
        <w:rPr>
          <w:rFonts w:ascii="Arial" w:hAnsi="Arial" w:eastAsia="等线" w:cs="Arial"/>
          <w:sz w:val="22"/>
        </w:rPr>
        <w:t>.reloc là section chứa thông tin tái định vị địa chỉ -&gt; dùng khi chương trình không load đúng địa chỉ</w:t>
      </w:r>
    </w:p>
    <w:p w14:paraId="1D4869E9">
      <w:pPr>
        <w:numPr>
          <w:ilvl w:val="0"/>
          <w:numId w:val="229"/>
        </w:numPr>
        <w:spacing w:before="120" w:after="120" w:line="288" w:lineRule="auto"/>
        <w:ind w:left="453"/>
        <w:jc w:val="left"/>
      </w:pPr>
      <w:r>
        <w:rPr>
          <w:rFonts w:ascii="Arial" w:hAnsi="Arial" w:eastAsia="等线" w:cs="Arial"/>
          <w:sz w:val="22"/>
        </w:rPr>
        <w:t>.reloc ít khi đc sử dụng (đối với PE đc static-link)</w:t>
      </w:r>
    </w:p>
    <w:p w14:paraId="448A9EA0">
      <w:pPr>
        <w:numPr>
          <w:ilvl w:val="0"/>
          <w:numId w:val="230"/>
        </w:numPr>
        <w:spacing w:before="120" w:after="120" w:line="288" w:lineRule="auto"/>
        <w:ind w:left="453"/>
        <w:jc w:val="left"/>
      </w:pPr>
      <w:r>
        <w:rPr>
          <w:rFonts w:ascii="Arial" w:hAnsi="Arial" w:eastAsia="等线" w:cs="Arial"/>
          <w:sz w:val="22"/>
        </w:rPr>
        <w:t>Virus nhét code vào section này ko làm thay đổi file size</w:t>
      </w:r>
    </w:p>
    <w:p w14:paraId="52497CCE">
      <w:pPr>
        <w:spacing w:before="120" w:after="120" w:line="288" w:lineRule="auto"/>
        <w:ind w:left="0"/>
        <w:jc w:val="center"/>
      </w:pPr>
      <w:r>
        <w:drawing>
          <wp:inline distT="0" distB="0" distL="0" distR="0">
            <wp:extent cx="5257800" cy="2867025"/>
            <wp:effectExtent l="0" t="0" r="0" b="1333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5257800" cy="2867025"/>
                    </a:xfrm>
                    <a:prstGeom prst="rect">
                      <a:avLst/>
                    </a:prstGeom>
                  </pic:spPr>
                </pic:pic>
              </a:graphicData>
            </a:graphic>
          </wp:inline>
        </w:drawing>
      </w:r>
    </w:p>
    <w:p w14:paraId="1C298DF5">
      <w:pPr>
        <w:numPr>
          <w:ilvl w:val="0"/>
          <w:numId w:val="231"/>
        </w:numPr>
        <w:spacing w:before="120" w:after="120" w:line="288" w:lineRule="auto"/>
        <w:ind w:left="0"/>
        <w:jc w:val="left"/>
      </w:pPr>
      <w:r>
        <w:rPr>
          <w:rFonts w:ascii="Arial" w:hAnsi="Arial" w:eastAsia="等线" w:cs="Arial"/>
          <w:sz w:val="22"/>
        </w:rPr>
        <w:t xml:space="preserve">Trước: </w:t>
      </w:r>
      <w:r>
        <w:rPr>
          <w:rFonts w:ascii="Consolas" w:hAnsi="Consolas" w:eastAsia="Consolas" w:cs="Consolas"/>
          <w:sz w:val="22"/>
          <w:shd w:val="clear" w:fill="EFF0F1"/>
        </w:rPr>
        <w:t>call something</w:t>
      </w:r>
      <w:r>
        <w:rPr>
          <w:rFonts w:ascii="Arial" w:hAnsi="Arial" w:eastAsia="等线" w:cs="Arial"/>
          <w:sz w:val="22"/>
        </w:rPr>
        <w:t xml:space="preserve"> → chương trình gọi đến một hàm bình thường.</w:t>
      </w:r>
    </w:p>
    <w:p w14:paraId="63EBB08F">
      <w:pPr>
        <w:numPr>
          <w:ilvl w:val="0"/>
          <w:numId w:val="232"/>
        </w:numPr>
        <w:spacing w:before="120" w:after="120" w:line="288" w:lineRule="auto"/>
        <w:ind w:left="0"/>
        <w:jc w:val="left"/>
      </w:pPr>
      <w:r>
        <w:rPr>
          <w:rFonts w:ascii="Arial" w:hAnsi="Arial" w:eastAsia="等线" w:cs="Arial"/>
          <w:sz w:val="22"/>
        </w:rPr>
        <w:t>Sau khi bị tiêm:</w:t>
      </w:r>
    </w:p>
    <w:p w14:paraId="7CC1E90C">
      <w:pPr>
        <w:numPr>
          <w:ilvl w:val="0"/>
          <w:numId w:val="233"/>
        </w:numPr>
        <w:spacing w:before="120" w:after="120" w:line="288" w:lineRule="auto"/>
        <w:ind w:left="453"/>
        <w:jc w:val="left"/>
      </w:pPr>
      <w:r>
        <w:rPr>
          <w:rFonts w:ascii="Arial" w:hAnsi="Arial" w:eastAsia="等线" w:cs="Arial"/>
          <w:sz w:val="22"/>
        </w:rPr>
        <w:t xml:space="preserve">Vẫn là </w:t>
      </w:r>
      <w:r>
        <w:rPr>
          <w:rFonts w:ascii="Consolas" w:hAnsi="Consolas" w:eastAsia="Consolas" w:cs="Consolas"/>
          <w:sz w:val="22"/>
          <w:shd w:val="clear" w:fill="EFF0F1"/>
        </w:rPr>
        <w:t>call</w:t>
      </w:r>
      <w:r>
        <w:rPr>
          <w:rFonts w:ascii="Arial" w:hAnsi="Arial" w:eastAsia="等线" w:cs="Arial"/>
          <w:sz w:val="22"/>
        </w:rPr>
        <w:t xml:space="preserve">, nhưng địa chỉ được sửa thành </w:t>
      </w:r>
      <w:r>
        <w:rPr>
          <w:rFonts w:ascii="Arial" w:hAnsi="Arial" w:eastAsia="等线" w:cs="Arial"/>
          <w:b/>
          <w:sz w:val="22"/>
        </w:rPr>
        <w:t>virus</w:t>
      </w:r>
      <w:r>
        <w:rPr>
          <w:rFonts w:ascii="Arial" w:hAnsi="Arial" w:eastAsia="等线" w:cs="Arial"/>
          <w:sz w:val="22"/>
        </w:rPr>
        <w:t>.</w:t>
      </w:r>
    </w:p>
    <w:p w14:paraId="34C7926F">
      <w:pPr>
        <w:numPr>
          <w:ilvl w:val="0"/>
          <w:numId w:val="234"/>
        </w:numPr>
        <w:spacing w:before="120" w:after="120" w:line="288" w:lineRule="auto"/>
        <w:ind w:left="453"/>
        <w:jc w:val="left"/>
      </w:pPr>
      <w:r>
        <w:rPr>
          <w:rFonts w:ascii="Arial" w:hAnsi="Arial" w:eastAsia="等线" w:cs="Arial"/>
          <w:sz w:val="22"/>
        </w:rPr>
        <w:t>Sau khi chạy xong, virus sẽ nhảy về địa chỉ hàm gốc ban đầu.</w:t>
      </w:r>
    </w:p>
    <w:p w14:paraId="4B1DFCE9">
      <w:pPr>
        <w:spacing w:before="120" w:after="120" w:line="288" w:lineRule="auto"/>
        <w:ind w:left="0"/>
        <w:jc w:val="left"/>
      </w:pPr>
    </w:p>
    <w:p w14:paraId="4E661F08">
      <w:pPr>
        <w:spacing w:before="120" w:after="120" w:line="288" w:lineRule="auto"/>
        <w:ind w:left="0"/>
        <w:jc w:val="left"/>
      </w:pPr>
      <w:r>
        <w:rPr>
          <w:rFonts w:ascii="Arial" w:hAnsi="Arial" w:eastAsia="等线" w:cs="Arial"/>
          <w:sz w:val="22"/>
        </w:rPr>
        <w:t>Semi-EPO -&gt; Không biết Entry Point (TLS)</w:t>
      </w:r>
    </w:p>
    <w:p w14:paraId="2864FE1D">
      <w:pPr>
        <w:numPr>
          <w:ilvl w:val="0"/>
          <w:numId w:val="235"/>
        </w:numPr>
        <w:spacing w:before="120" w:after="120" w:line="288" w:lineRule="auto"/>
        <w:ind w:left="0"/>
        <w:jc w:val="left"/>
      </w:pPr>
      <w:r>
        <w:rPr>
          <w:rFonts w:ascii="Arial" w:hAnsi="Arial" w:eastAsia="等线" w:cs="Arial"/>
          <w:sz w:val="22"/>
        </w:rPr>
        <w:t>Trong window PE format có một điểm nhập khác ngoài EntryPoint chính -&gt; TLS (Thread Local Storage) Entry Point</w:t>
      </w:r>
    </w:p>
    <w:p w14:paraId="37FDA546">
      <w:pPr>
        <w:numPr>
          <w:ilvl w:val="0"/>
          <w:numId w:val="236"/>
        </w:numPr>
        <w:spacing w:before="120" w:after="120" w:line="288" w:lineRule="auto"/>
        <w:ind w:left="0"/>
        <w:jc w:val="left"/>
      </w:pPr>
      <w:r>
        <w:rPr>
          <w:rFonts w:ascii="Arial" w:hAnsi="Arial" w:eastAsia="等线" w:cs="Arial"/>
          <w:sz w:val="22"/>
        </w:rPr>
        <w:t>Window loader sẽ chạy TLS callback trước khi chạy main EntryPoint</w:t>
      </w:r>
    </w:p>
    <w:p w14:paraId="21CEC374">
      <w:pPr>
        <w:numPr>
          <w:ilvl w:val="0"/>
          <w:numId w:val="237"/>
        </w:numPr>
        <w:spacing w:before="120" w:after="120" w:line="288" w:lineRule="auto"/>
        <w:ind w:left="0"/>
        <w:jc w:val="left"/>
      </w:pPr>
      <w:r>
        <w:rPr>
          <w:rFonts w:ascii="Arial" w:hAnsi="Arial" w:eastAsia="等线" w:cs="Arial"/>
          <w:sz w:val="22"/>
        </w:rPr>
        <w:t xml:space="preserve">Virus có thể </w:t>
      </w:r>
    </w:p>
    <w:p w14:paraId="5C34E535">
      <w:pPr>
        <w:numPr>
          <w:ilvl w:val="0"/>
          <w:numId w:val="238"/>
        </w:numPr>
        <w:spacing w:before="120" w:after="120" w:line="288" w:lineRule="auto"/>
        <w:ind w:left="453"/>
        <w:jc w:val="left"/>
      </w:pPr>
      <w:r>
        <w:rPr>
          <w:rFonts w:ascii="Arial" w:hAnsi="Arial" w:eastAsia="等线" w:cs="Arial"/>
          <w:sz w:val="22"/>
        </w:rPr>
        <w:t>Ghi đè TLS Callback -&gt; virus chạy trước</w:t>
      </w:r>
    </w:p>
    <w:p w14:paraId="3420E4B4">
      <w:pPr>
        <w:numPr>
          <w:ilvl w:val="0"/>
          <w:numId w:val="239"/>
        </w:numPr>
        <w:spacing w:before="120" w:after="120" w:line="288" w:lineRule="auto"/>
        <w:ind w:left="453"/>
        <w:jc w:val="left"/>
      </w:pPr>
      <w:r>
        <w:rPr>
          <w:rFonts w:ascii="Arial" w:hAnsi="Arial" w:eastAsia="等线" w:cs="Arial"/>
          <w:sz w:val="22"/>
        </w:rPr>
        <w:t>Điều khiển luồng thực thi từ trước cả EntryPoint</w:t>
      </w:r>
    </w:p>
    <w:p w14:paraId="7FF3711B">
      <w:pPr>
        <w:spacing w:before="120" w:after="120" w:line="288" w:lineRule="auto"/>
        <w:ind w:left="0"/>
        <w:jc w:val="left"/>
      </w:pPr>
    </w:p>
    <w:p w14:paraId="60E48F4B">
      <w:pPr>
        <w:spacing w:before="120" w:after="120" w:line="288" w:lineRule="auto"/>
        <w:ind w:left="0"/>
        <w:jc w:val="left"/>
      </w:pPr>
      <w:r>
        <w:rPr>
          <w:rFonts w:ascii="Arial" w:hAnsi="Arial" w:eastAsia="等线" w:cs="Arial"/>
          <w:sz w:val="22"/>
        </w:rPr>
        <w:t xml:space="preserve">Import Table-Replacing EPO </w:t>
      </w:r>
    </w:p>
    <w:p w14:paraId="7D034F3D">
      <w:pPr>
        <w:numPr>
          <w:ilvl w:val="0"/>
          <w:numId w:val="240"/>
        </w:numPr>
        <w:spacing w:before="120" w:after="120" w:line="288" w:lineRule="auto"/>
        <w:ind w:left="0"/>
        <w:jc w:val="left"/>
      </w:pPr>
      <w:r>
        <w:rPr>
          <w:rFonts w:ascii="Arial" w:hAnsi="Arial" w:eastAsia="等线" w:cs="Arial"/>
          <w:sz w:val="22"/>
        </w:rPr>
        <w:t>Virus không chạm vào code thực thi hay Entry Point mà chỉ thay đổi bảng nhập hàm (IAT) của chương trình để chuyển hướng các lời gọi hàm API đến virus code</w:t>
      </w:r>
    </w:p>
    <w:p w14:paraId="149A8435">
      <w:pPr>
        <w:numPr>
          <w:ilvl w:val="0"/>
          <w:numId w:val="241"/>
        </w:numPr>
        <w:spacing w:before="120" w:after="120" w:line="288" w:lineRule="auto"/>
        <w:ind w:left="0"/>
        <w:jc w:val="left"/>
      </w:pPr>
      <w:r>
        <w:rPr>
          <w:rFonts w:ascii="Arial" w:hAnsi="Arial" w:eastAsia="等线" w:cs="Arial"/>
          <w:sz w:val="22"/>
        </w:rPr>
        <w:t>IAT là nơi lưu địa chỉ các API như GetProcAddress(), ExitProcess(),...</w:t>
      </w:r>
    </w:p>
    <w:p w14:paraId="229E3378">
      <w:pPr>
        <w:numPr>
          <w:ilvl w:val="0"/>
          <w:numId w:val="242"/>
        </w:numPr>
        <w:spacing w:before="120" w:after="120" w:line="288" w:lineRule="auto"/>
        <w:ind w:left="0"/>
        <w:jc w:val="left"/>
      </w:pPr>
      <w:r>
        <w:rPr>
          <w:rFonts w:ascii="Arial" w:hAnsi="Arial" w:eastAsia="等线" w:cs="Arial"/>
          <w:sz w:val="22"/>
        </w:rPr>
        <w:t>Virus lưu lại các địa chỉ hàm gốc trong body của nó</w:t>
      </w:r>
    </w:p>
    <w:p w14:paraId="70BEF2D8">
      <w:pPr>
        <w:numPr>
          <w:ilvl w:val="0"/>
          <w:numId w:val="243"/>
        </w:numPr>
        <w:spacing w:before="120" w:after="120" w:line="288" w:lineRule="auto"/>
        <w:ind w:left="0"/>
        <w:jc w:val="left"/>
      </w:pPr>
      <w:r>
        <w:rPr>
          <w:rFonts w:ascii="Arial" w:hAnsi="Arial" w:eastAsia="等线" w:cs="Arial"/>
          <w:sz w:val="22"/>
        </w:rPr>
        <w:t>Ghi đè chúng trong IAT bằng địa chỉ của virus code</w:t>
      </w:r>
    </w:p>
    <w:p w14:paraId="6A0F6B65">
      <w:pPr>
        <w:numPr>
          <w:ilvl w:val="0"/>
          <w:numId w:val="244"/>
        </w:numPr>
        <w:spacing w:before="120" w:after="120" w:line="288" w:lineRule="auto"/>
        <w:ind w:left="0"/>
        <w:jc w:val="left"/>
      </w:pPr>
      <w:r>
        <w:rPr>
          <w:rFonts w:ascii="Arial" w:hAnsi="Arial" w:eastAsia="等线" w:cs="Arial"/>
          <w:sz w:val="22"/>
        </w:rPr>
        <w:t>Khi chương trình gọi API -&gt; virus được gọi trước</w:t>
      </w:r>
    </w:p>
    <w:p w14:paraId="7EBB4299">
      <w:pPr>
        <w:numPr>
          <w:ilvl w:val="0"/>
          <w:numId w:val="245"/>
        </w:numPr>
        <w:spacing w:before="120" w:after="120" w:line="288" w:lineRule="auto"/>
        <w:ind w:left="0"/>
        <w:jc w:val="left"/>
      </w:pPr>
      <w:r>
        <w:rPr>
          <w:rFonts w:ascii="Arial" w:hAnsi="Arial" w:eastAsia="等线" w:cs="Arial"/>
          <w:sz w:val="22"/>
        </w:rPr>
        <w:t>Sau khi virus chạy xong</w:t>
      </w:r>
    </w:p>
    <w:p w14:paraId="5D24BAEE">
      <w:pPr>
        <w:numPr>
          <w:ilvl w:val="0"/>
          <w:numId w:val="246"/>
        </w:numPr>
        <w:spacing w:before="120" w:after="120" w:line="288" w:lineRule="auto"/>
        <w:ind w:left="453"/>
        <w:jc w:val="left"/>
      </w:pPr>
      <w:r>
        <w:rPr>
          <w:rFonts w:ascii="Arial" w:hAnsi="Arial" w:eastAsia="等线" w:cs="Arial"/>
          <w:sz w:val="22"/>
        </w:rPr>
        <w:t>Khôi phục IAT trong bộ nhớ</w:t>
      </w:r>
    </w:p>
    <w:p w14:paraId="4A8BB8CC">
      <w:pPr>
        <w:numPr>
          <w:ilvl w:val="0"/>
          <w:numId w:val="247"/>
        </w:numPr>
        <w:spacing w:before="120" w:after="120" w:line="288" w:lineRule="auto"/>
        <w:ind w:left="453"/>
        <w:jc w:val="left"/>
      </w:pPr>
      <w:r>
        <w:rPr>
          <w:rFonts w:ascii="Arial" w:hAnsi="Arial" w:eastAsia="等线" w:cs="Arial"/>
          <w:sz w:val="22"/>
        </w:rPr>
        <w:t>Gọi lại API gốc -&gt; chạy bình thường</w:t>
      </w:r>
    </w:p>
    <w:p w14:paraId="7011AEA2">
      <w:pPr>
        <w:spacing w:before="120" w:after="120" w:line="288" w:lineRule="auto"/>
        <w:ind w:left="0"/>
        <w:jc w:val="center"/>
      </w:pPr>
      <w:r>
        <w:drawing>
          <wp:inline distT="0" distB="0" distL="0" distR="0">
            <wp:extent cx="5257800" cy="3619500"/>
            <wp:effectExtent l="0" t="0" r="0" b="762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5257800" cy="3619500"/>
                    </a:xfrm>
                    <a:prstGeom prst="rect">
                      <a:avLst/>
                    </a:prstGeom>
                  </pic:spPr>
                </pic:pic>
              </a:graphicData>
            </a:graphic>
          </wp:inline>
        </w:drawing>
      </w:r>
    </w:p>
    <w:p w14:paraId="04551CBE">
      <w:pPr>
        <w:spacing w:before="120" w:after="120" w:line="288" w:lineRule="auto"/>
        <w:ind w:left="0"/>
        <w:jc w:val="left"/>
      </w:pPr>
    </w:p>
    <w:p w14:paraId="0FC91862">
      <w:pPr>
        <w:spacing w:before="120" w:after="120" w:line="288" w:lineRule="auto"/>
        <w:ind w:left="0"/>
        <w:jc w:val="left"/>
      </w:pPr>
      <w:r>
        <w:rPr>
          <w:rFonts w:ascii="Arial" w:hAnsi="Arial" w:eastAsia="等线" w:cs="Arial"/>
          <w:b/>
          <w:sz w:val="22"/>
        </w:rPr>
        <w:t>Advanced Techniques of Virus (Malware)</w:t>
      </w:r>
    </w:p>
    <w:p w14:paraId="60E07E2A">
      <w:pPr>
        <w:spacing w:before="120" w:after="120" w:line="288" w:lineRule="auto"/>
        <w:ind w:left="0"/>
        <w:jc w:val="left"/>
      </w:pPr>
    </w:p>
    <w:p w14:paraId="1B0E4768">
      <w:pPr>
        <w:spacing w:before="120" w:after="120" w:line="288" w:lineRule="auto"/>
        <w:ind w:left="0"/>
        <w:jc w:val="left"/>
      </w:pPr>
      <w:r>
        <w:rPr>
          <w:rFonts w:ascii="Arial" w:hAnsi="Arial" w:eastAsia="等线" w:cs="Arial"/>
          <w:sz w:val="22"/>
        </w:rPr>
        <w:t>Process Injection -&gt; Tiêm virus vào tiến trình</w:t>
      </w:r>
    </w:p>
    <w:p w14:paraId="6BA31A63">
      <w:pPr>
        <w:numPr>
          <w:ilvl w:val="0"/>
          <w:numId w:val="248"/>
        </w:numPr>
        <w:spacing w:before="120" w:after="120" w:line="288" w:lineRule="auto"/>
        <w:ind w:left="0"/>
        <w:jc w:val="left"/>
      </w:pPr>
      <w:r>
        <w:rPr>
          <w:rFonts w:ascii="Arial" w:hAnsi="Arial" w:eastAsia="等线" w:cs="Arial"/>
          <w:sz w:val="22"/>
        </w:rPr>
        <w:t>Thực thi code tùy ý trong không gian địa chỉ của một tiến trình đang chạy khác</w:t>
      </w:r>
    </w:p>
    <w:p w14:paraId="67BE206B">
      <w:pPr>
        <w:spacing w:before="120" w:after="120" w:line="288" w:lineRule="auto"/>
        <w:ind w:left="0"/>
        <w:jc w:val="left"/>
      </w:pPr>
      <w:r>
        <w:rPr>
          <w:rFonts w:ascii="Arial" w:hAnsi="Arial" w:eastAsia="等线" w:cs="Arial"/>
          <w:sz w:val="22"/>
        </w:rPr>
        <w:t>-&gt; Chạy mã độc ẩn dưới tên một tiến trình hợp pháp, không bị phát hiện bởi anti virus, tiếp cận tiến trình khác, hệ điều hành, mạng, tăng quyền truy cập</w:t>
      </w:r>
    </w:p>
    <w:p w14:paraId="76F0D3B0">
      <w:pPr>
        <w:numPr>
          <w:ilvl w:val="0"/>
          <w:numId w:val="249"/>
        </w:numPr>
        <w:spacing w:before="120" w:after="120" w:line="288" w:lineRule="auto"/>
        <w:ind w:left="453"/>
        <w:jc w:val="left"/>
      </w:pPr>
      <w:r>
        <w:rPr>
          <w:rFonts w:ascii="Arial" w:hAnsi="Arial" w:eastAsia="等线" w:cs="Arial"/>
          <w:sz w:val="22"/>
        </w:rPr>
        <w:t>Process Hollowing: Tiến trình hợp pháp bị tạo ra -&gt; code của nó bị rỗng (hollow) -&gt; thay thế bằng malware</w:t>
      </w:r>
    </w:p>
    <w:p w14:paraId="5B6E172A">
      <w:pPr>
        <w:numPr>
          <w:ilvl w:val="0"/>
          <w:numId w:val="250"/>
        </w:numPr>
        <w:spacing w:before="120" w:after="120" w:line="288" w:lineRule="auto"/>
        <w:ind w:left="453"/>
        <w:jc w:val="left"/>
      </w:pPr>
      <w:r>
        <w:rPr>
          <w:rFonts w:ascii="Arial" w:hAnsi="Arial" w:eastAsia="等线" w:cs="Arial"/>
          <w:sz w:val="22"/>
        </w:rPr>
        <w:t>Process Doppelganging: Lợi dụng cơ chế NTFS Transaction để tạo tiến trình chưa ghi ra ổ đĩa nhưng chứa malware</w:t>
      </w:r>
    </w:p>
    <w:p w14:paraId="4F2E0D3D">
      <w:pPr>
        <w:numPr>
          <w:ilvl w:val="0"/>
          <w:numId w:val="251"/>
        </w:numPr>
        <w:spacing w:before="120" w:after="120" w:line="288" w:lineRule="auto"/>
        <w:ind w:left="453"/>
        <w:jc w:val="left"/>
      </w:pPr>
      <w:r>
        <w:rPr>
          <w:rFonts w:ascii="Arial" w:hAnsi="Arial" w:eastAsia="等线" w:cs="Arial"/>
          <w:sz w:val="22"/>
        </w:rPr>
        <w:t>Process Herpaderping: Lợi dụng cách anti virus xử lý thông tin file để che giấu mã độc</w:t>
      </w:r>
    </w:p>
    <w:p w14:paraId="3212F146">
      <w:pPr>
        <w:numPr>
          <w:ilvl w:val="0"/>
          <w:numId w:val="252"/>
        </w:numPr>
        <w:spacing w:before="120" w:after="120" w:line="288" w:lineRule="auto"/>
        <w:ind w:left="453"/>
        <w:jc w:val="left"/>
      </w:pPr>
      <w:r>
        <w:rPr>
          <w:rFonts w:ascii="Arial" w:hAnsi="Arial" w:eastAsia="等线" w:cs="Arial"/>
          <w:sz w:val="22"/>
        </w:rPr>
        <w:t>Reflective DLL Injection: Tự nạp DLL vào bộ nhớ, không cần dùng Window Loader hay ghi đè ra ổ đĩa</w:t>
      </w:r>
    </w:p>
    <w:p w14:paraId="73FC7D63">
      <w:pPr>
        <w:numPr>
          <w:ilvl w:val="0"/>
          <w:numId w:val="253"/>
        </w:numPr>
        <w:spacing w:before="120" w:after="120" w:line="288" w:lineRule="auto"/>
        <w:ind w:left="453"/>
        <w:jc w:val="left"/>
      </w:pPr>
      <w:r>
        <w:rPr>
          <w:rFonts w:ascii="Arial" w:hAnsi="Arial" w:eastAsia="等线" w:cs="Arial"/>
          <w:sz w:val="22"/>
        </w:rPr>
        <w:t>Thread Execution Hijacking: Chiếm quyền kiểm soát thread đang chạy, chuyển hướng tới mã độc</w:t>
      </w:r>
    </w:p>
    <w:p w14:paraId="4BE95989">
      <w:pPr>
        <w:spacing w:before="300" w:after="120" w:line="288" w:lineRule="auto"/>
        <w:ind w:left="0"/>
        <w:jc w:val="left"/>
        <w:outlineLvl w:val="2"/>
      </w:pPr>
      <w:bookmarkStart w:id="5" w:name="heading_5"/>
      <w:r>
        <w:rPr>
          <w:rFonts w:ascii="Arial" w:hAnsi="Arial" w:eastAsia="等线" w:cs="Arial"/>
          <w:b/>
          <w:sz w:val="30"/>
        </w:rPr>
        <w:t>Ví dụ kịch bản:</w:t>
      </w:r>
      <w:bookmarkEnd w:id="5"/>
    </w:p>
    <w:p w14:paraId="7F98ABB5">
      <w:pPr>
        <w:numPr>
          <w:ilvl w:val="0"/>
          <w:numId w:val="254"/>
        </w:numPr>
        <w:spacing w:before="120" w:after="120" w:line="288" w:lineRule="auto"/>
        <w:ind w:left="0"/>
        <w:jc w:val="left"/>
      </w:pPr>
      <w:r>
        <w:rPr>
          <w:rFonts w:ascii="Arial" w:hAnsi="Arial" w:eastAsia="等线" w:cs="Arial"/>
          <w:sz w:val="22"/>
        </w:rPr>
        <w:t>Attacker gửi đến nạn nhân một phần mềm hợp pháp đã được nhúng kỹ thuật Herpaderping (hoặc khai thác lỗ hổng trên máy).</w:t>
      </w:r>
    </w:p>
    <w:p w14:paraId="5288F538">
      <w:pPr>
        <w:numPr>
          <w:ilvl w:val="0"/>
          <w:numId w:val="255"/>
        </w:numPr>
        <w:spacing w:before="120" w:after="120" w:line="288" w:lineRule="auto"/>
        <w:ind w:left="0"/>
        <w:jc w:val="left"/>
      </w:pPr>
      <w:r>
        <w:rPr>
          <w:rFonts w:ascii="Arial" w:hAnsi="Arial" w:eastAsia="等线" w:cs="Arial"/>
          <w:sz w:val="22"/>
        </w:rPr>
        <w:t>Khi được chạy, phần mềm:</w:t>
      </w:r>
    </w:p>
    <w:p w14:paraId="689A48ED">
      <w:pPr>
        <w:numPr>
          <w:ilvl w:val="0"/>
          <w:numId w:val="256"/>
        </w:numPr>
        <w:spacing w:before="120" w:after="120" w:line="288" w:lineRule="auto"/>
        <w:ind w:left="453"/>
        <w:jc w:val="left"/>
      </w:pPr>
      <w:r>
        <w:rPr>
          <w:rFonts w:ascii="Arial" w:hAnsi="Arial" w:eastAsia="等线" w:cs="Arial"/>
          <w:sz w:val="22"/>
        </w:rPr>
        <w:t>Tạo file tạm và ghi payload độc hại vào.</w:t>
      </w:r>
    </w:p>
    <w:p w14:paraId="17921A16">
      <w:pPr>
        <w:numPr>
          <w:ilvl w:val="0"/>
          <w:numId w:val="257"/>
        </w:numPr>
        <w:spacing w:before="120" w:after="120" w:line="288" w:lineRule="auto"/>
        <w:ind w:left="453"/>
        <w:jc w:val="left"/>
      </w:pPr>
      <w:r>
        <w:rPr>
          <w:rFonts w:ascii="Arial" w:hAnsi="Arial" w:eastAsia="等线" w:cs="Arial"/>
          <w:sz w:val="22"/>
        </w:rPr>
        <w:t>Tạo process mới (ở trạng thái suspended) từ file này.</w:t>
      </w:r>
    </w:p>
    <w:p w14:paraId="166DA79C">
      <w:pPr>
        <w:numPr>
          <w:ilvl w:val="0"/>
          <w:numId w:val="258"/>
        </w:numPr>
        <w:spacing w:before="120" w:after="120" w:line="288" w:lineRule="auto"/>
        <w:ind w:left="453"/>
        <w:jc w:val="left"/>
      </w:pPr>
      <w:r>
        <w:rPr>
          <w:rFonts w:ascii="Arial" w:hAnsi="Arial" w:eastAsia="等线" w:cs="Arial"/>
          <w:sz w:val="22"/>
        </w:rPr>
        <w:t>Sau khi process đã khởi tạo, phần mềm đổi nội dung file tạm thành file hợp pháp hoặc xóa nó đi.</w:t>
      </w:r>
    </w:p>
    <w:p w14:paraId="609E3096">
      <w:pPr>
        <w:numPr>
          <w:ilvl w:val="0"/>
          <w:numId w:val="259"/>
        </w:numPr>
        <w:spacing w:before="120" w:after="120" w:line="288" w:lineRule="auto"/>
        <w:ind w:left="453"/>
        <w:jc w:val="left"/>
      </w:pPr>
      <w:r>
        <w:rPr>
          <w:rFonts w:ascii="Arial" w:hAnsi="Arial" w:eastAsia="等线" w:cs="Arial"/>
          <w:sz w:val="22"/>
        </w:rPr>
        <w:t>Cho process chạy, mã độc hoạt động trong bộ nhớ nhưng không còn bằng chứng mã độc trên đĩa.</w:t>
      </w:r>
    </w:p>
    <w:p w14:paraId="2FC3EB72">
      <w:pPr>
        <w:numPr>
          <w:ilvl w:val="0"/>
          <w:numId w:val="260"/>
        </w:numPr>
        <w:spacing w:before="120" w:after="120" w:line="288" w:lineRule="auto"/>
        <w:ind w:left="0"/>
        <w:jc w:val="left"/>
      </w:pPr>
      <w:r>
        <w:rPr>
          <w:rFonts w:ascii="Arial" w:hAnsi="Arial" w:eastAsia="等线" w:cs="Arial"/>
          <w:sz w:val="22"/>
        </w:rPr>
        <w:t>Hệ thống antivirus/EDR kiểm tra file thực thi trên ổ đĩa sẽ không thấy gì bất thường (vì file đã bị thay đổi hoặc xóa), nhưng tiến trình trong bộ nhớ là mã độc đang hoạt động.</w:t>
      </w:r>
    </w:p>
    <w:p w14:paraId="29AFE457">
      <w:pPr>
        <w:spacing w:before="120" w:after="120" w:line="288" w:lineRule="auto"/>
        <w:ind w:left="0"/>
        <w:jc w:val="left"/>
      </w:pPr>
      <w:r>
        <w:rPr>
          <w:rFonts w:ascii="Arial" w:hAnsi="Arial" w:eastAsia="等线" w:cs="Arial"/>
          <w:sz w:val="22"/>
        </w:rPr>
        <w:t>DLL Injection -&gt; cơ bản</w:t>
      </w:r>
    </w:p>
    <w:p w14:paraId="6B2CDA70">
      <w:pPr>
        <w:numPr>
          <w:ilvl w:val="0"/>
          <w:numId w:val="261"/>
        </w:numPr>
        <w:spacing w:before="120" w:after="120" w:line="288" w:lineRule="auto"/>
        <w:ind w:left="0"/>
        <w:jc w:val="left"/>
      </w:pPr>
      <w:r>
        <w:rPr>
          <w:rFonts w:ascii="Arial" w:hAnsi="Arial" w:eastAsia="等线" w:cs="Arial"/>
          <w:sz w:val="22"/>
        </w:rPr>
        <w:t>Mục tiêu: Thực thi mã độc trong không gian địa chỉ của một tiến trình khác (tiến trình hợp pháp)</w:t>
      </w:r>
    </w:p>
    <w:p w14:paraId="5A82F1F0">
      <w:pPr>
        <w:numPr>
          <w:ilvl w:val="0"/>
          <w:numId w:val="262"/>
        </w:numPr>
        <w:spacing w:before="120" w:after="120" w:line="288" w:lineRule="auto"/>
        <w:ind w:left="0"/>
        <w:jc w:val="left"/>
      </w:pPr>
      <w:r>
        <w:rPr>
          <w:rFonts w:ascii="Arial" w:hAnsi="Arial" w:eastAsia="等线" w:cs="Arial"/>
          <w:sz w:val="22"/>
        </w:rPr>
        <w:t>Cơ chế: Malware ghi đường dẫn của DLL độc hại vào không gian địa chỉ ảo của tiến trình mục tiêu (target process)</w:t>
      </w:r>
    </w:p>
    <w:p w14:paraId="633FB18F">
      <w:pPr>
        <w:numPr>
          <w:ilvl w:val="0"/>
          <w:numId w:val="263"/>
        </w:numPr>
        <w:spacing w:before="120" w:after="120" w:line="288" w:lineRule="auto"/>
        <w:ind w:left="0"/>
        <w:jc w:val="left"/>
      </w:pPr>
      <w:r>
        <w:rPr>
          <w:rFonts w:ascii="Arial" w:hAnsi="Arial" w:eastAsia="等线" w:cs="Arial"/>
          <w:sz w:val="22"/>
        </w:rPr>
        <w:t>Sau đó, tạo một luồng remote thread để nạp và thực thi DLL đó</w:t>
      </w:r>
    </w:p>
    <w:p w14:paraId="7C6F400B">
      <w:pPr>
        <w:numPr>
          <w:ilvl w:val="0"/>
          <w:numId w:val="264"/>
        </w:numPr>
        <w:spacing w:before="120" w:after="120" w:line="288" w:lineRule="auto"/>
        <w:ind w:left="0"/>
        <w:jc w:val="left"/>
      </w:pPr>
      <w:r>
        <w:rPr>
          <w:rFonts w:ascii="Arial" w:hAnsi="Arial" w:eastAsia="等线" w:cs="Arial"/>
          <w:sz w:val="22"/>
        </w:rPr>
        <w:t xml:space="preserve">API thường dùng: </w:t>
      </w:r>
    </w:p>
    <w:p w14:paraId="3B26544E">
      <w:pPr>
        <w:numPr>
          <w:ilvl w:val="0"/>
          <w:numId w:val="265"/>
        </w:numPr>
        <w:spacing w:before="120" w:after="120" w:line="288" w:lineRule="auto"/>
        <w:ind w:left="453"/>
        <w:jc w:val="left"/>
      </w:pPr>
      <w:r>
        <w:rPr>
          <w:rFonts w:ascii="Arial" w:hAnsi="Arial" w:eastAsia="等线" w:cs="Arial"/>
          <w:sz w:val="22"/>
        </w:rPr>
        <w:t>VirtualAllocEx -&gt; Cấp phát bộ nhớ trong tiến trình mục tiêu</w:t>
      </w:r>
    </w:p>
    <w:p w14:paraId="205EEBD9">
      <w:pPr>
        <w:numPr>
          <w:ilvl w:val="0"/>
          <w:numId w:val="266"/>
        </w:numPr>
        <w:spacing w:before="120" w:after="120" w:line="288" w:lineRule="auto"/>
        <w:ind w:left="453"/>
        <w:jc w:val="left"/>
      </w:pPr>
      <w:r>
        <w:rPr>
          <w:rFonts w:ascii="Arial" w:hAnsi="Arial" w:eastAsia="等线" w:cs="Arial"/>
          <w:sz w:val="22"/>
        </w:rPr>
        <w:t>WriteProcessMemory: Ghi dữ liệu (DLL path) vào tiến trình mục tiêu</w:t>
      </w:r>
    </w:p>
    <w:p w14:paraId="0154C1B9">
      <w:pPr>
        <w:numPr>
          <w:ilvl w:val="0"/>
          <w:numId w:val="267"/>
        </w:numPr>
        <w:spacing w:before="120" w:after="120" w:line="288" w:lineRule="auto"/>
        <w:ind w:left="453"/>
        <w:jc w:val="left"/>
      </w:pPr>
      <w:r>
        <w:rPr>
          <w:rFonts w:ascii="Arial" w:hAnsi="Arial" w:eastAsia="等线" w:cs="Arial"/>
          <w:sz w:val="22"/>
        </w:rPr>
        <w:t>CreateRemoteThread: Tạo một luồng trong tiến trình mục tiêu, gọi LoadLibrary để nạp DLL</w:t>
      </w:r>
    </w:p>
    <w:p w14:paraId="673298A3">
      <w:pPr>
        <w:spacing w:before="120" w:after="120" w:line="288" w:lineRule="auto"/>
        <w:ind w:left="0"/>
        <w:jc w:val="left"/>
      </w:pPr>
    </w:p>
    <w:p w14:paraId="26BCBB29">
      <w:pPr>
        <w:spacing w:before="120" w:after="120" w:line="288" w:lineRule="auto"/>
        <w:ind w:left="0"/>
        <w:jc w:val="left"/>
      </w:pPr>
      <w:r>
        <w:rPr>
          <w:rFonts w:ascii="Arial" w:hAnsi="Arial" w:eastAsia="等线" w:cs="Arial"/>
          <w:sz w:val="22"/>
        </w:rPr>
        <w:t xml:space="preserve">Reflective DLL Injection </w:t>
      </w:r>
    </w:p>
    <w:p w14:paraId="7035281B">
      <w:pPr>
        <w:numPr>
          <w:ilvl w:val="0"/>
          <w:numId w:val="268"/>
        </w:numPr>
        <w:spacing w:before="120" w:after="120" w:line="288" w:lineRule="auto"/>
        <w:ind w:left="0"/>
        <w:jc w:val="left"/>
      </w:pPr>
      <w:r>
        <w:rPr>
          <w:rFonts w:ascii="Arial" w:hAnsi="Arial" w:eastAsia="等线" w:cs="Arial"/>
          <w:sz w:val="22"/>
        </w:rPr>
        <w:t xml:space="preserve">Ko sử dụng DLL từ disk mà nạp DLL từ bộ nhớ memory -&gt; tránh bị phát hiện. </w:t>
      </w:r>
    </w:p>
    <w:p w14:paraId="7E17BA32">
      <w:pPr>
        <w:numPr>
          <w:ilvl w:val="0"/>
          <w:numId w:val="269"/>
        </w:numPr>
        <w:spacing w:before="120" w:after="120" w:line="288" w:lineRule="auto"/>
        <w:ind w:left="0"/>
        <w:jc w:val="left"/>
      </w:pPr>
      <w:r>
        <w:rPr>
          <w:rFonts w:ascii="Arial" w:hAnsi="Arial" w:eastAsia="等线" w:cs="Arial"/>
          <w:sz w:val="22"/>
        </w:rPr>
        <w:t>DLL được ánh xạ thủ công vào bộ nhớ (Manual mapping)</w:t>
      </w:r>
    </w:p>
    <w:p w14:paraId="22FC3A38">
      <w:pPr>
        <w:numPr>
          <w:ilvl w:val="0"/>
          <w:numId w:val="270"/>
        </w:numPr>
        <w:spacing w:before="120" w:after="120" w:line="288" w:lineRule="auto"/>
        <w:ind w:left="0"/>
        <w:jc w:val="left"/>
      </w:pPr>
      <w:r>
        <w:rPr>
          <w:rFonts w:ascii="Arial" w:hAnsi="Arial" w:eastAsia="等线" w:cs="Arial"/>
          <w:sz w:val="22"/>
        </w:rPr>
        <w:t>Ko cần gọi LoadLibrary, vì DLL ko tồn tại như 1 tệp vật lý trên ổ đĩa</w:t>
      </w:r>
    </w:p>
    <w:p w14:paraId="79F77473">
      <w:pPr>
        <w:numPr>
          <w:ilvl w:val="0"/>
          <w:numId w:val="271"/>
        </w:numPr>
        <w:spacing w:before="120" w:after="120" w:line="288" w:lineRule="auto"/>
        <w:ind w:left="453"/>
        <w:jc w:val="left"/>
      </w:pPr>
      <w:r>
        <w:rPr>
          <w:rFonts w:ascii="Arial" w:hAnsi="Arial" w:eastAsia="等线" w:cs="Arial"/>
          <w:sz w:val="22"/>
        </w:rPr>
        <w:t>Ưu điểm: Ẩn danh tốt hơn, không tạo dấu vết trên hệ thống file, tránh được antivirus phát hiện bằng signature (vì DLL) không tồn tại trên đĩa</w:t>
      </w:r>
    </w:p>
    <w:p w14:paraId="5A838348">
      <w:pPr>
        <w:spacing w:before="120" w:after="120" w:line="288" w:lineRule="auto"/>
        <w:ind w:left="0"/>
        <w:jc w:val="left"/>
      </w:pPr>
    </w:p>
    <w:p w14:paraId="671FB654">
      <w:pPr>
        <w:spacing w:before="120" w:after="120" w:line="288" w:lineRule="auto"/>
        <w:ind w:left="0"/>
        <w:jc w:val="left"/>
      </w:pPr>
      <w:r>
        <w:rPr>
          <w:rFonts w:ascii="Arial" w:hAnsi="Arial" w:eastAsia="等线" w:cs="Arial"/>
          <w:sz w:val="22"/>
        </w:rPr>
        <w:t>Module Overloading (DLL Hollowing)</w:t>
      </w:r>
    </w:p>
    <w:p w14:paraId="7A83224C">
      <w:pPr>
        <w:numPr>
          <w:ilvl w:val="0"/>
          <w:numId w:val="272"/>
        </w:numPr>
        <w:spacing w:before="120" w:after="120" w:line="288" w:lineRule="auto"/>
        <w:ind w:left="0"/>
        <w:jc w:val="left"/>
      </w:pPr>
      <w:r>
        <w:rPr>
          <w:rFonts w:ascii="Arial" w:hAnsi="Arial" w:eastAsia="等线" w:cs="Arial"/>
          <w:sz w:val="22"/>
        </w:rPr>
        <w:t>Kỹ thuật ghi đè malware lên một DLL hợp pháp đã được nạp vào bộ nhớ</w:t>
      </w:r>
    </w:p>
    <w:p w14:paraId="0388D70A">
      <w:pPr>
        <w:numPr>
          <w:ilvl w:val="0"/>
          <w:numId w:val="273"/>
        </w:numPr>
        <w:spacing w:before="120" w:after="120" w:line="288" w:lineRule="auto"/>
        <w:ind w:left="0"/>
        <w:jc w:val="left"/>
      </w:pPr>
      <w:r>
        <w:rPr>
          <w:rFonts w:ascii="Arial" w:hAnsi="Arial" w:eastAsia="等线" w:cs="Arial"/>
          <w:sz w:val="22"/>
        </w:rPr>
        <w:t>Cơ chế:</w:t>
      </w:r>
    </w:p>
    <w:p w14:paraId="657F46AC">
      <w:pPr>
        <w:numPr>
          <w:ilvl w:val="0"/>
          <w:numId w:val="274"/>
        </w:numPr>
        <w:spacing w:before="120" w:after="120" w:line="288" w:lineRule="auto"/>
        <w:ind w:left="453"/>
        <w:jc w:val="left"/>
      </w:pPr>
      <w:r>
        <w:rPr>
          <w:rFonts w:ascii="Arial" w:hAnsi="Arial" w:eastAsia="等线" w:cs="Arial"/>
          <w:sz w:val="22"/>
        </w:rPr>
        <w:t>Tiêm 1 DLL hợp pháp (Window DLL) vào tiến trình mục tiêu</w:t>
      </w:r>
    </w:p>
    <w:p w14:paraId="7D010B3C">
      <w:pPr>
        <w:numPr>
          <w:ilvl w:val="0"/>
          <w:numId w:val="275"/>
        </w:numPr>
        <w:spacing w:before="120" w:after="120" w:line="288" w:lineRule="auto"/>
        <w:ind w:left="453"/>
        <w:jc w:val="left"/>
      </w:pPr>
      <w:r>
        <w:rPr>
          <w:rFonts w:ascii="Arial" w:hAnsi="Arial" w:eastAsia="等线" w:cs="Arial"/>
          <w:sz w:val="22"/>
        </w:rPr>
        <w:t>Ghi đè Entry Point (AddressOfEntryPoint) bằng shellcode độc hại</w:t>
      </w:r>
    </w:p>
    <w:p w14:paraId="13A8DEC3">
      <w:pPr>
        <w:numPr>
          <w:ilvl w:val="0"/>
          <w:numId w:val="276"/>
        </w:numPr>
        <w:spacing w:before="120" w:after="120" w:line="288" w:lineRule="auto"/>
        <w:ind w:left="453"/>
        <w:jc w:val="left"/>
      </w:pPr>
      <w:r>
        <w:rPr>
          <w:rFonts w:ascii="Arial" w:hAnsi="Arial" w:eastAsia="等线" w:cs="Arial"/>
          <w:sz w:val="22"/>
        </w:rPr>
        <w:t>Tạo luồng mới để thực thi shellcode tại entry point mới</w:t>
      </w:r>
    </w:p>
    <w:p w14:paraId="15A5F828">
      <w:pPr>
        <w:numPr>
          <w:ilvl w:val="0"/>
          <w:numId w:val="277"/>
        </w:numPr>
        <w:spacing w:before="120" w:after="120" w:line="288" w:lineRule="auto"/>
        <w:ind w:left="0"/>
        <w:jc w:val="left"/>
      </w:pPr>
      <w:r>
        <w:rPr>
          <w:rFonts w:ascii="Arial" w:hAnsi="Arial" w:eastAsia="等线" w:cs="Arial"/>
          <w:sz w:val="22"/>
        </w:rPr>
        <w:t>Mục tiêu: Ẩn mã độc trong vỏ bọc một DLL hợp lệ, tránh gây chú ý vì tiến trình mục tiêu được sử dụng DLL hợp pháp</w:t>
      </w:r>
    </w:p>
    <w:p w14:paraId="54B29597">
      <w:pPr>
        <w:spacing w:before="120" w:after="120" w:line="288" w:lineRule="auto"/>
        <w:ind w:left="0"/>
        <w:jc w:val="left"/>
      </w:pPr>
    </w:p>
    <w:p w14:paraId="68F4F507">
      <w:pPr>
        <w:spacing w:before="120" w:after="120" w:line="288" w:lineRule="auto"/>
        <w:ind w:left="0"/>
        <w:jc w:val="left"/>
      </w:pPr>
      <w:r>
        <w:rPr>
          <w:rFonts w:ascii="Arial" w:hAnsi="Arial" w:eastAsia="等线" w:cs="Arial"/>
          <w:sz w:val="22"/>
        </w:rPr>
        <w:t>Process Hollowing:</w:t>
      </w:r>
    </w:p>
    <w:p w14:paraId="3F6FBC32">
      <w:pPr>
        <w:numPr>
          <w:ilvl w:val="0"/>
          <w:numId w:val="278"/>
        </w:numPr>
        <w:spacing w:before="120" w:after="120" w:line="288" w:lineRule="auto"/>
        <w:ind w:left="0"/>
        <w:jc w:val="left"/>
      </w:pPr>
      <w:r>
        <w:rPr>
          <w:rFonts w:ascii="Arial" w:hAnsi="Arial" w:eastAsia="等线" w:cs="Arial"/>
          <w:sz w:val="22"/>
        </w:rPr>
        <w:t>Là kỹ thuật:</w:t>
      </w:r>
    </w:p>
    <w:p w14:paraId="5FC330DE">
      <w:pPr>
        <w:numPr>
          <w:ilvl w:val="0"/>
          <w:numId w:val="279"/>
        </w:numPr>
        <w:spacing w:before="120" w:after="120" w:line="288" w:lineRule="auto"/>
        <w:ind w:left="453"/>
        <w:jc w:val="left"/>
      </w:pPr>
      <w:r>
        <w:rPr>
          <w:rFonts w:ascii="Arial" w:hAnsi="Arial" w:eastAsia="等线" w:cs="Arial"/>
          <w:sz w:val="22"/>
        </w:rPr>
        <w:t>Tạo 1 tiến trình hợp pháp trong trạng thái tạm dừng (suspended)</w:t>
      </w:r>
    </w:p>
    <w:p w14:paraId="6282DCCF">
      <w:pPr>
        <w:numPr>
          <w:ilvl w:val="0"/>
          <w:numId w:val="280"/>
        </w:numPr>
        <w:spacing w:before="120" w:after="120" w:line="288" w:lineRule="auto"/>
        <w:ind w:left="453"/>
        <w:jc w:val="left"/>
      </w:pPr>
      <w:r>
        <w:rPr>
          <w:rFonts w:ascii="Arial" w:hAnsi="Arial" w:eastAsia="等线" w:cs="Arial"/>
          <w:sz w:val="22"/>
        </w:rPr>
        <w:t>Gỡ bỏ (hollow/unmap) nội dung thực thi ban đầu của bộ nhớ</w:t>
      </w:r>
    </w:p>
    <w:p w14:paraId="091C2D69">
      <w:pPr>
        <w:numPr>
          <w:ilvl w:val="0"/>
          <w:numId w:val="281"/>
        </w:numPr>
        <w:spacing w:before="120" w:after="120" w:line="288" w:lineRule="auto"/>
        <w:ind w:left="453"/>
        <w:jc w:val="left"/>
      </w:pPr>
      <w:r>
        <w:rPr>
          <w:rFonts w:ascii="Arial" w:hAnsi="Arial" w:eastAsia="等线" w:cs="Arial"/>
          <w:sz w:val="22"/>
        </w:rPr>
        <w:t>Thay thế nó bằng malware và tiếp tục thực thi tiến trình như bình thường</w:t>
      </w:r>
    </w:p>
    <w:p w14:paraId="04B7570E">
      <w:pPr>
        <w:spacing w:before="120" w:after="120" w:line="288" w:lineRule="auto"/>
        <w:ind w:left="0"/>
        <w:jc w:val="left"/>
      </w:pPr>
      <w:r>
        <w:rPr>
          <w:rFonts w:ascii="Arial" w:hAnsi="Arial" w:eastAsia="等线" w:cs="Arial"/>
          <w:sz w:val="22"/>
        </w:rPr>
        <w:t>=&gt; Malware chạy bên trong tiến trình có vẻ như hợp pháp (explorer.exe, svchost.exe), giúp ẩn khỏi antivirus và phân tích thủ công</w:t>
      </w:r>
    </w:p>
    <w:p w14:paraId="1491BD5A">
      <w:pPr>
        <w:numPr>
          <w:ilvl w:val="0"/>
          <w:numId w:val="282"/>
        </w:numPr>
        <w:spacing w:before="120" w:after="120" w:line="288" w:lineRule="auto"/>
        <w:ind w:left="0"/>
        <w:jc w:val="left"/>
      </w:pPr>
      <w:r>
        <w:rPr>
          <w:rFonts w:ascii="Arial" w:hAnsi="Arial" w:eastAsia="等线" w:cs="Arial"/>
          <w:sz w:val="22"/>
        </w:rPr>
        <w:t>Quy trình thực hiện</w:t>
      </w:r>
    </w:p>
    <w:p w14:paraId="26190348">
      <w:pPr>
        <w:numPr>
          <w:ilvl w:val="0"/>
          <w:numId w:val="283"/>
        </w:numPr>
        <w:spacing w:before="120" w:after="120" w:line="288" w:lineRule="auto"/>
        <w:ind w:left="453"/>
        <w:jc w:val="left"/>
      </w:pPr>
      <w:r>
        <w:rPr>
          <w:rFonts w:ascii="Arial" w:hAnsi="Arial" w:eastAsia="等线" w:cs="Arial"/>
          <w:sz w:val="22"/>
        </w:rPr>
        <w:t>Tạo tiến trình tạm dừng:</w:t>
      </w:r>
    </w:p>
    <w:p w14:paraId="74C57B98">
      <w:pPr>
        <w:spacing w:before="120" w:after="120" w:line="288" w:lineRule="auto"/>
        <w:ind w:left="907"/>
        <w:jc w:val="left"/>
      </w:pPr>
      <w:r>
        <w:rPr>
          <w:rFonts w:ascii="Arial" w:hAnsi="Arial" w:eastAsia="等线" w:cs="Arial"/>
          <w:sz w:val="22"/>
        </w:rPr>
        <w:t>CreateProcess(..., CREATE_SUSPENDED, ...);</w:t>
      </w:r>
    </w:p>
    <w:p w14:paraId="1B9F5B0A">
      <w:pPr>
        <w:numPr>
          <w:ilvl w:val="0"/>
          <w:numId w:val="284"/>
        </w:numPr>
        <w:spacing w:before="120" w:after="120" w:line="288" w:lineRule="auto"/>
        <w:ind w:left="453"/>
        <w:jc w:val="left"/>
      </w:pPr>
      <w:r>
        <w:rPr>
          <w:rFonts w:ascii="Arial" w:hAnsi="Arial" w:eastAsia="等线" w:cs="Arial"/>
          <w:sz w:val="22"/>
        </w:rPr>
        <w:t>Gỡ nội dung bộ nhớ gốc thông qua API:</w:t>
      </w:r>
    </w:p>
    <w:p w14:paraId="1303EB9C">
      <w:pPr>
        <w:spacing w:before="120" w:after="120" w:line="288" w:lineRule="auto"/>
        <w:ind w:left="453" w:firstLine="420"/>
        <w:jc w:val="left"/>
      </w:pPr>
      <w:r>
        <w:rPr>
          <w:rFonts w:ascii="Arial" w:hAnsi="Arial" w:eastAsia="等线" w:cs="Arial"/>
          <w:sz w:val="22"/>
        </w:rPr>
        <w:t>ZwUnmapViewOfSection / NtUnmapViewOfSection</w:t>
      </w:r>
    </w:p>
    <w:p w14:paraId="1DE50689">
      <w:pPr>
        <w:numPr>
          <w:ilvl w:val="0"/>
          <w:numId w:val="285"/>
        </w:numPr>
        <w:spacing w:before="120" w:after="120" w:line="288" w:lineRule="auto"/>
        <w:ind w:left="453"/>
        <w:jc w:val="left"/>
      </w:pPr>
      <w:r>
        <w:rPr>
          <w:rFonts w:ascii="Arial" w:hAnsi="Arial" w:eastAsia="等线" w:cs="Arial"/>
          <w:sz w:val="22"/>
        </w:rPr>
        <w:t>Ghi mã độc vào bộ nhớ tiến trình mục tiêu:</w:t>
      </w:r>
    </w:p>
    <w:p w14:paraId="674C2147">
      <w:pPr>
        <w:spacing w:before="120" w:after="120" w:line="288" w:lineRule="auto"/>
        <w:ind w:left="453" w:firstLine="420"/>
        <w:jc w:val="left"/>
      </w:pPr>
      <w:r>
        <w:rPr>
          <w:rFonts w:ascii="Arial" w:hAnsi="Arial" w:eastAsia="等线" w:cs="Arial"/>
          <w:sz w:val="22"/>
        </w:rPr>
        <w:t>VirtualAllocEx -&gt; Cấp phát bộ nhớ</w:t>
      </w:r>
    </w:p>
    <w:p w14:paraId="165CA055">
      <w:pPr>
        <w:spacing w:before="120" w:after="120" w:line="288" w:lineRule="auto"/>
        <w:ind w:left="453" w:firstLine="420"/>
        <w:jc w:val="left"/>
      </w:pPr>
      <w:r>
        <w:rPr>
          <w:rFonts w:ascii="Arial" w:hAnsi="Arial" w:eastAsia="等线" w:cs="Arial"/>
          <w:sz w:val="22"/>
        </w:rPr>
        <w:t>WriteProcessMemory -&gt; Ghi mã độc vào đó</w:t>
      </w:r>
    </w:p>
    <w:p w14:paraId="328552B2">
      <w:pPr>
        <w:numPr>
          <w:ilvl w:val="0"/>
          <w:numId w:val="286"/>
        </w:numPr>
        <w:spacing w:before="120" w:after="120" w:line="288" w:lineRule="auto"/>
        <w:ind w:left="453"/>
        <w:jc w:val="left"/>
      </w:pPr>
      <w:r>
        <w:rPr>
          <w:rFonts w:ascii="Arial" w:hAnsi="Arial" w:eastAsia="等线" w:cs="Arial"/>
          <w:sz w:val="22"/>
        </w:rPr>
        <w:t xml:space="preserve">Điều chỉnh luồng thực thi bằng cách chỉnh địa chỉ EntryPoint </w:t>
      </w:r>
    </w:p>
    <w:p w14:paraId="0C9C41B9">
      <w:pPr>
        <w:spacing w:before="120" w:after="120" w:line="288" w:lineRule="auto"/>
        <w:ind w:left="453" w:firstLine="420"/>
        <w:jc w:val="left"/>
      </w:pPr>
      <w:r>
        <w:rPr>
          <w:rFonts w:ascii="Arial" w:hAnsi="Arial" w:eastAsia="等线" w:cs="Arial"/>
          <w:sz w:val="22"/>
        </w:rPr>
        <w:t>SetThreadContext</w:t>
      </w:r>
    </w:p>
    <w:p w14:paraId="17C9AEEC">
      <w:pPr>
        <w:numPr>
          <w:ilvl w:val="0"/>
          <w:numId w:val="287"/>
        </w:numPr>
        <w:spacing w:before="120" w:after="120" w:line="288" w:lineRule="auto"/>
        <w:ind w:left="453"/>
        <w:jc w:val="left"/>
      </w:pPr>
      <w:r>
        <w:rPr>
          <w:rFonts w:ascii="Arial" w:hAnsi="Arial" w:eastAsia="等线" w:cs="Arial"/>
          <w:sz w:val="22"/>
        </w:rPr>
        <w:t xml:space="preserve">Tiếp tục thực thi gọi </w:t>
      </w:r>
    </w:p>
    <w:p w14:paraId="26BECEC6">
      <w:pPr>
        <w:spacing w:before="120" w:after="120" w:line="288" w:lineRule="auto"/>
        <w:ind w:left="453" w:firstLine="420"/>
        <w:jc w:val="left"/>
      </w:pPr>
      <w:r>
        <w:rPr>
          <w:rFonts w:ascii="Arial" w:hAnsi="Arial" w:eastAsia="等线" w:cs="Arial"/>
          <w:sz w:val="22"/>
        </w:rPr>
        <w:t>ResumeThread</w:t>
      </w:r>
    </w:p>
    <w:p w14:paraId="7F8B3ADF">
      <w:pPr>
        <w:spacing w:before="120" w:after="120" w:line="288" w:lineRule="auto"/>
        <w:ind w:left="453"/>
        <w:jc w:val="center"/>
      </w:pPr>
      <w:r>
        <w:drawing>
          <wp:inline distT="0" distB="0" distL="0" distR="0">
            <wp:extent cx="5257800" cy="2676525"/>
            <wp:effectExtent l="0" t="0" r="0" b="571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5257800" cy="2676525"/>
                    </a:xfrm>
                    <a:prstGeom prst="rect">
                      <a:avLst/>
                    </a:prstGeom>
                  </pic:spPr>
                </pic:pic>
              </a:graphicData>
            </a:graphic>
          </wp:inline>
        </w:drawing>
      </w:r>
    </w:p>
    <w:p w14:paraId="05040818">
      <w:pPr>
        <w:numPr>
          <w:ilvl w:val="0"/>
          <w:numId w:val="288"/>
        </w:numPr>
        <w:spacing w:before="120" w:after="120" w:line="288" w:lineRule="auto"/>
        <w:ind w:left="453"/>
        <w:jc w:val="left"/>
      </w:pPr>
      <w:r>
        <w:rPr>
          <w:rFonts w:ascii="Arial" w:hAnsi="Arial" w:eastAsia="等线" w:cs="Arial"/>
          <w:sz w:val="22"/>
        </w:rPr>
        <w:t>Bên trái: tiến trình mục tiêu ban đầu với mã chương trình hợp pháp.</w:t>
      </w:r>
    </w:p>
    <w:p w14:paraId="70A295F4">
      <w:pPr>
        <w:numPr>
          <w:ilvl w:val="0"/>
          <w:numId w:val="289"/>
        </w:numPr>
        <w:spacing w:before="120" w:after="120" w:line="288" w:lineRule="auto"/>
        <w:ind w:left="453"/>
        <w:jc w:val="left"/>
      </w:pPr>
      <w:r>
        <w:rPr>
          <w:rFonts w:ascii="Arial" w:hAnsi="Arial" w:eastAsia="等线" w:cs="Arial"/>
          <w:sz w:val="22"/>
        </w:rPr>
        <w:t xml:space="preserve">Bên phải: malware </w:t>
      </w:r>
      <w:r>
        <w:rPr>
          <w:rFonts w:ascii="Arial" w:hAnsi="Arial" w:eastAsia="等线" w:cs="Arial"/>
          <w:b/>
          <w:sz w:val="22"/>
        </w:rPr>
        <w:t>ghi đè</w:t>
      </w:r>
      <w:r>
        <w:rPr>
          <w:rFonts w:ascii="Arial" w:hAnsi="Arial" w:eastAsia="等线" w:cs="Arial"/>
          <w:sz w:val="22"/>
        </w:rPr>
        <w:t xml:space="preserve"> nội dung mã, nhưng giữ nguyên nhận dạng tiến trình ngoài (process name, PID...).</w:t>
      </w:r>
    </w:p>
    <w:p w14:paraId="22787A60">
      <w:pPr>
        <w:numPr>
          <w:ilvl w:val="0"/>
          <w:numId w:val="290"/>
        </w:numPr>
        <w:spacing w:before="120" w:after="120" w:line="288" w:lineRule="auto"/>
        <w:ind w:left="453"/>
        <w:jc w:val="left"/>
      </w:pPr>
      <w:r>
        <w:rPr>
          <w:rFonts w:ascii="Arial" w:hAnsi="Arial" w:eastAsia="等线" w:cs="Arial"/>
          <w:sz w:val="22"/>
        </w:rPr>
        <w:t xml:space="preserve">Người dùng hoặc phần mềm giám sát có thể không phân biệt được do </w:t>
      </w:r>
      <w:r>
        <w:rPr>
          <w:rFonts w:ascii="Arial" w:hAnsi="Arial" w:eastAsia="等线" w:cs="Arial"/>
          <w:b/>
          <w:sz w:val="22"/>
        </w:rPr>
        <w:t>quá trình vẫn “trông như” hợp lệ</w:t>
      </w:r>
      <w:r>
        <w:rPr>
          <w:rFonts w:ascii="Arial" w:hAnsi="Arial" w:eastAsia="等线" w:cs="Arial"/>
          <w:sz w:val="22"/>
        </w:rPr>
        <w:t>.</w:t>
      </w:r>
    </w:p>
    <w:p w14:paraId="7DC2D265">
      <w:pPr>
        <w:numPr>
          <w:ilvl w:val="0"/>
          <w:numId w:val="291"/>
        </w:numPr>
        <w:spacing w:before="120" w:after="120" w:line="288" w:lineRule="auto"/>
        <w:ind w:left="0"/>
        <w:jc w:val="left"/>
      </w:pPr>
      <w:r>
        <w:rPr>
          <w:rFonts w:ascii="Arial" w:hAnsi="Arial" w:eastAsia="等线" w:cs="Arial"/>
          <w:sz w:val="22"/>
        </w:rPr>
        <w:t>Ưu điểm:</w:t>
      </w:r>
    </w:p>
    <w:p w14:paraId="59A0D664">
      <w:pPr>
        <w:numPr>
          <w:ilvl w:val="0"/>
          <w:numId w:val="292"/>
        </w:numPr>
        <w:spacing w:before="120" w:after="120" w:line="288" w:lineRule="auto"/>
        <w:ind w:left="453"/>
        <w:jc w:val="left"/>
      </w:pPr>
      <w:r>
        <w:rPr>
          <w:rFonts w:ascii="Arial" w:hAnsi="Arial" w:eastAsia="等线" w:cs="Arial"/>
          <w:sz w:val="22"/>
        </w:rPr>
        <w:t>Ẩn danh tốt -&gt; Mã độc chạy bên dưới tiến trình hợp pháp</w:t>
      </w:r>
    </w:p>
    <w:p w14:paraId="4169D415">
      <w:pPr>
        <w:numPr>
          <w:ilvl w:val="0"/>
          <w:numId w:val="293"/>
        </w:numPr>
        <w:spacing w:before="120" w:after="120" w:line="288" w:lineRule="auto"/>
        <w:ind w:left="453"/>
        <w:jc w:val="left"/>
      </w:pPr>
      <w:r>
        <w:rPr>
          <w:rFonts w:ascii="Arial" w:hAnsi="Arial" w:eastAsia="等线" w:cs="Arial"/>
          <w:sz w:val="22"/>
        </w:rPr>
        <w:t>Tránh antivirus -&gt; Signature của file gốc ko đổi</w:t>
      </w:r>
    </w:p>
    <w:p w14:paraId="293C3BA7">
      <w:pPr>
        <w:numPr>
          <w:ilvl w:val="0"/>
          <w:numId w:val="294"/>
        </w:numPr>
        <w:spacing w:before="120" w:after="120" w:line="288" w:lineRule="auto"/>
        <w:ind w:left="453"/>
        <w:jc w:val="left"/>
      </w:pPr>
      <w:r>
        <w:rPr>
          <w:rFonts w:ascii="Arial" w:hAnsi="Arial" w:eastAsia="等线" w:cs="Arial"/>
          <w:sz w:val="22"/>
        </w:rPr>
        <w:t>Lừa người dùng -&gt; File ko bị thay thế nhưng behavior đã đổi</w:t>
      </w:r>
    </w:p>
    <w:p w14:paraId="505DAFF3">
      <w:pPr>
        <w:spacing w:before="120" w:after="120" w:line="288" w:lineRule="auto"/>
        <w:ind w:left="0"/>
        <w:jc w:val="left"/>
      </w:pPr>
      <w:r>
        <w:rPr>
          <w:rFonts w:ascii="Arial" w:hAnsi="Arial" w:eastAsia="等线" w:cs="Arial"/>
          <w:sz w:val="22"/>
        </w:rPr>
        <w:t xml:space="preserve">Process Herpaderping: </w:t>
      </w:r>
    </w:p>
    <w:p w14:paraId="7050FD3A">
      <w:pPr>
        <w:numPr>
          <w:ilvl w:val="0"/>
          <w:numId w:val="295"/>
        </w:numPr>
        <w:spacing w:before="120" w:after="120" w:line="288" w:lineRule="auto"/>
        <w:ind w:left="0"/>
        <w:jc w:val="left"/>
      </w:pPr>
      <w:r>
        <w:rPr>
          <w:rFonts w:ascii="Arial" w:hAnsi="Arial" w:eastAsia="等线" w:cs="Arial"/>
          <w:sz w:val="22"/>
        </w:rPr>
        <w:t>Kỹ thuật chạy 1 tiến trình hợp pháp nhưng thay đổi file thực thi trên đĩa, sau khi tiến trình đc tạo ra nó đã thực thi</w:t>
      </w:r>
    </w:p>
    <w:p w14:paraId="04635F4B">
      <w:pPr>
        <w:numPr>
          <w:ilvl w:val="0"/>
          <w:numId w:val="296"/>
        </w:numPr>
        <w:spacing w:before="120" w:after="120" w:line="288" w:lineRule="auto"/>
        <w:ind w:left="0"/>
        <w:jc w:val="left"/>
      </w:pPr>
      <w:r>
        <w:rPr>
          <w:rFonts w:ascii="Arial" w:hAnsi="Arial" w:eastAsia="等线" w:cs="Arial"/>
          <w:sz w:val="22"/>
        </w:rPr>
        <w:t>Cách hoạt động:</w:t>
      </w:r>
    </w:p>
    <w:p w14:paraId="7E7E272C">
      <w:pPr>
        <w:numPr>
          <w:ilvl w:val="0"/>
          <w:numId w:val="297"/>
        </w:numPr>
        <w:spacing w:before="120" w:after="120" w:line="288" w:lineRule="auto"/>
        <w:ind w:left="453"/>
        <w:jc w:val="left"/>
      </w:pPr>
      <w:r>
        <w:rPr>
          <w:rFonts w:ascii="Arial" w:hAnsi="Arial" w:eastAsia="等线" w:cs="Arial"/>
          <w:sz w:val="22"/>
        </w:rPr>
        <w:t>Tạo file tạm trên đĩa, ghi mã độc vào đây</w:t>
      </w:r>
    </w:p>
    <w:p w14:paraId="6FD636A1">
      <w:pPr>
        <w:numPr>
          <w:ilvl w:val="0"/>
          <w:numId w:val="298"/>
        </w:numPr>
        <w:spacing w:before="120" w:after="120" w:line="288" w:lineRule="auto"/>
        <w:ind w:left="453"/>
        <w:jc w:val="left"/>
      </w:pPr>
      <w:r>
        <w:rPr>
          <w:rFonts w:ascii="Arial" w:hAnsi="Arial" w:eastAsia="等线" w:cs="Arial"/>
          <w:sz w:val="22"/>
        </w:rPr>
        <w:t>Mở file vừa tạo bằng hàm Windows CreateFileMapping để thực thi</w:t>
      </w:r>
    </w:p>
    <w:p w14:paraId="6F44C3ED">
      <w:pPr>
        <w:numPr>
          <w:ilvl w:val="0"/>
          <w:numId w:val="299"/>
        </w:numPr>
        <w:spacing w:before="120" w:after="120" w:line="288" w:lineRule="auto"/>
        <w:ind w:left="453"/>
        <w:jc w:val="left"/>
      </w:pPr>
      <w:r>
        <w:rPr>
          <w:rFonts w:ascii="Arial" w:hAnsi="Arial" w:eastAsia="等线" w:cs="Arial"/>
          <w:sz w:val="22"/>
        </w:rPr>
        <w:t>Tạo process từ file tạm với suspend status</w:t>
      </w:r>
    </w:p>
    <w:p w14:paraId="0C05FBEC">
      <w:pPr>
        <w:numPr>
          <w:ilvl w:val="0"/>
          <w:numId w:val="300"/>
        </w:numPr>
        <w:spacing w:before="120" w:after="120" w:line="288" w:lineRule="auto"/>
        <w:ind w:left="453"/>
        <w:jc w:val="left"/>
      </w:pPr>
      <w:r>
        <w:rPr>
          <w:rFonts w:ascii="Arial" w:hAnsi="Arial" w:eastAsia="等线" w:cs="Arial"/>
          <w:sz w:val="22"/>
        </w:rPr>
        <w:t>Ghi đè nội dung file tạm rồi chạy process -&gt; né đc các anti virus</w:t>
      </w:r>
    </w:p>
    <w:p w14:paraId="1CEC89BA">
      <w:pPr>
        <w:spacing w:before="120" w:after="120" w:line="288" w:lineRule="auto"/>
        <w:ind w:left="0"/>
        <w:jc w:val="left"/>
      </w:pPr>
      <w:r>
        <w:rPr>
          <w:rFonts w:ascii="Arial" w:hAnsi="Arial" w:eastAsia="等线" w:cs="Arial"/>
          <w:sz w:val="22"/>
        </w:rPr>
        <w:t>Process Ghosting:</w:t>
      </w:r>
    </w:p>
    <w:p w14:paraId="640562C9">
      <w:pPr>
        <w:numPr>
          <w:ilvl w:val="0"/>
          <w:numId w:val="301"/>
        </w:numPr>
        <w:spacing w:before="120" w:after="120" w:line="288" w:lineRule="auto"/>
        <w:ind w:left="0"/>
        <w:jc w:val="left"/>
      </w:pPr>
      <w:r>
        <w:rPr>
          <w:rFonts w:ascii="Arial" w:hAnsi="Arial" w:eastAsia="等线" w:cs="Arial"/>
          <w:sz w:val="22"/>
        </w:rPr>
        <w:t>Ko để lại file thực thi độc hại trên đĩa, tạo ra process từ file đã bị xóa, làm disk scanning ko phát hiện đc</w:t>
      </w:r>
    </w:p>
    <w:p w14:paraId="7889A2E5">
      <w:pPr>
        <w:spacing w:before="120" w:after="120" w:line="288" w:lineRule="auto"/>
        <w:ind w:left="0"/>
        <w:jc w:val="left"/>
      </w:pPr>
      <w:r>
        <w:rPr>
          <w:rFonts w:ascii="Arial" w:hAnsi="Arial" w:eastAsia="等线" w:cs="Arial"/>
          <w:sz w:val="22"/>
        </w:rPr>
        <w:t>Process Doppelgänging:</w:t>
      </w:r>
    </w:p>
    <w:p w14:paraId="43F30851">
      <w:pPr>
        <w:numPr>
          <w:ilvl w:val="0"/>
          <w:numId w:val="302"/>
        </w:numPr>
        <w:spacing w:before="120" w:after="120" w:line="288" w:lineRule="auto"/>
        <w:ind w:left="0"/>
        <w:jc w:val="left"/>
      </w:pPr>
      <w:r>
        <w:rPr>
          <w:rFonts w:ascii="Arial" w:hAnsi="Arial" w:eastAsia="等线" w:cs="Arial"/>
          <w:sz w:val="22"/>
        </w:rPr>
        <w:t>Là một kỹ thuật tiêm mã độc cho phép thay thế một tiến trình hợp lệ bằng malware mà không cần ghi ra đĩa</w:t>
      </w:r>
    </w:p>
    <w:p w14:paraId="0B3AF5C8">
      <w:pPr>
        <w:numPr>
          <w:ilvl w:val="0"/>
          <w:numId w:val="303"/>
        </w:numPr>
        <w:spacing w:before="120" w:after="120" w:line="288" w:lineRule="auto"/>
        <w:ind w:left="0"/>
        <w:jc w:val="left"/>
      </w:pPr>
      <w:r>
        <w:rPr>
          <w:rFonts w:ascii="Arial" w:hAnsi="Arial" w:eastAsia="等线" w:cs="Arial"/>
          <w:sz w:val="22"/>
        </w:rPr>
        <w:t>Cơ chế: Tận dụng hệ thống NTFS Transaction (TxF) của Windows để tạo và thực thi một tiến trình chưa từng tồn tại dưới dạng file vật lý</w:t>
      </w:r>
    </w:p>
    <w:p w14:paraId="2F61F6CA">
      <w:pPr>
        <w:numPr>
          <w:ilvl w:val="0"/>
          <w:numId w:val="304"/>
        </w:numPr>
        <w:spacing w:before="120" w:after="120" w:line="288" w:lineRule="auto"/>
        <w:ind w:left="453"/>
        <w:jc w:val="left"/>
      </w:pPr>
      <w:r>
        <w:rPr>
          <w:rFonts w:ascii="Arial" w:hAnsi="Arial" w:eastAsia="等线" w:cs="Arial"/>
          <w:sz w:val="22"/>
        </w:rPr>
        <w:t>Ko để lại dấu vết trên đĩa -&gt; antivirus khó phát hiện</w:t>
      </w:r>
    </w:p>
    <w:p w14:paraId="282E3496">
      <w:pPr>
        <w:numPr>
          <w:ilvl w:val="0"/>
          <w:numId w:val="305"/>
        </w:numPr>
        <w:spacing w:before="120" w:after="120" w:line="288" w:lineRule="auto"/>
        <w:ind w:left="453"/>
        <w:jc w:val="left"/>
      </w:pPr>
      <w:r>
        <w:rPr>
          <w:rFonts w:ascii="Arial" w:hAnsi="Arial" w:eastAsia="等线" w:cs="Arial"/>
          <w:sz w:val="22"/>
        </w:rPr>
        <w:t>Ko chỉnh sửa tiến trình hợp lệ -&gt; tránh bị nghi ngờ bởi hành vi</w:t>
      </w:r>
    </w:p>
    <w:p w14:paraId="2690E723">
      <w:pPr>
        <w:numPr>
          <w:ilvl w:val="0"/>
          <w:numId w:val="306"/>
        </w:numPr>
        <w:spacing w:before="120" w:after="120" w:line="288" w:lineRule="auto"/>
        <w:ind w:left="453"/>
        <w:jc w:val="left"/>
      </w:pPr>
      <w:r>
        <w:rPr>
          <w:rFonts w:ascii="Arial" w:hAnsi="Arial" w:eastAsia="等线" w:cs="Arial"/>
          <w:sz w:val="22"/>
        </w:rPr>
        <w:t>Malware ngụy trang thành tiến trình hệ thống hợp pháp như: explorer.exe, svchost.exe</w:t>
      </w:r>
    </w:p>
    <w:p w14:paraId="2EF95E2D">
      <w:pPr>
        <w:numPr>
          <w:ilvl w:val="0"/>
          <w:numId w:val="307"/>
        </w:numPr>
        <w:spacing w:before="120" w:after="120" w:line="288" w:lineRule="auto"/>
        <w:ind w:left="0"/>
        <w:jc w:val="left"/>
      </w:pPr>
      <w:r>
        <w:rPr>
          <w:rFonts w:ascii="Arial" w:hAnsi="Arial" w:eastAsia="等线" w:cs="Arial"/>
          <w:sz w:val="22"/>
        </w:rPr>
        <w:t>Các bước thực hiện:</w:t>
      </w:r>
    </w:p>
    <w:p w14:paraId="620B2027">
      <w:pPr>
        <w:numPr>
          <w:ilvl w:val="0"/>
          <w:numId w:val="308"/>
        </w:numPr>
        <w:spacing w:before="120" w:after="120" w:line="288" w:lineRule="auto"/>
        <w:ind w:left="453"/>
        <w:jc w:val="left"/>
      </w:pPr>
      <w:r>
        <w:rPr>
          <w:rFonts w:ascii="Arial" w:hAnsi="Arial" w:eastAsia="等线" w:cs="Arial"/>
          <w:sz w:val="22"/>
        </w:rPr>
        <w:t>Create NTFS Transaction (TxF) -&gt; Tạo 1 file trong môi trường giao dịch NTFS, file này ẩn khỏi hệ thống</w:t>
      </w:r>
    </w:p>
    <w:p w14:paraId="4BC136C4">
      <w:pPr>
        <w:numPr>
          <w:ilvl w:val="0"/>
          <w:numId w:val="309"/>
        </w:numPr>
        <w:spacing w:before="120" w:after="120" w:line="288" w:lineRule="auto"/>
        <w:ind w:left="453"/>
        <w:jc w:val="left"/>
      </w:pPr>
      <w:r>
        <w:rPr>
          <w:rFonts w:ascii="Arial" w:hAnsi="Arial" w:eastAsia="等线" w:cs="Arial"/>
          <w:sz w:val="22"/>
        </w:rPr>
        <w:t>Inject Malicious Code -&gt; Dùng NtCreateSection() để nạp mã độc vào vùng nhớ file ẩn</w:t>
      </w:r>
    </w:p>
    <w:p w14:paraId="7656929A">
      <w:pPr>
        <w:numPr>
          <w:ilvl w:val="0"/>
          <w:numId w:val="310"/>
        </w:numPr>
        <w:spacing w:before="120" w:after="120" w:line="288" w:lineRule="auto"/>
        <w:ind w:left="453"/>
        <w:jc w:val="left"/>
      </w:pPr>
      <w:r>
        <w:rPr>
          <w:rFonts w:ascii="Arial" w:hAnsi="Arial" w:eastAsia="等线" w:cs="Arial"/>
          <w:sz w:val="22"/>
        </w:rPr>
        <w:t>Rollback Transaction -&gt; Giao dịch NTFS bị hủy -&gt; File ko tồn tại trên đĩa nhưng vùng nhớ của tiến trình chứa malware vẫn còn</w:t>
      </w:r>
    </w:p>
    <w:p w14:paraId="2DC80636">
      <w:pPr>
        <w:numPr>
          <w:ilvl w:val="0"/>
          <w:numId w:val="311"/>
        </w:numPr>
        <w:spacing w:before="120" w:after="120" w:line="288" w:lineRule="auto"/>
        <w:ind w:left="453"/>
        <w:jc w:val="left"/>
      </w:pPr>
      <w:r>
        <w:rPr>
          <w:rFonts w:ascii="Arial" w:hAnsi="Arial" w:eastAsia="等线" w:cs="Arial"/>
          <w:sz w:val="22"/>
        </w:rPr>
        <w:t>Execute Fake Process -&gt; Dùng NtCreateProcessEx() để tạo tiến trình giả từ vùng nhớ đã bị tiêm mã độc</w:t>
      </w:r>
    </w:p>
    <w:p w14:paraId="09D2003B">
      <w:pPr>
        <w:spacing w:before="120" w:after="120" w:line="288" w:lineRule="auto"/>
        <w:ind w:left="453"/>
        <w:jc w:val="left"/>
      </w:pPr>
      <w:r>
        <w:rPr>
          <w:rFonts w:ascii="Arial" w:hAnsi="Arial" w:eastAsia="等线" w:cs="Arial"/>
          <w:sz w:val="22"/>
        </w:rPr>
        <w:t>=&gt; Mã độc chạy mà ko cần file thật, ko để lại dấu vết, khó phát hiện</w:t>
      </w:r>
    </w:p>
    <w:p w14:paraId="4BACFC70">
      <w:pPr>
        <w:numPr>
          <w:ilvl w:val="0"/>
          <w:numId w:val="312"/>
        </w:numPr>
        <w:spacing w:before="120" w:after="120" w:line="288" w:lineRule="auto"/>
        <w:ind w:left="0"/>
        <w:jc w:val="left"/>
      </w:pPr>
      <w:r>
        <w:rPr>
          <w:rFonts w:ascii="Arial" w:hAnsi="Arial" w:eastAsia="等线" w:cs="Arial"/>
          <w:sz w:val="22"/>
        </w:rPr>
        <w:t>Cách phát hiện và phòng chống</w:t>
      </w:r>
    </w:p>
    <w:p w14:paraId="6B94B334">
      <w:pPr>
        <w:numPr>
          <w:ilvl w:val="0"/>
          <w:numId w:val="313"/>
        </w:numPr>
        <w:spacing w:before="120" w:after="120" w:line="288" w:lineRule="auto"/>
        <w:ind w:left="453"/>
        <w:jc w:val="left"/>
      </w:pPr>
      <w:r>
        <w:rPr>
          <w:rFonts w:ascii="Arial" w:hAnsi="Arial" w:eastAsia="等线" w:cs="Arial"/>
          <w:sz w:val="22"/>
        </w:rPr>
        <w:t>Công cụ phát hiện:</w:t>
      </w:r>
    </w:p>
    <w:p w14:paraId="2C1F03F4">
      <w:pPr>
        <w:numPr>
          <w:ilvl w:val="0"/>
          <w:numId w:val="314"/>
        </w:numPr>
        <w:spacing w:before="120" w:after="120" w:line="288" w:lineRule="auto"/>
        <w:ind w:left="907"/>
        <w:jc w:val="left"/>
      </w:pPr>
      <w:r>
        <w:rPr>
          <w:rFonts w:ascii="Arial" w:hAnsi="Arial" w:eastAsia="等线" w:cs="Arial"/>
          <w:sz w:val="22"/>
        </w:rPr>
        <w:t>Volatility – phân tích bộ nhớ tiến trình.</w:t>
      </w:r>
    </w:p>
    <w:p w14:paraId="655FC193">
      <w:pPr>
        <w:numPr>
          <w:ilvl w:val="0"/>
          <w:numId w:val="315"/>
        </w:numPr>
        <w:spacing w:before="120" w:after="120" w:line="288" w:lineRule="auto"/>
        <w:ind w:left="907"/>
        <w:jc w:val="left"/>
      </w:pPr>
      <w:r>
        <w:rPr>
          <w:rFonts w:ascii="Arial" w:hAnsi="Arial" w:eastAsia="等线" w:cs="Arial"/>
          <w:sz w:val="22"/>
        </w:rPr>
        <w:t>YARA rules – quét hành vi tiến trình bất thường.</w:t>
      </w:r>
    </w:p>
    <w:p w14:paraId="339B70C4">
      <w:pPr>
        <w:numPr>
          <w:ilvl w:val="0"/>
          <w:numId w:val="316"/>
        </w:numPr>
        <w:spacing w:before="120" w:after="120" w:line="288" w:lineRule="auto"/>
        <w:ind w:left="907"/>
        <w:jc w:val="left"/>
      </w:pPr>
      <w:r>
        <w:rPr>
          <w:rFonts w:ascii="Arial" w:hAnsi="Arial" w:eastAsia="等线" w:cs="Arial"/>
          <w:sz w:val="22"/>
        </w:rPr>
        <w:t>Moneta (Memory Scanner) – xác định hành vi tiêm mã độc.</w:t>
      </w:r>
    </w:p>
    <w:p w14:paraId="3353EA0D">
      <w:pPr>
        <w:numPr>
          <w:ilvl w:val="0"/>
          <w:numId w:val="317"/>
        </w:numPr>
        <w:spacing w:before="120" w:after="120" w:line="288" w:lineRule="auto"/>
        <w:ind w:left="453"/>
        <w:jc w:val="left"/>
      </w:pPr>
      <w:r>
        <w:rPr>
          <w:rFonts w:ascii="Arial" w:hAnsi="Arial" w:eastAsia="等线" w:cs="Arial"/>
          <w:sz w:val="22"/>
        </w:rPr>
        <w:t xml:space="preserve"> Biện pháp phòng chống:</w:t>
      </w:r>
    </w:p>
    <w:p w14:paraId="6BFF420B">
      <w:pPr>
        <w:numPr>
          <w:ilvl w:val="0"/>
          <w:numId w:val="318"/>
        </w:numPr>
        <w:spacing w:before="120" w:after="120" w:line="288" w:lineRule="auto"/>
        <w:ind w:left="907"/>
        <w:jc w:val="left"/>
      </w:pPr>
      <w:r>
        <w:rPr>
          <w:rFonts w:ascii="Arial" w:hAnsi="Arial" w:eastAsia="等线" w:cs="Arial"/>
          <w:sz w:val="22"/>
        </w:rPr>
        <w:t>Tắt hỗ trợ NTFS Transactions nếu không cần thiết.</w:t>
      </w:r>
    </w:p>
    <w:p w14:paraId="7AB52A10">
      <w:pPr>
        <w:numPr>
          <w:ilvl w:val="0"/>
          <w:numId w:val="319"/>
        </w:numPr>
        <w:spacing w:before="120" w:after="120" w:line="288" w:lineRule="auto"/>
        <w:ind w:left="907"/>
        <w:jc w:val="left"/>
      </w:pPr>
      <w:r>
        <w:rPr>
          <w:rFonts w:ascii="Arial" w:hAnsi="Arial" w:eastAsia="等线" w:cs="Arial"/>
          <w:sz w:val="22"/>
        </w:rPr>
        <w:t>Giám sát tiến trình sử dụng NTFS Transaction.</w:t>
      </w:r>
    </w:p>
    <w:p w14:paraId="52D2DCC0">
      <w:pPr>
        <w:numPr>
          <w:ilvl w:val="0"/>
          <w:numId w:val="320"/>
        </w:numPr>
        <w:spacing w:before="120" w:after="120" w:line="288" w:lineRule="auto"/>
        <w:ind w:left="907"/>
        <w:jc w:val="left"/>
      </w:pPr>
      <w:r>
        <w:rPr>
          <w:rFonts w:ascii="Arial" w:hAnsi="Arial" w:eastAsia="等线" w:cs="Arial"/>
          <w:sz w:val="22"/>
        </w:rPr>
        <w:t>Dùng công cụ forensics chuyên dụng để phát hiện hành vi tiêm mã.</w:t>
      </w:r>
    </w:p>
    <w:p w14:paraId="1280B158">
      <w:pPr>
        <w:spacing w:before="120" w:after="120" w:line="288" w:lineRule="auto"/>
        <w:ind w:left="0"/>
        <w:jc w:val="left"/>
      </w:pPr>
      <w:r>
        <w:rPr>
          <w:rFonts w:ascii="Arial" w:hAnsi="Arial" w:eastAsia="等线" w:cs="Arial"/>
          <w:sz w:val="22"/>
        </w:rPr>
        <w:t>Environmental Keying -&gt; Chỉ kích hoạt mã độc khi chạy trong môi trường cụ thể theo điều kiện có sẵn</w:t>
      </w:r>
    </w:p>
    <w:p w14:paraId="58AF238B">
      <w:pPr>
        <w:numPr>
          <w:ilvl w:val="0"/>
          <w:numId w:val="321"/>
        </w:numPr>
        <w:spacing w:before="120" w:after="120" w:line="288" w:lineRule="auto"/>
        <w:ind w:left="0"/>
        <w:jc w:val="left"/>
      </w:pPr>
      <w:r>
        <w:rPr>
          <w:rFonts w:ascii="Arial" w:hAnsi="Arial" w:eastAsia="等线" w:cs="Arial"/>
          <w:sz w:val="22"/>
        </w:rPr>
        <w:t>Tránh phân tích, chỉ tấn công mục tiêu đã chọn, tránh bị phát hiện sớm</w:t>
      </w:r>
    </w:p>
    <w:p w14:paraId="79B192ED">
      <w:pPr>
        <w:numPr>
          <w:ilvl w:val="0"/>
          <w:numId w:val="322"/>
        </w:numPr>
        <w:spacing w:before="120" w:after="120" w:line="288" w:lineRule="auto"/>
        <w:ind w:left="0"/>
        <w:jc w:val="left"/>
      </w:pPr>
      <w:r>
        <w:rPr>
          <w:rFonts w:ascii="Arial" w:hAnsi="Arial" w:eastAsia="等线" w:cs="Arial"/>
          <w:sz w:val="22"/>
        </w:rPr>
        <w:t>Nguyên lý: Malware kiểm tra môi trường, nếu đúng điều kiện thì chạy, sai thì ko làm gì</w:t>
      </w:r>
    </w:p>
    <w:p w14:paraId="6D70A55D">
      <w:pPr>
        <w:spacing w:before="120" w:after="120" w:line="288" w:lineRule="auto"/>
        <w:ind w:left="0"/>
        <w:jc w:val="left"/>
      </w:pPr>
    </w:p>
    <w:p w14:paraId="1276F7C7">
      <w:pPr>
        <w:spacing w:before="380" w:after="140" w:line="288" w:lineRule="auto"/>
        <w:ind w:left="0"/>
        <w:jc w:val="left"/>
        <w:outlineLvl w:val="0"/>
      </w:pPr>
      <w:bookmarkStart w:id="6" w:name="heading_6"/>
      <w:r>
        <w:rPr>
          <w:rFonts w:ascii="Arial" w:hAnsi="Arial" w:eastAsia="等线" w:cs="Arial"/>
          <w:color w:val="3370FF"/>
          <w:sz w:val="36"/>
        </w:rPr>
        <w:t xml:space="preserve">1. </w:t>
      </w:r>
      <w:r>
        <w:rPr>
          <w:rFonts w:ascii="Arial" w:hAnsi="Arial" w:eastAsia="等线" w:cs="Arial"/>
          <w:b/>
          <w:sz w:val="36"/>
        </w:rPr>
        <w:t>Computer Worm:</w:t>
      </w:r>
      <w:bookmarkEnd w:id="6"/>
    </w:p>
    <w:p w14:paraId="5B5713A4">
      <w:pPr>
        <w:spacing w:before="120" w:after="120" w:line="288" w:lineRule="auto"/>
        <w:ind w:left="0"/>
        <w:jc w:val="left"/>
      </w:pPr>
      <w:r>
        <w:rPr>
          <w:rFonts w:ascii="Arial" w:hAnsi="Arial" w:eastAsia="等线" w:cs="Arial"/>
          <w:sz w:val="22"/>
        </w:rPr>
        <w:t>Worm là malware có khả năng tự nhân bản và tự lan truyền mà không cần tệp host hoặc tương tác người dùng, khác với virus truyền thống:</w:t>
      </w:r>
    </w:p>
    <w:p w14:paraId="14453047">
      <w:pPr>
        <w:numPr>
          <w:ilvl w:val="0"/>
          <w:numId w:val="323"/>
        </w:numPr>
        <w:spacing w:before="120" w:after="120" w:line="288" w:lineRule="auto"/>
        <w:ind w:left="0"/>
        <w:jc w:val="left"/>
      </w:pPr>
      <w:r>
        <w:rPr>
          <w:rFonts w:ascii="Arial" w:hAnsi="Arial" w:eastAsia="等线" w:cs="Arial"/>
          <w:sz w:val="22"/>
        </w:rPr>
        <w:t>Propagation using vulnerabilities</w:t>
      </w:r>
    </w:p>
    <w:p w14:paraId="5ED2631E">
      <w:pPr>
        <w:numPr>
          <w:ilvl w:val="0"/>
          <w:numId w:val="324"/>
        </w:numPr>
        <w:spacing w:before="120" w:after="120" w:line="288" w:lineRule="auto"/>
        <w:ind w:left="453"/>
        <w:jc w:val="left"/>
      </w:pPr>
      <w:r>
        <w:rPr>
          <w:rFonts w:ascii="Arial" w:hAnsi="Arial" w:eastAsia="等线" w:cs="Arial"/>
          <w:sz w:val="22"/>
        </w:rPr>
        <w:t>Tận dụng lỗ hổng bảo mật trong phần mềm, dịch vụ hoặc giao thức để xâm nhập và phát tán sang hệ thống khác</w:t>
      </w:r>
    </w:p>
    <w:p w14:paraId="6B930625">
      <w:pPr>
        <w:numPr>
          <w:ilvl w:val="0"/>
          <w:numId w:val="325"/>
        </w:numPr>
        <w:spacing w:before="120" w:after="120" w:line="288" w:lineRule="auto"/>
        <w:ind w:left="453"/>
        <w:jc w:val="left"/>
      </w:pPr>
      <w:r>
        <w:rPr>
          <w:rFonts w:ascii="Arial" w:hAnsi="Arial" w:eastAsia="等线" w:cs="Arial"/>
          <w:sz w:val="22"/>
        </w:rPr>
        <w:t>Không cần sự cho phép hành động của người dùng</w:t>
      </w:r>
    </w:p>
    <w:p w14:paraId="52719340">
      <w:pPr>
        <w:numPr>
          <w:ilvl w:val="0"/>
          <w:numId w:val="326"/>
        </w:numPr>
        <w:spacing w:before="120" w:after="120" w:line="288" w:lineRule="auto"/>
        <w:ind w:left="0"/>
        <w:jc w:val="left"/>
      </w:pPr>
      <w:r>
        <w:rPr>
          <w:rFonts w:ascii="Arial" w:hAnsi="Arial" w:eastAsia="等线" w:cs="Arial"/>
          <w:sz w:val="22"/>
        </w:rPr>
        <w:t>Self-propagating:</w:t>
      </w:r>
    </w:p>
    <w:p w14:paraId="7AA316FB">
      <w:pPr>
        <w:numPr>
          <w:ilvl w:val="0"/>
          <w:numId w:val="327"/>
        </w:numPr>
        <w:spacing w:before="120" w:after="120" w:line="288" w:lineRule="auto"/>
        <w:ind w:left="453"/>
        <w:jc w:val="left"/>
      </w:pPr>
      <w:r>
        <w:rPr>
          <w:rFonts w:ascii="Arial" w:hAnsi="Arial" w:eastAsia="等线" w:cs="Arial"/>
          <w:sz w:val="22"/>
        </w:rPr>
        <w:t>Worm có thể tự lây lan từ máy này sang máy khác mà không cần đính kèm file thực thi nào</w:t>
      </w:r>
    </w:p>
    <w:p w14:paraId="47DFD769">
      <w:pPr>
        <w:numPr>
          <w:ilvl w:val="0"/>
          <w:numId w:val="328"/>
        </w:numPr>
        <w:spacing w:before="120" w:after="120" w:line="288" w:lineRule="auto"/>
        <w:ind w:left="453"/>
        <w:jc w:val="left"/>
      </w:pPr>
      <w:r>
        <w:rPr>
          <w:rFonts w:ascii="Arial" w:hAnsi="Arial" w:eastAsia="等线" w:cs="Arial"/>
          <w:sz w:val="22"/>
        </w:rPr>
        <w:t>Khác với virus (cần file host để ký sinh), worm thường di chuyển qua mạng còn virus thì ẩn trong file local</w:t>
      </w:r>
    </w:p>
    <w:p w14:paraId="0D08E1C9">
      <w:pPr>
        <w:numPr>
          <w:ilvl w:val="0"/>
          <w:numId w:val="329"/>
        </w:numPr>
        <w:spacing w:before="120" w:after="120" w:line="288" w:lineRule="auto"/>
        <w:ind w:left="0"/>
        <w:jc w:val="left"/>
      </w:pPr>
      <w:r>
        <w:rPr>
          <w:rFonts w:ascii="Arial" w:hAnsi="Arial" w:eastAsia="等线" w:cs="Arial"/>
          <w:sz w:val="22"/>
        </w:rPr>
        <w:t>Self-replicating:</w:t>
      </w:r>
    </w:p>
    <w:p w14:paraId="2D7E84C7">
      <w:pPr>
        <w:numPr>
          <w:ilvl w:val="0"/>
          <w:numId w:val="330"/>
        </w:numPr>
        <w:spacing w:before="120" w:after="120" w:line="288" w:lineRule="auto"/>
        <w:ind w:left="453"/>
        <w:jc w:val="left"/>
      </w:pPr>
      <w:r>
        <w:rPr>
          <w:rFonts w:ascii="Arial" w:hAnsi="Arial" w:eastAsia="等线" w:cs="Arial"/>
          <w:sz w:val="22"/>
        </w:rPr>
        <w:t>Worm có khả năng tạo ra các bản sao của chính nó ở các máy bị nhiễm</w:t>
      </w:r>
    </w:p>
    <w:p w14:paraId="4BE98B96">
      <w:pPr>
        <w:numPr>
          <w:ilvl w:val="0"/>
          <w:numId w:val="331"/>
        </w:numPr>
        <w:spacing w:before="120" w:after="120" w:line="288" w:lineRule="auto"/>
        <w:ind w:left="453"/>
        <w:jc w:val="left"/>
      </w:pPr>
      <w:r>
        <w:rPr>
          <w:rFonts w:ascii="Arial" w:hAnsi="Arial" w:eastAsia="等线" w:cs="Arial"/>
          <w:sz w:val="22"/>
        </w:rPr>
        <w:t>Sau khi xâm nhập, nó tiếp tục tìm mục tiêu mới và lặp lại</w:t>
      </w:r>
    </w:p>
    <w:p w14:paraId="2A1F47FB">
      <w:pPr>
        <w:numPr>
          <w:ilvl w:val="0"/>
          <w:numId w:val="332"/>
        </w:numPr>
        <w:spacing w:before="120" w:after="120" w:line="288" w:lineRule="auto"/>
        <w:ind w:left="0"/>
        <w:jc w:val="left"/>
      </w:pPr>
      <w:r>
        <w:rPr>
          <w:rFonts w:ascii="Arial" w:hAnsi="Arial" w:eastAsia="等线" w:cs="Arial"/>
          <w:sz w:val="22"/>
        </w:rPr>
        <w:t>Internet-friendly:</w:t>
      </w:r>
    </w:p>
    <w:p w14:paraId="2A514578">
      <w:pPr>
        <w:numPr>
          <w:ilvl w:val="0"/>
          <w:numId w:val="333"/>
        </w:numPr>
        <w:spacing w:before="120" w:after="120" w:line="288" w:lineRule="auto"/>
        <w:ind w:left="453"/>
        <w:jc w:val="left"/>
      </w:pPr>
      <w:r>
        <w:rPr>
          <w:rFonts w:ascii="Arial" w:hAnsi="Arial" w:eastAsia="等线" w:cs="Arial"/>
          <w:sz w:val="22"/>
        </w:rPr>
        <w:t>Internet giao tiếp mở giúp worm dễ lây lan</w:t>
      </w:r>
    </w:p>
    <w:p w14:paraId="071CC66D">
      <w:pPr>
        <w:numPr>
          <w:ilvl w:val="0"/>
          <w:numId w:val="334"/>
        </w:numPr>
        <w:spacing w:before="120" w:after="120" w:line="288" w:lineRule="auto"/>
        <w:ind w:left="453"/>
        <w:jc w:val="left"/>
      </w:pPr>
      <w:r>
        <w:rPr>
          <w:rFonts w:ascii="Arial" w:hAnsi="Arial" w:eastAsia="等线" w:cs="Arial"/>
          <w:sz w:val="22"/>
        </w:rPr>
        <w:t>Worm như Code Red, Slammer lây lan toàn cầu chỉ trong vài giờ</w:t>
      </w:r>
    </w:p>
    <w:p w14:paraId="784A9E70">
      <w:pPr>
        <w:spacing w:before="120" w:after="120" w:line="288" w:lineRule="auto"/>
        <w:ind w:left="0"/>
        <w:jc w:val="left"/>
      </w:pPr>
      <w:r>
        <w:rPr>
          <w:rFonts w:ascii="Arial" w:hAnsi="Arial" w:eastAsia="等线" w:cs="Arial"/>
          <w:sz w:val="22"/>
        </w:rPr>
        <w:t>Classification of Worms</w:t>
      </w:r>
    </w:p>
    <w:p w14:paraId="7CBE59F3">
      <w:pPr>
        <w:numPr>
          <w:ilvl w:val="0"/>
          <w:numId w:val="335"/>
        </w:numPr>
        <w:spacing w:before="120" w:after="120" w:line="288" w:lineRule="auto"/>
        <w:ind w:left="0"/>
        <w:jc w:val="left"/>
      </w:pPr>
      <w:r>
        <w:rPr>
          <w:rFonts w:ascii="Arial" w:hAnsi="Arial" w:eastAsia="等线" w:cs="Arial"/>
          <w:sz w:val="22"/>
        </w:rPr>
        <w:t>Target Discovery: Bước đầu tiên trong chu kỳ hoạt động, Worm sẽ scan địa chỉ IP, Danh sách mạng cục bộ, danh bạ email, kết nối đã biết để tìm thiết bị có thể khai thác</w:t>
      </w:r>
      <w:bookmarkStart w:id="11" w:name="_GoBack"/>
      <w:bookmarkEnd w:id="11"/>
    </w:p>
    <w:p w14:paraId="0753A3C8">
      <w:pPr>
        <w:numPr>
          <w:ilvl w:val="0"/>
          <w:numId w:val="336"/>
        </w:numPr>
        <w:spacing w:before="120" w:after="120" w:line="288" w:lineRule="auto"/>
        <w:ind w:left="0"/>
        <w:jc w:val="left"/>
      </w:pPr>
      <w:r>
        <w:rPr>
          <w:rFonts w:ascii="Arial" w:hAnsi="Arial" w:eastAsia="等线" w:cs="Arial"/>
          <w:sz w:val="22"/>
        </w:rPr>
        <w:t>Carrier: Cách worm chuyển bản sao của mình qua hệ thống mục tiêu như truyền qua protocol (TCP/UDP, SMB, HTTP), truyền qua file trong email, USB, lỗ hổng dịch vụ của OS (RCE, BOF)</w:t>
      </w:r>
    </w:p>
    <w:p w14:paraId="3CC4F680">
      <w:pPr>
        <w:numPr>
          <w:ilvl w:val="0"/>
          <w:numId w:val="337"/>
        </w:numPr>
        <w:spacing w:before="120" w:after="120" w:line="288" w:lineRule="auto"/>
        <w:ind w:left="0"/>
        <w:jc w:val="left"/>
      </w:pPr>
      <w:r>
        <w:rPr>
          <w:rFonts w:ascii="Arial" w:hAnsi="Arial" w:eastAsia="等线" w:cs="Arial"/>
          <w:sz w:val="22"/>
        </w:rPr>
        <w:t>Activation: Cách worm thực thi trên thiết bị lây nhiễm</w:t>
      </w:r>
    </w:p>
    <w:p w14:paraId="7F8A81F1">
      <w:pPr>
        <w:numPr>
          <w:ilvl w:val="0"/>
          <w:numId w:val="338"/>
        </w:numPr>
        <w:spacing w:before="120" w:after="120" w:line="288" w:lineRule="auto"/>
        <w:ind w:left="453"/>
        <w:jc w:val="left"/>
      </w:pPr>
      <w:r>
        <w:rPr>
          <w:rFonts w:ascii="Arial" w:hAnsi="Arial" w:eastAsia="等线" w:cs="Arial"/>
          <w:sz w:val="22"/>
        </w:rPr>
        <w:t>Vô tình chạy file</w:t>
      </w:r>
    </w:p>
    <w:p w14:paraId="1354589F">
      <w:pPr>
        <w:numPr>
          <w:ilvl w:val="0"/>
          <w:numId w:val="339"/>
        </w:numPr>
        <w:spacing w:before="120" w:after="120" w:line="288" w:lineRule="auto"/>
        <w:ind w:left="453"/>
        <w:jc w:val="left"/>
      </w:pPr>
      <w:r>
        <w:rPr>
          <w:rFonts w:ascii="Arial" w:hAnsi="Arial" w:eastAsia="等线" w:cs="Arial"/>
          <w:sz w:val="22"/>
        </w:rPr>
        <w:t>Tự động thực thi qua lỗ hổng bảo mật</w:t>
      </w:r>
    </w:p>
    <w:p w14:paraId="26323D56">
      <w:pPr>
        <w:numPr>
          <w:ilvl w:val="0"/>
          <w:numId w:val="340"/>
        </w:numPr>
        <w:spacing w:before="120" w:after="120" w:line="288" w:lineRule="auto"/>
        <w:ind w:left="453"/>
        <w:jc w:val="left"/>
      </w:pPr>
      <w:r>
        <w:rPr>
          <w:rFonts w:ascii="Arial" w:hAnsi="Arial" w:eastAsia="等线" w:cs="Arial"/>
          <w:sz w:val="22"/>
        </w:rPr>
        <w:t>Chạy khi vừa khởi động máy</w:t>
      </w:r>
    </w:p>
    <w:p w14:paraId="50BD72CD">
      <w:pPr>
        <w:numPr>
          <w:ilvl w:val="0"/>
          <w:numId w:val="341"/>
        </w:numPr>
        <w:spacing w:before="120" w:after="120" w:line="288" w:lineRule="auto"/>
        <w:ind w:left="453"/>
        <w:jc w:val="left"/>
      </w:pPr>
      <w:r>
        <w:rPr>
          <w:rFonts w:ascii="Arial" w:hAnsi="Arial" w:eastAsia="等线" w:cs="Arial"/>
          <w:sz w:val="22"/>
        </w:rPr>
        <w:t>Trigger qua network connection</w:t>
      </w:r>
    </w:p>
    <w:p w14:paraId="6F7B26E6">
      <w:pPr>
        <w:numPr>
          <w:ilvl w:val="0"/>
          <w:numId w:val="342"/>
        </w:numPr>
        <w:spacing w:before="120" w:after="120" w:line="288" w:lineRule="auto"/>
        <w:ind w:left="0"/>
        <w:jc w:val="left"/>
      </w:pPr>
      <w:r>
        <w:rPr>
          <w:rFonts w:ascii="Arial" w:hAnsi="Arial" w:eastAsia="等线" w:cs="Arial"/>
          <w:sz w:val="22"/>
        </w:rPr>
        <w:t>Payloads: Là mục tiêu hoặc tác động của worm sau khi lây nhiễm thành công</w:t>
      </w:r>
    </w:p>
    <w:p w14:paraId="20ADAB8E">
      <w:pPr>
        <w:numPr>
          <w:ilvl w:val="0"/>
          <w:numId w:val="343"/>
        </w:numPr>
        <w:spacing w:before="120" w:after="120" w:line="288" w:lineRule="auto"/>
        <w:ind w:left="453"/>
        <w:jc w:val="left"/>
      </w:pPr>
      <w:r>
        <w:rPr>
          <w:rFonts w:ascii="Arial" w:hAnsi="Arial" w:eastAsia="等线" w:cs="Arial"/>
          <w:sz w:val="22"/>
        </w:rPr>
        <w:t>Tải phần mềm độc hại</w:t>
      </w:r>
    </w:p>
    <w:p w14:paraId="152355B1">
      <w:pPr>
        <w:numPr>
          <w:ilvl w:val="0"/>
          <w:numId w:val="344"/>
        </w:numPr>
        <w:spacing w:before="120" w:after="120" w:line="288" w:lineRule="auto"/>
        <w:ind w:left="453"/>
        <w:jc w:val="left"/>
      </w:pPr>
      <w:r>
        <w:rPr>
          <w:rFonts w:ascii="Arial" w:hAnsi="Arial" w:eastAsia="等线" w:cs="Arial"/>
          <w:sz w:val="22"/>
        </w:rPr>
        <w:t>Cài backdoor</w:t>
      </w:r>
    </w:p>
    <w:p w14:paraId="2C1D6BE2">
      <w:pPr>
        <w:numPr>
          <w:ilvl w:val="0"/>
          <w:numId w:val="345"/>
        </w:numPr>
        <w:spacing w:before="120" w:after="120" w:line="288" w:lineRule="auto"/>
        <w:ind w:left="453"/>
        <w:jc w:val="left"/>
      </w:pPr>
      <w:r>
        <w:rPr>
          <w:rFonts w:ascii="Arial" w:hAnsi="Arial" w:eastAsia="等线" w:cs="Arial"/>
          <w:sz w:val="22"/>
        </w:rPr>
        <w:t>Đánh cắp data</w:t>
      </w:r>
    </w:p>
    <w:p w14:paraId="70AF41F2">
      <w:pPr>
        <w:numPr>
          <w:ilvl w:val="0"/>
          <w:numId w:val="346"/>
        </w:numPr>
        <w:spacing w:before="120" w:after="120" w:line="288" w:lineRule="auto"/>
        <w:ind w:left="453"/>
        <w:jc w:val="left"/>
      </w:pPr>
      <w:r>
        <w:rPr>
          <w:rFonts w:ascii="Arial" w:hAnsi="Arial" w:eastAsia="等线" w:cs="Arial"/>
          <w:sz w:val="22"/>
        </w:rPr>
        <w:t>DoS</w:t>
      </w:r>
    </w:p>
    <w:p w14:paraId="633D8F86">
      <w:pPr>
        <w:numPr>
          <w:ilvl w:val="0"/>
          <w:numId w:val="347"/>
        </w:numPr>
        <w:spacing w:before="120" w:after="120" w:line="288" w:lineRule="auto"/>
        <w:ind w:left="453"/>
        <w:jc w:val="left"/>
      </w:pPr>
      <w:r>
        <w:rPr>
          <w:rFonts w:ascii="Arial" w:hAnsi="Arial" w:eastAsia="等线" w:cs="Arial"/>
          <w:sz w:val="22"/>
        </w:rPr>
        <w:t>Botnet</w:t>
      </w:r>
    </w:p>
    <w:p w14:paraId="0981E980">
      <w:pPr>
        <w:spacing w:before="120" w:after="120" w:line="288" w:lineRule="auto"/>
        <w:ind w:left="0"/>
        <w:jc w:val="left"/>
      </w:pPr>
    </w:p>
    <w:p w14:paraId="421A1CB0">
      <w:pPr>
        <w:spacing w:before="120" w:after="120" w:line="288" w:lineRule="auto"/>
        <w:ind w:left="0"/>
        <w:jc w:val="left"/>
      </w:pPr>
      <w:r>
        <w:rPr>
          <w:rFonts w:ascii="Arial" w:hAnsi="Arial" w:eastAsia="等线" w:cs="Arial"/>
          <w:b/>
          <w:sz w:val="22"/>
        </w:rPr>
        <w:t>Target Discovery</w:t>
      </w:r>
    </w:p>
    <w:p w14:paraId="0E90D325">
      <w:pPr>
        <w:spacing w:before="120" w:after="120" w:line="288" w:lineRule="auto"/>
        <w:ind w:left="0"/>
        <w:jc w:val="left"/>
      </w:pPr>
      <w:r>
        <w:rPr>
          <w:rFonts w:ascii="Arial" w:hAnsi="Arial" w:eastAsia="等线" w:cs="Arial"/>
          <w:sz w:val="22"/>
        </w:rPr>
        <w:t>Giai đoạn đầu tiên trong chu trình hoạt động của 1 worm, tìm kiếm các máy tính để lây nhiễm, khám phá mục tiêu được thực hiện theo nhiều cách</w:t>
      </w:r>
    </w:p>
    <w:p w14:paraId="3DE8C292">
      <w:pPr>
        <w:spacing w:before="120" w:after="120" w:line="288" w:lineRule="auto"/>
        <w:ind w:left="0"/>
        <w:jc w:val="left"/>
      </w:pPr>
      <w:r>
        <w:rPr>
          <w:rFonts w:ascii="Arial" w:hAnsi="Arial" w:eastAsia="等线" w:cs="Arial"/>
          <w:sz w:val="22"/>
        </w:rPr>
        <w:t>Các phương pháp Target Discovery:</w:t>
      </w:r>
    </w:p>
    <w:p w14:paraId="63BF04F7">
      <w:pPr>
        <w:numPr>
          <w:ilvl w:val="0"/>
          <w:numId w:val="348"/>
        </w:numPr>
        <w:spacing w:before="120" w:after="120" w:line="288" w:lineRule="auto"/>
        <w:ind w:left="0"/>
        <w:jc w:val="left"/>
      </w:pPr>
      <w:r>
        <w:rPr>
          <w:rFonts w:ascii="Arial" w:hAnsi="Arial" w:eastAsia="等线" w:cs="Arial"/>
          <w:sz w:val="22"/>
        </w:rPr>
        <w:t>Pre-generated Target Lists (Danh sách mục tiêu tạo sẵn)</w:t>
      </w:r>
    </w:p>
    <w:p w14:paraId="6196BA8B">
      <w:pPr>
        <w:numPr>
          <w:ilvl w:val="0"/>
          <w:numId w:val="349"/>
        </w:numPr>
        <w:spacing w:before="120" w:after="120" w:line="288" w:lineRule="auto"/>
        <w:ind w:left="453"/>
        <w:jc w:val="left"/>
      </w:pPr>
      <w:r>
        <w:rPr>
          <w:rFonts w:ascii="Arial" w:hAnsi="Arial" w:eastAsia="等线" w:cs="Arial"/>
          <w:sz w:val="22"/>
        </w:rPr>
        <w:t>Attacker chuẩn bị ds địa chỉ IP hoặc host trước khi phát tán</w:t>
      </w:r>
    </w:p>
    <w:p w14:paraId="67103B6F">
      <w:pPr>
        <w:numPr>
          <w:ilvl w:val="0"/>
          <w:numId w:val="350"/>
        </w:numPr>
        <w:spacing w:before="120" w:after="120" w:line="288" w:lineRule="auto"/>
        <w:ind w:left="453"/>
        <w:jc w:val="left"/>
      </w:pPr>
      <w:r>
        <w:rPr>
          <w:rFonts w:ascii="Arial" w:hAnsi="Arial" w:eastAsia="等线" w:cs="Arial"/>
          <w:sz w:val="22"/>
        </w:rPr>
        <w:t>PP chủ động, dùng cho các cuộc tấn công nhắm mục tiêu</w:t>
      </w:r>
    </w:p>
    <w:p w14:paraId="38D21432">
      <w:pPr>
        <w:numPr>
          <w:ilvl w:val="0"/>
          <w:numId w:val="351"/>
        </w:numPr>
        <w:spacing w:before="120" w:after="120" w:line="288" w:lineRule="auto"/>
        <w:ind w:left="0"/>
        <w:jc w:val="left"/>
      </w:pPr>
      <w:r>
        <w:rPr>
          <w:rFonts w:ascii="Arial" w:hAnsi="Arial" w:eastAsia="等线" w:cs="Arial"/>
          <w:sz w:val="22"/>
        </w:rPr>
        <w:t xml:space="preserve">Internal Target Lists </w:t>
      </w:r>
    </w:p>
    <w:p w14:paraId="51A75B82">
      <w:pPr>
        <w:numPr>
          <w:ilvl w:val="0"/>
          <w:numId w:val="352"/>
        </w:numPr>
        <w:spacing w:before="120" w:after="120" w:line="288" w:lineRule="auto"/>
        <w:ind w:left="453"/>
        <w:jc w:val="left"/>
      </w:pPr>
      <w:r>
        <w:rPr>
          <w:rFonts w:ascii="Arial" w:hAnsi="Arial" w:eastAsia="等线" w:cs="Arial"/>
          <w:sz w:val="22"/>
        </w:rPr>
        <w:t>Worm tự khám phá topology trong LAN</w:t>
      </w:r>
    </w:p>
    <w:p w14:paraId="1C7109EF">
      <w:pPr>
        <w:numPr>
          <w:ilvl w:val="0"/>
          <w:numId w:val="353"/>
        </w:numPr>
        <w:spacing w:before="120" w:after="120" w:line="288" w:lineRule="auto"/>
        <w:ind w:left="453"/>
        <w:jc w:val="left"/>
      </w:pPr>
      <w:r>
        <w:rPr>
          <w:rFonts w:ascii="Arial" w:hAnsi="Arial" w:eastAsia="等线" w:cs="Arial"/>
          <w:sz w:val="22"/>
        </w:rPr>
        <w:t>Khó phát hiện vì ko tạo lưu lượng bất thường</w:t>
      </w:r>
    </w:p>
    <w:p w14:paraId="712C9F66">
      <w:pPr>
        <w:numPr>
          <w:ilvl w:val="0"/>
          <w:numId w:val="354"/>
        </w:numPr>
        <w:spacing w:before="120" w:after="120" w:line="288" w:lineRule="auto"/>
        <w:ind w:left="453"/>
        <w:jc w:val="left"/>
      </w:pPr>
      <w:r>
        <w:rPr>
          <w:rFonts w:ascii="Arial" w:hAnsi="Arial" w:eastAsia="等线" w:cs="Arial"/>
          <w:sz w:val="22"/>
        </w:rPr>
        <w:t xml:space="preserve">Gợi ý rằng worm có hệ thống cảm biến phân tán </w:t>
      </w:r>
    </w:p>
    <w:p w14:paraId="1FEBE7EC">
      <w:pPr>
        <w:numPr>
          <w:ilvl w:val="0"/>
          <w:numId w:val="355"/>
        </w:numPr>
        <w:spacing w:before="120" w:after="120" w:line="288" w:lineRule="auto"/>
        <w:ind w:left="0"/>
        <w:jc w:val="left"/>
      </w:pPr>
      <w:r>
        <w:rPr>
          <w:rFonts w:ascii="Arial" w:hAnsi="Arial" w:eastAsia="等线" w:cs="Arial"/>
          <w:sz w:val="22"/>
        </w:rPr>
        <w:t>Externally Generated Target Lists</w:t>
      </w:r>
    </w:p>
    <w:p w14:paraId="2F9BC1C6">
      <w:pPr>
        <w:numPr>
          <w:ilvl w:val="0"/>
          <w:numId w:val="356"/>
        </w:numPr>
        <w:spacing w:before="120" w:after="120" w:line="288" w:lineRule="auto"/>
        <w:ind w:left="453"/>
        <w:jc w:val="left"/>
      </w:pPr>
      <w:r>
        <w:rPr>
          <w:rFonts w:ascii="Arial" w:hAnsi="Arial" w:eastAsia="等线" w:cs="Arial"/>
          <w:sz w:val="22"/>
        </w:rPr>
        <w:t>Sử dụng meta-server để truy xuất danh sách các máy chủ đang hoạt động. Quét các máy chủ game online có tên trong meta lists</w:t>
      </w:r>
    </w:p>
    <w:p w14:paraId="0A36E1D7">
      <w:pPr>
        <w:numPr>
          <w:ilvl w:val="0"/>
          <w:numId w:val="357"/>
        </w:numPr>
        <w:spacing w:before="120" w:after="120" w:line="288" w:lineRule="auto"/>
        <w:ind w:left="0"/>
        <w:jc w:val="left"/>
      </w:pPr>
      <w:r>
        <w:rPr>
          <w:rFonts w:ascii="Arial" w:hAnsi="Arial" w:eastAsia="等线" w:cs="Arial"/>
          <w:sz w:val="22"/>
        </w:rPr>
        <w:t>Passive Target Discovery</w:t>
      </w:r>
    </w:p>
    <w:p w14:paraId="0DEB6DFC">
      <w:pPr>
        <w:numPr>
          <w:ilvl w:val="0"/>
          <w:numId w:val="358"/>
        </w:numPr>
        <w:spacing w:before="120" w:after="120" w:line="288" w:lineRule="auto"/>
        <w:ind w:left="453"/>
        <w:jc w:val="left"/>
      </w:pPr>
      <w:r>
        <w:rPr>
          <w:rFonts w:ascii="Arial" w:hAnsi="Arial" w:eastAsia="等线" w:cs="Arial"/>
          <w:sz w:val="22"/>
        </w:rPr>
        <w:t>Ko chủ động tìm kiếm, chờ victim liên hệ</w:t>
      </w:r>
    </w:p>
    <w:p w14:paraId="3EFF3EED">
      <w:pPr>
        <w:numPr>
          <w:ilvl w:val="0"/>
          <w:numId w:val="359"/>
        </w:numPr>
        <w:spacing w:before="120" w:after="120" w:line="288" w:lineRule="auto"/>
        <w:ind w:left="453"/>
        <w:jc w:val="left"/>
      </w:pPr>
      <w:r>
        <w:rPr>
          <w:rFonts w:ascii="Arial" w:hAnsi="Arial" w:eastAsia="等线" w:cs="Arial"/>
          <w:sz w:val="22"/>
        </w:rPr>
        <w:t>Dựa vào bahavior người dùng tìm kiếm mục tiêu mới</w:t>
      </w:r>
    </w:p>
    <w:p w14:paraId="3335A131">
      <w:pPr>
        <w:numPr>
          <w:ilvl w:val="0"/>
          <w:numId w:val="360"/>
        </w:numPr>
        <w:spacing w:before="120" w:after="120" w:line="288" w:lineRule="auto"/>
        <w:ind w:left="453"/>
        <w:jc w:val="left"/>
      </w:pPr>
      <w:r>
        <w:rPr>
          <w:rFonts w:ascii="Arial" w:hAnsi="Arial" w:eastAsia="等线" w:cs="Arial"/>
          <w:sz w:val="22"/>
        </w:rPr>
        <w:t>Ko tạo lưu lượng mạng lạ</w:t>
      </w:r>
    </w:p>
    <w:p w14:paraId="0D3EBEF1">
      <w:pPr>
        <w:numPr>
          <w:ilvl w:val="0"/>
          <w:numId w:val="361"/>
        </w:numPr>
        <w:spacing w:before="120" w:after="120" w:line="288" w:lineRule="auto"/>
        <w:ind w:left="453"/>
        <w:jc w:val="left"/>
      </w:pPr>
      <w:r>
        <w:rPr>
          <w:rFonts w:ascii="Arial" w:hAnsi="Arial" w:eastAsia="等线" w:cs="Arial"/>
          <w:sz w:val="22"/>
        </w:rPr>
        <w:t>Ví dụ: Contagion Worms</w:t>
      </w:r>
    </w:p>
    <w:p w14:paraId="6CE1FC8A">
      <w:pPr>
        <w:spacing w:before="120" w:after="120" w:line="288" w:lineRule="auto"/>
        <w:ind w:left="0"/>
        <w:jc w:val="left"/>
      </w:pPr>
      <w:r>
        <w:rPr>
          <w:rFonts w:ascii="Arial" w:hAnsi="Arial" w:eastAsia="等线" w:cs="Arial"/>
          <w:sz w:val="22"/>
        </w:rPr>
        <w:t>PP Scanning Techniques:</w:t>
      </w:r>
    </w:p>
    <w:p w14:paraId="0513194C">
      <w:pPr>
        <w:numPr>
          <w:ilvl w:val="0"/>
          <w:numId w:val="362"/>
        </w:numPr>
        <w:spacing w:before="120" w:after="120" w:line="288" w:lineRule="auto"/>
        <w:ind w:left="0"/>
        <w:jc w:val="left"/>
      </w:pPr>
      <w:r>
        <w:rPr>
          <w:rFonts w:ascii="Arial" w:hAnsi="Arial" w:eastAsia="等线" w:cs="Arial"/>
          <w:sz w:val="22"/>
        </w:rPr>
        <w:t>Sequential scanning (tuần tự):</w:t>
      </w:r>
    </w:p>
    <w:p w14:paraId="24716D40">
      <w:pPr>
        <w:numPr>
          <w:ilvl w:val="0"/>
          <w:numId w:val="363"/>
        </w:numPr>
        <w:spacing w:before="120" w:after="120" w:line="288" w:lineRule="auto"/>
        <w:ind w:left="453"/>
        <w:jc w:val="left"/>
      </w:pPr>
      <w:r>
        <w:rPr>
          <w:rFonts w:ascii="Arial" w:hAnsi="Arial" w:eastAsia="等线" w:cs="Arial"/>
          <w:sz w:val="22"/>
        </w:rPr>
        <w:t>Quét cả địa chỉ IP từ thấp đến cao</w:t>
      </w:r>
    </w:p>
    <w:p w14:paraId="05517F9E">
      <w:pPr>
        <w:numPr>
          <w:ilvl w:val="0"/>
          <w:numId w:val="364"/>
        </w:numPr>
        <w:spacing w:before="120" w:after="120" w:line="288" w:lineRule="auto"/>
        <w:ind w:left="0"/>
        <w:jc w:val="left"/>
      </w:pPr>
      <w:r>
        <w:rPr>
          <w:rFonts w:ascii="Arial" w:hAnsi="Arial" w:eastAsia="等线" w:cs="Arial"/>
          <w:sz w:val="22"/>
        </w:rPr>
        <w:t>Random Scanning (ngẫu nhiên):</w:t>
      </w:r>
    </w:p>
    <w:p w14:paraId="6CAB5087">
      <w:pPr>
        <w:numPr>
          <w:ilvl w:val="0"/>
          <w:numId w:val="365"/>
        </w:numPr>
        <w:spacing w:before="120" w:after="120" w:line="288" w:lineRule="auto"/>
        <w:ind w:left="453"/>
        <w:jc w:val="left"/>
      </w:pPr>
      <w:r>
        <w:rPr>
          <w:rFonts w:ascii="Arial" w:hAnsi="Arial" w:eastAsia="等线" w:cs="Arial"/>
          <w:sz w:val="22"/>
        </w:rPr>
        <w:t>Chọn IP bất kỳ, khó phòng vệ, kiểm tra</w:t>
      </w:r>
    </w:p>
    <w:p w14:paraId="51DE9F3B">
      <w:pPr>
        <w:numPr>
          <w:ilvl w:val="0"/>
          <w:numId w:val="366"/>
        </w:numPr>
        <w:spacing w:before="120" w:after="120" w:line="288" w:lineRule="auto"/>
        <w:ind w:left="0"/>
        <w:jc w:val="left"/>
      </w:pPr>
      <w:r>
        <w:rPr>
          <w:rFonts w:ascii="Arial" w:hAnsi="Arial" w:eastAsia="等线" w:cs="Arial"/>
          <w:sz w:val="22"/>
        </w:rPr>
        <w:t>Các tối ưu hóa (Optimization):</w:t>
      </w:r>
    </w:p>
    <w:p w14:paraId="41E53A9B">
      <w:pPr>
        <w:numPr>
          <w:ilvl w:val="0"/>
          <w:numId w:val="367"/>
        </w:numPr>
        <w:spacing w:before="120" w:after="120" w:line="288" w:lineRule="auto"/>
        <w:ind w:left="453"/>
        <w:jc w:val="left"/>
      </w:pPr>
      <w:r>
        <w:rPr>
          <w:rFonts w:ascii="Arial" w:hAnsi="Arial" w:eastAsia="等线" w:cs="Arial"/>
          <w:sz w:val="22"/>
        </w:rPr>
        <w:t>Local preference: Ưu tiên địa chỉ cục bộ có OS giống nhau</w:t>
      </w:r>
    </w:p>
    <w:p w14:paraId="7B06EECB">
      <w:pPr>
        <w:numPr>
          <w:ilvl w:val="0"/>
          <w:numId w:val="368"/>
        </w:numPr>
        <w:spacing w:before="120" w:after="120" w:line="288" w:lineRule="auto"/>
        <w:ind w:left="453"/>
        <w:jc w:val="left"/>
      </w:pPr>
      <w:r>
        <w:rPr>
          <w:rFonts w:ascii="Arial" w:hAnsi="Arial" w:eastAsia="等线" w:cs="Arial"/>
          <w:sz w:val="22"/>
        </w:rPr>
        <w:t>Permuatation scanning: Phân tán danh sách địa chỉ giữa nhiều worm để tránh trùng lặp</w:t>
      </w:r>
    </w:p>
    <w:p w14:paraId="6AAF32D4">
      <w:pPr>
        <w:numPr>
          <w:ilvl w:val="0"/>
          <w:numId w:val="369"/>
        </w:numPr>
        <w:spacing w:before="120" w:after="120" w:line="288" w:lineRule="auto"/>
        <w:ind w:left="453"/>
        <w:jc w:val="left"/>
      </w:pPr>
      <w:r>
        <w:rPr>
          <w:rFonts w:ascii="Arial" w:hAnsi="Arial" w:eastAsia="等线" w:cs="Arial"/>
          <w:sz w:val="22"/>
        </w:rPr>
        <w:t>Bandwidth-limited scanning: Ko đợi phản hồi, tiếp tục quét, tránh phát hiện do delay</w:t>
      </w:r>
    </w:p>
    <w:p w14:paraId="5E34AB6B">
      <w:pPr>
        <w:spacing w:before="120" w:after="120" w:line="288" w:lineRule="auto"/>
        <w:ind w:left="0"/>
        <w:jc w:val="left"/>
      </w:pPr>
    </w:p>
    <w:p w14:paraId="58431751">
      <w:pPr>
        <w:spacing w:before="120" w:after="120" w:line="288" w:lineRule="auto"/>
        <w:ind w:left="0"/>
        <w:jc w:val="left"/>
      </w:pPr>
      <w:r>
        <w:rPr>
          <w:rFonts w:ascii="Arial" w:hAnsi="Arial" w:eastAsia="等线" w:cs="Arial"/>
          <w:b/>
          <w:sz w:val="22"/>
        </w:rPr>
        <w:t>Carrier</w:t>
      </w:r>
    </w:p>
    <w:p w14:paraId="57C9101E">
      <w:pPr>
        <w:spacing w:before="120" w:after="120" w:line="288" w:lineRule="auto"/>
        <w:ind w:left="0"/>
        <w:jc w:val="left"/>
      </w:pPr>
      <w:r>
        <w:rPr>
          <w:rFonts w:ascii="Arial" w:hAnsi="Arial" w:eastAsia="等线" w:cs="Arial"/>
          <w:sz w:val="22"/>
        </w:rPr>
        <w:t>Khi worm muốn lây truyền sang máy khác, cần 1 cơ chế để truyền bản thân sang hệ thống mới:</w:t>
      </w:r>
    </w:p>
    <w:p w14:paraId="6278DA8B">
      <w:pPr>
        <w:numPr>
          <w:ilvl w:val="0"/>
          <w:numId w:val="370"/>
        </w:numPr>
        <w:spacing w:before="120" w:after="120" w:line="288" w:lineRule="auto"/>
        <w:ind w:left="0"/>
        <w:jc w:val="left"/>
      </w:pPr>
      <w:r>
        <w:rPr>
          <w:rFonts w:ascii="Arial" w:hAnsi="Arial" w:eastAsia="等线" w:cs="Arial"/>
          <w:sz w:val="22"/>
        </w:rPr>
        <w:t>Self-carried: Tự mang theo mã độc</w:t>
      </w:r>
    </w:p>
    <w:p w14:paraId="0687B79E">
      <w:pPr>
        <w:numPr>
          <w:ilvl w:val="0"/>
          <w:numId w:val="371"/>
        </w:numPr>
        <w:spacing w:before="120" w:after="120" w:line="288" w:lineRule="auto"/>
        <w:ind w:left="453"/>
        <w:jc w:val="left"/>
      </w:pPr>
      <w:r>
        <w:rPr>
          <w:rFonts w:ascii="Arial" w:hAnsi="Arial" w:eastAsia="等线" w:cs="Arial"/>
          <w:sz w:val="22"/>
        </w:rPr>
        <w:t>Worm chủ động truyền bản thân đến nạn nhân trong quá trình exploit vulnerability (đối với active worms)</w:t>
      </w:r>
    </w:p>
    <w:p w14:paraId="3BAA5172">
      <w:pPr>
        <w:numPr>
          <w:ilvl w:val="0"/>
          <w:numId w:val="372"/>
        </w:numPr>
        <w:spacing w:before="120" w:after="120" w:line="288" w:lineRule="auto"/>
        <w:ind w:left="453"/>
        <w:jc w:val="left"/>
      </w:pPr>
      <w:r>
        <w:rPr>
          <w:rFonts w:ascii="Arial" w:hAnsi="Arial" w:eastAsia="等线" w:cs="Arial"/>
          <w:sz w:val="22"/>
        </w:rPr>
        <w:t>VD: Sau khi khai thác BOF, worm sẽ gửi code executive đến endpoint</w:t>
      </w:r>
    </w:p>
    <w:p w14:paraId="62FE80A4">
      <w:pPr>
        <w:numPr>
          <w:ilvl w:val="0"/>
          <w:numId w:val="373"/>
        </w:numPr>
        <w:spacing w:before="120" w:after="120" w:line="288" w:lineRule="auto"/>
        <w:ind w:left="453"/>
        <w:jc w:val="left"/>
      </w:pPr>
      <w:r>
        <w:rPr>
          <w:rFonts w:ascii="Arial" w:hAnsi="Arial" w:eastAsia="等线" w:cs="Arial"/>
          <w:sz w:val="22"/>
        </w:rPr>
        <w:t>Ưu điểm: nhanh gọn, đơn giản</w:t>
      </w:r>
    </w:p>
    <w:p w14:paraId="7B4858FC">
      <w:pPr>
        <w:numPr>
          <w:ilvl w:val="0"/>
          <w:numId w:val="374"/>
        </w:numPr>
        <w:spacing w:before="120" w:after="120" w:line="288" w:lineRule="auto"/>
        <w:ind w:left="453"/>
        <w:jc w:val="left"/>
      </w:pPr>
      <w:r>
        <w:rPr>
          <w:rFonts w:ascii="Arial" w:hAnsi="Arial" w:eastAsia="等线" w:cs="Arial"/>
          <w:sz w:val="22"/>
        </w:rPr>
        <w:t>Nhược điểm: Dễ bị phát hiện bởi IDPS có lưu lượng bất thường</w:t>
      </w:r>
    </w:p>
    <w:p w14:paraId="60F8E031">
      <w:pPr>
        <w:numPr>
          <w:ilvl w:val="0"/>
          <w:numId w:val="375"/>
        </w:numPr>
        <w:spacing w:before="120" w:after="120" w:line="288" w:lineRule="auto"/>
        <w:ind w:left="0"/>
        <w:jc w:val="left"/>
      </w:pPr>
      <w:r>
        <w:rPr>
          <w:rFonts w:ascii="Arial" w:hAnsi="Arial" w:eastAsia="等线" w:cs="Arial"/>
          <w:sz w:val="22"/>
        </w:rPr>
        <w:t>Second Channel: Dùng kênh truyền phụ</w:t>
      </w:r>
    </w:p>
    <w:p w14:paraId="2E402DE5">
      <w:pPr>
        <w:numPr>
          <w:ilvl w:val="0"/>
          <w:numId w:val="376"/>
        </w:numPr>
        <w:spacing w:before="120" w:after="120" w:line="288" w:lineRule="auto"/>
        <w:ind w:left="453"/>
        <w:jc w:val="left"/>
      </w:pPr>
      <w:r>
        <w:rPr>
          <w:rFonts w:ascii="Arial" w:hAnsi="Arial" w:eastAsia="等线" w:cs="Arial"/>
          <w:sz w:val="22"/>
        </w:rPr>
        <w:t>Lây nhiễm theo 2 bước:</w:t>
      </w:r>
    </w:p>
    <w:p w14:paraId="567A6FD8">
      <w:pPr>
        <w:numPr>
          <w:ilvl w:val="0"/>
          <w:numId w:val="377"/>
        </w:numPr>
        <w:spacing w:before="120" w:after="120" w:line="288" w:lineRule="auto"/>
        <w:ind w:left="907"/>
        <w:jc w:val="left"/>
      </w:pPr>
      <w:r>
        <w:rPr>
          <w:rFonts w:ascii="Arial" w:hAnsi="Arial" w:eastAsia="等线" w:cs="Arial"/>
          <w:sz w:val="22"/>
        </w:rPr>
        <w:t>Kênh chính dùng để khai thác</w:t>
      </w:r>
    </w:p>
    <w:p w14:paraId="73B09BA3">
      <w:pPr>
        <w:numPr>
          <w:ilvl w:val="0"/>
          <w:numId w:val="378"/>
        </w:numPr>
        <w:spacing w:before="120" w:after="120" w:line="288" w:lineRule="auto"/>
        <w:ind w:left="907"/>
        <w:jc w:val="left"/>
      </w:pPr>
      <w:r>
        <w:rPr>
          <w:rFonts w:ascii="Arial" w:hAnsi="Arial" w:eastAsia="等线" w:cs="Arial"/>
          <w:sz w:val="22"/>
        </w:rPr>
        <w:t>Kênh phụ dùng để truyền tải bản thân worms</w:t>
      </w:r>
    </w:p>
    <w:p w14:paraId="4833E0B4">
      <w:pPr>
        <w:numPr>
          <w:ilvl w:val="0"/>
          <w:numId w:val="379"/>
        </w:numPr>
        <w:spacing w:before="120" w:after="120" w:line="288" w:lineRule="auto"/>
        <w:ind w:left="453"/>
        <w:jc w:val="left"/>
      </w:pPr>
      <w:r>
        <w:rPr>
          <w:rFonts w:ascii="Arial" w:hAnsi="Arial" w:eastAsia="等线" w:cs="Arial"/>
          <w:sz w:val="22"/>
        </w:rPr>
        <w:t>VD: Worm Blaster dùng RPC khai thác lỗ hổng, dùng TFTP để truyền code thực thi</w:t>
      </w:r>
    </w:p>
    <w:p w14:paraId="3169A36E">
      <w:pPr>
        <w:numPr>
          <w:ilvl w:val="0"/>
          <w:numId w:val="380"/>
        </w:numPr>
        <w:spacing w:before="120" w:after="120" w:line="288" w:lineRule="auto"/>
        <w:ind w:left="453"/>
        <w:jc w:val="left"/>
      </w:pPr>
      <w:r>
        <w:rPr>
          <w:rFonts w:ascii="Arial" w:hAnsi="Arial" w:eastAsia="等线" w:cs="Arial"/>
          <w:sz w:val="22"/>
        </w:rPr>
        <w:t>Ưu điểm: Chia nhỏ hoạt động, khó bị phát hiện</w:t>
      </w:r>
    </w:p>
    <w:p w14:paraId="63192A23">
      <w:pPr>
        <w:numPr>
          <w:ilvl w:val="0"/>
          <w:numId w:val="381"/>
        </w:numPr>
        <w:spacing w:before="120" w:after="120" w:line="288" w:lineRule="auto"/>
        <w:ind w:left="453"/>
        <w:jc w:val="left"/>
      </w:pPr>
      <w:r>
        <w:rPr>
          <w:rFonts w:ascii="Arial" w:hAnsi="Arial" w:eastAsia="等线" w:cs="Arial"/>
          <w:sz w:val="22"/>
        </w:rPr>
        <w:t>Nhược: Mở nhiều port, protocol, bị firewall chặn</w:t>
      </w:r>
    </w:p>
    <w:p w14:paraId="13E4D7C8">
      <w:pPr>
        <w:numPr>
          <w:ilvl w:val="0"/>
          <w:numId w:val="382"/>
        </w:numPr>
        <w:spacing w:before="120" w:after="120" w:line="288" w:lineRule="auto"/>
        <w:ind w:left="0"/>
        <w:jc w:val="left"/>
      </w:pPr>
      <w:r>
        <w:rPr>
          <w:rFonts w:ascii="Arial" w:hAnsi="Arial" w:eastAsia="等线" w:cs="Arial"/>
          <w:sz w:val="22"/>
        </w:rPr>
        <w:t>Embedded: nhúng vào giao tiếp thông thường</w:t>
      </w:r>
    </w:p>
    <w:p w14:paraId="60BC8FCC">
      <w:pPr>
        <w:numPr>
          <w:ilvl w:val="0"/>
          <w:numId w:val="383"/>
        </w:numPr>
        <w:spacing w:before="120" w:after="120" w:line="288" w:lineRule="auto"/>
        <w:ind w:left="453"/>
        <w:jc w:val="left"/>
      </w:pPr>
      <w:r>
        <w:rPr>
          <w:rFonts w:ascii="Arial" w:hAnsi="Arial" w:eastAsia="等线" w:cs="Arial"/>
          <w:sz w:val="22"/>
        </w:rPr>
        <w:t>Tinh vi, worm ko gửi bản thân trực tiếp mà ẩn code trong lưu lượng hợp pháp như: HTTP, DNS, Email</w:t>
      </w:r>
    </w:p>
    <w:p w14:paraId="34882DAB">
      <w:pPr>
        <w:numPr>
          <w:ilvl w:val="0"/>
          <w:numId w:val="384"/>
        </w:numPr>
        <w:spacing w:before="120" w:after="120" w:line="288" w:lineRule="auto"/>
        <w:ind w:left="453"/>
        <w:jc w:val="left"/>
      </w:pPr>
      <w:r>
        <w:rPr>
          <w:rFonts w:ascii="Arial" w:hAnsi="Arial" w:eastAsia="等线" w:cs="Arial"/>
          <w:sz w:val="22"/>
        </w:rPr>
        <w:t>Đc dùng cho passive worms để tránh bị phát hiện</w:t>
      </w:r>
    </w:p>
    <w:p w14:paraId="557024BE">
      <w:pPr>
        <w:numPr>
          <w:ilvl w:val="0"/>
          <w:numId w:val="385"/>
        </w:numPr>
        <w:spacing w:before="120" w:after="120" w:line="288" w:lineRule="auto"/>
        <w:ind w:left="453"/>
        <w:jc w:val="left"/>
      </w:pPr>
      <w:r>
        <w:rPr>
          <w:rFonts w:ascii="Arial" w:hAnsi="Arial" w:eastAsia="等线" w:cs="Arial"/>
          <w:sz w:val="22"/>
        </w:rPr>
        <w:t>Ưu điểm: Khó bị phát hiện, giả danh traffic hợp pháp</w:t>
      </w:r>
    </w:p>
    <w:p w14:paraId="61E3EEFF">
      <w:pPr>
        <w:numPr>
          <w:ilvl w:val="0"/>
          <w:numId w:val="386"/>
        </w:numPr>
        <w:spacing w:before="120" w:after="120" w:line="288" w:lineRule="auto"/>
        <w:ind w:left="453"/>
        <w:jc w:val="left"/>
      </w:pPr>
      <w:r>
        <w:rPr>
          <w:rFonts w:ascii="Arial" w:hAnsi="Arial" w:eastAsia="等线" w:cs="Arial"/>
          <w:sz w:val="22"/>
        </w:rPr>
        <w:t>Nhược: Cần kỹ thuật cao, phân tích mã hóa, chỉnh sửa gói tin</w:t>
      </w:r>
    </w:p>
    <w:p w14:paraId="60D23053">
      <w:pPr>
        <w:spacing w:before="120" w:after="120" w:line="288" w:lineRule="auto"/>
        <w:ind w:left="0"/>
        <w:jc w:val="left"/>
      </w:pPr>
    </w:p>
    <w:p w14:paraId="6777CA82">
      <w:pPr>
        <w:spacing w:before="120" w:after="120" w:line="288" w:lineRule="auto"/>
        <w:ind w:left="0"/>
        <w:jc w:val="left"/>
      </w:pPr>
      <w:r>
        <w:rPr>
          <w:rFonts w:ascii="Arial" w:hAnsi="Arial" w:eastAsia="等线" w:cs="Arial"/>
          <w:b/>
          <w:sz w:val="22"/>
        </w:rPr>
        <w:t>Activation</w:t>
      </w:r>
    </w:p>
    <w:p w14:paraId="7730BC69">
      <w:pPr>
        <w:spacing w:before="120" w:after="120" w:line="288" w:lineRule="auto"/>
        <w:ind w:left="0"/>
        <w:jc w:val="left"/>
      </w:pPr>
      <w:r>
        <w:rPr>
          <w:rFonts w:ascii="Arial" w:hAnsi="Arial" w:eastAsia="等线" w:cs="Arial"/>
          <w:sz w:val="22"/>
        </w:rPr>
        <w:t>Giai đoạn để worm thực thi mã độc trên hệ thống mục tiêu -&gt; phần quan trọng của worm</w:t>
      </w:r>
    </w:p>
    <w:p w14:paraId="14AC89BD">
      <w:pPr>
        <w:numPr>
          <w:ilvl w:val="0"/>
          <w:numId w:val="387"/>
        </w:numPr>
        <w:spacing w:before="120" w:after="120" w:line="288" w:lineRule="auto"/>
        <w:ind w:left="0"/>
        <w:jc w:val="left"/>
      </w:pPr>
      <w:r>
        <w:rPr>
          <w:rFonts w:ascii="Arial" w:hAnsi="Arial" w:eastAsia="等线" w:cs="Arial"/>
          <w:sz w:val="22"/>
        </w:rPr>
        <w:t>Human Activation (Kích hoạt do con người)</w:t>
      </w:r>
    </w:p>
    <w:p w14:paraId="1327B3F1">
      <w:pPr>
        <w:numPr>
          <w:ilvl w:val="0"/>
          <w:numId w:val="388"/>
        </w:numPr>
        <w:spacing w:before="120" w:after="120" w:line="288" w:lineRule="auto"/>
        <w:ind w:left="453"/>
        <w:jc w:val="left"/>
      </w:pPr>
      <w:r>
        <w:rPr>
          <w:rFonts w:ascii="Arial" w:hAnsi="Arial" w:eastAsia="等线" w:cs="Arial"/>
          <w:sz w:val="22"/>
        </w:rPr>
        <w:t>Worm thuyết phục người dùng chạy nó (mở attachment, run software)</w:t>
      </w:r>
    </w:p>
    <w:p w14:paraId="1D745318">
      <w:pPr>
        <w:numPr>
          <w:ilvl w:val="0"/>
          <w:numId w:val="389"/>
        </w:numPr>
        <w:spacing w:before="120" w:after="120" w:line="288" w:lineRule="auto"/>
        <w:ind w:left="453"/>
        <w:jc w:val="left"/>
      </w:pPr>
      <w:r>
        <w:rPr>
          <w:rFonts w:ascii="Arial" w:hAnsi="Arial" w:eastAsia="等线" w:cs="Arial"/>
          <w:sz w:val="22"/>
        </w:rPr>
        <w:t>Cách kích hoạt chậm nhất -&gt; phụ thuộc người dùng</w:t>
      </w:r>
    </w:p>
    <w:p w14:paraId="3A365982">
      <w:pPr>
        <w:numPr>
          <w:ilvl w:val="0"/>
          <w:numId w:val="390"/>
        </w:numPr>
        <w:spacing w:before="120" w:after="120" w:line="288" w:lineRule="auto"/>
        <w:ind w:left="453"/>
        <w:jc w:val="left"/>
      </w:pPr>
      <w:r>
        <w:rPr>
          <w:rFonts w:ascii="Arial" w:hAnsi="Arial" w:eastAsia="等线" w:cs="Arial"/>
          <w:sz w:val="22"/>
        </w:rPr>
        <w:t>VD: Worm MyDoom lây truyền qua email và đợi user mở file</w:t>
      </w:r>
    </w:p>
    <w:p w14:paraId="053E5CB0">
      <w:pPr>
        <w:numPr>
          <w:ilvl w:val="0"/>
          <w:numId w:val="391"/>
        </w:numPr>
        <w:spacing w:before="120" w:after="120" w:line="288" w:lineRule="auto"/>
        <w:ind w:left="0"/>
        <w:jc w:val="left"/>
      </w:pPr>
      <w:r>
        <w:rPr>
          <w:rFonts w:ascii="Arial" w:hAnsi="Arial" w:eastAsia="等线" w:cs="Arial"/>
          <w:sz w:val="22"/>
        </w:rPr>
        <w:t>Human Activity-Based Activation (Kích hoạt dựa trên hành vi người dùng)</w:t>
      </w:r>
    </w:p>
    <w:p w14:paraId="3A678E4F">
      <w:pPr>
        <w:numPr>
          <w:ilvl w:val="0"/>
          <w:numId w:val="392"/>
        </w:numPr>
        <w:spacing w:before="120" w:after="120" w:line="288" w:lineRule="auto"/>
        <w:ind w:left="453"/>
        <w:jc w:val="left"/>
      </w:pPr>
      <w:r>
        <w:rPr>
          <w:rFonts w:ascii="Arial" w:hAnsi="Arial" w:eastAsia="等线" w:cs="Arial"/>
          <w:sz w:val="22"/>
        </w:rPr>
        <w:t>Worm kích hoạt khi phát hiện hành vi không bth của người dùng</w:t>
      </w:r>
    </w:p>
    <w:p w14:paraId="77886345">
      <w:pPr>
        <w:numPr>
          <w:ilvl w:val="0"/>
          <w:numId w:val="393"/>
        </w:numPr>
        <w:spacing w:before="120" w:after="120" w:line="288" w:lineRule="auto"/>
        <w:ind w:left="453"/>
        <w:jc w:val="left"/>
      </w:pPr>
      <w:r>
        <w:rPr>
          <w:rFonts w:ascii="Arial" w:hAnsi="Arial" w:eastAsia="等线" w:cs="Arial"/>
          <w:sz w:val="22"/>
        </w:rPr>
        <w:t>VD: Restart máy, log in hệ thống</w:t>
      </w:r>
    </w:p>
    <w:p w14:paraId="510A215C">
      <w:pPr>
        <w:numPr>
          <w:ilvl w:val="0"/>
          <w:numId w:val="394"/>
        </w:numPr>
        <w:spacing w:before="120" w:after="120" w:line="288" w:lineRule="auto"/>
        <w:ind w:left="453"/>
        <w:jc w:val="left"/>
      </w:pPr>
      <w:r>
        <w:rPr>
          <w:rFonts w:ascii="Arial" w:hAnsi="Arial" w:eastAsia="等线" w:cs="Arial"/>
          <w:sz w:val="22"/>
        </w:rPr>
        <w:t>Tận dụng hành vi này để bật mã độc đúng lúc, tránh bị phát hiện</w:t>
      </w:r>
    </w:p>
    <w:p w14:paraId="234FCA60">
      <w:pPr>
        <w:numPr>
          <w:ilvl w:val="0"/>
          <w:numId w:val="395"/>
        </w:numPr>
        <w:spacing w:before="120" w:after="120" w:line="288" w:lineRule="auto"/>
        <w:ind w:left="0"/>
        <w:jc w:val="left"/>
      </w:pPr>
      <w:r>
        <w:rPr>
          <w:rFonts w:ascii="Arial" w:hAnsi="Arial" w:eastAsia="等线" w:cs="Arial"/>
          <w:sz w:val="22"/>
        </w:rPr>
        <w:t>Scheduled Process Activation (Kích hoạt theo lịch trình)</w:t>
      </w:r>
    </w:p>
    <w:p w14:paraId="33F3549D">
      <w:pPr>
        <w:numPr>
          <w:ilvl w:val="0"/>
          <w:numId w:val="396"/>
        </w:numPr>
        <w:spacing w:before="120" w:after="120" w:line="288" w:lineRule="auto"/>
        <w:ind w:left="453"/>
        <w:jc w:val="left"/>
      </w:pPr>
      <w:r>
        <w:rPr>
          <w:rFonts w:ascii="Arial" w:hAnsi="Arial" w:eastAsia="等线" w:cs="Arial"/>
          <w:sz w:val="22"/>
        </w:rPr>
        <w:t>Worm được thiết để tự động kích hoạt theo lịch hoặc sự kiện hệ thống</w:t>
      </w:r>
    </w:p>
    <w:p w14:paraId="0ABAAD1A">
      <w:pPr>
        <w:numPr>
          <w:ilvl w:val="0"/>
          <w:numId w:val="397"/>
        </w:numPr>
        <w:spacing w:before="120" w:after="120" w:line="288" w:lineRule="auto"/>
        <w:ind w:left="453"/>
        <w:jc w:val="left"/>
      </w:pPr>
      <w:r>
        <w:rPr>
          <w:rFonts w:ascii="Arial" w:hAnsi="Arial" w:eastAsia="等线" w:cs="Arial"/>
          <w:sz w:val="22"/>
        </w:rPr>
        <w:t>VD: Lợi dụng DNS redirection để phục vụ file độc hại đến mục tiêu</w:t>
      </w:r>
    </w:p>
    <w:p w14:paraId="0EBCB75E">
      <w:pPr>
        <w:numPr>
          <w:ilvl w:val="0"/>
          <w:numId w:val="398"/>
        </w:numPr>
        <w:spacing w:before="120" w:after="120" w:line="288" w:lineRule="auto"/>
        <w:ind w:left="453"/>
        <w:jc w:val="left"/>
      </w:pPr>
      <w:r>
        <w:rPr>
          <w:rFonts w:ascii="Arial" w:hAnsi="Arial" w:eastAsia="等线" w:cs="Arial"/>
          <w:sz w:val="22"/>
        </w:rPr>
        <w:t>Giúp worm tự động hóa tấn công -&gt; giảm phụ thuộc user</w:t>
      </w:r>
    </w:p>
    <w:p w14:paraId="18FF9182">
      <w:pPr>
        <w:numPr>
          <w:ilvl w:val="0"/>
          <w:numId w:val="399"/>
        </w:numPr>
        <w:spacing w:before="120" w:after="120" w:line="288" w:lineRule="auto"/>
        <w:ind w:left="0"/>
        <w:jc w:val="left"/>
      </w:pPr>
      <w:r>
        <w:rPr>
          <w:rFonts w:ascii="Arial" w:hAnsi="Arial" w:eastAsia="等线" w:cs="Arial"/>
          <w:sz w:val="22"/>
        </w:rPr>
        <w:t>Self Activation (tự kích hoạt)</w:t>
      </w:r>
    </w:p>
    <w:p w14:paraId="67C139AC">
      <w:pPr>
        <w:numPr>
          <w:ilvl w:val="0"/>
          <w:numId w:val="400"/>
        </w:numPr>
        <w:spacing w:before="120" w:after="120" w:line="288" w:lineRule="auto"/>
        <w:ind w:left="453"/>
        <w:jc w:val="left"/>
      </w:pPr>
      <w:r>
        <w:rPr>
          <w:rFonts w:ascii="Arial" w:hAnsi="Arial" w:eastAsia="等线" w:cs="Arial"/>
          <w:sz w:val="22"/>
        </w:rPr>
        <w:t>Tự khởi động malware bằng cách khai thác lỗ hổng luôn bật và sẵn sàng</w:t>
      </w:r>
    </w:p>
    <w:p w14:paraId="4A9AF790">
      <w:pPr>
        <w:numPr>
          <w:ilvl w:val="0"/>
          <w:numId w:val="401"/>
        </w:numPr>
        <w:spacing w:before="120" w:after="120" w:line="288" w:lineRule="auto"/>
        <w:ind w:left="453"/>
        <w:jc w:val="left"/>
      </w:pPr>
      <w:r>
        <w:rPr>
          <w:rFonts w:ascii="Arial" w:hAnsi="Arial" w:eastAsia="等线" w:cs="Arial"/>
          <w:sz w:val="22"/>
        </w:rPr>
        <w:t>Nhanh nhất và tự động nhất ko cần tương tác người dùng</w:t>
      </w:r>
    </w:p>
    <w:p w14:paraId="5B49A28F">
      <w:pPr>
        <w:spacing w:before="120" w:after="120" w:line="288" w:lineRule="auto"/>
        <w:ind w:left="0"/>
        <w:jc w:val="left"/>
      </w:pPr>
    </w:p>
    <w:p w14:paraId="7F2159A3">
      <w:pPr>
        <w:spacing w:before="120" w:after="120" w:line="288" w:lineRule="auto"/>
        <w:ind w:left="0"/>
        <w:jc w:val="left"/>
      </w:pPr>
      <w:r>
        <w:rPr>
          <w:rFonts w:ascii="Arial" w:hAnsi="Arial" w:eastAsia="等线" w:cs="Arial"/>
          <w:b/>
          <w:sz w:val="22"/>
        </w:rPr>
        <w:t>Payload</w:t>
      </w:r>
    </w:p>
    <w:p w14:paraId="48345405">
      <w:pPr>
        <w:spacing w:before="120" w:after="120" w:line="288" w:lineRule="auto"/>
        <w:ind w:left="0"/>
        <w:jc w:val="left"/>
      </w:pPr>
      <w:r>
        <w:rPr>
          <w:rFonts w:ascii="Arial" w:hAnsi="Arial" w:eastAsia="等线" w:cs="Arial"/>
          <w:sz w:val="22"/>
        </w:rPr>
        <w:t>Là phần malware hoặc behavior mà worm mang theo để đạt mục đích gây hại sau khi lây lan</w:t>
      </w:r>
    </w:p>
    <w:p w14:paraId="2CBFCF7E">
      <w:pPr>
        <w:numPr>
          <w:ilvl w:val="0"/>
          <w:numId w:val="402"/>
        </w:numPr>
        <w:spacing w:before="120" w:after="120" w:line="288" w:lineRule="auto"/>
        <w:ind w:left="0"/>
        <w:jc w:val="left"/>
      </w:pPr>
      <w:r>
        <w:rPr>
          <w:rFonts w:ascii="Arial" w:hAnsi="Arial" w:eastAsia="等线" w:cs="Arial"/>
          <w:sz w:val="22"/>
        </w:rPr>
        <w:t>Internet Remote Control:</w:t>
      </w:r>
    </w:p>
    <w:p w14:paraId="1DF621D6">
      <w:pPr>
        <w:numPr>
          <w:ilvl w:val="0"/>
          <w:numId w:val="403"/>
        </w:numPr>
        <w:spacing w:before="120" w:after="120" w:line="288" w:lineRule="auto"/>
        <w:ind w:left="453"/>
        <w:jc w:val="left"/>
      </w:pPr>
      <w:r>
        <w:rPr>
          <w:rFonts w:ascii="Arial" w:hAnsi="Arial" w:eastAsia="等线" w:cs="Arial"/>
          <w:sz w:val="22"/>
        </w:rPr>
        <w:t>Cho phép attacker điều khiển máy victim từ xa qua Internet</w:t>
      </w:r>
    </w:p>
    <w:p w14:paraId="62801F77">
      <w:pPr>
        <w:numPr>
          <w:ilvl w:val="0"/>
          <w:numId w:val="404"/>
        </w:numPr>
        <w:spacing w:before="120" w:after="120" w:line="288" w:lineRule="auto"/>
        <w:ind w:left="453"/>
        <w:jc w:val="left"/>
      </w:pPr>
      <w:r>
        <w:rPr>
          <w:rFonts w:ascii="Arial" w:hAnsi="Arial" w:eastAsia="等线" w:cs="Arial"/>
          <w:sz w:val="22"/>
        </w:rPr>
        <w:t>Thực hiện đánh cắp dữ liệu, theo dõi, cài backdoor</w:t>
      </w:r>
    </w:p>
    <w:p w14:paraId="06CCC2AE">
      <w:pPr>
        <w:numPr>
          <w:ilvl w:val="0"/>
          <w:numId w:val="405"/>
        </w:numPr>
        <w:spacing w:before="120" w:after="120" w:line="288" w:lineRule="auto"/>
        <w:ind w:left="0"/>
        <w:jc w:val="left"/>
      </w:pPr>
      <w:r>
        <w:rPr>
          <w:rFonts w:ascii="Arial" w:hAnsi="Arial" w:eastAsia="等线" w:cs="Arial"/>
          <w:sz w:val="22"/>
        </w:rPr>
        <w:t>Internet DOS</w:t>
      </w:r>
    </w:p>
    <w:p w14:paraId="4DB0D77E">
      <w:pPr>
        <w:numPr>
          <w:ilvl w:val="0"/>
          <w:numId w:val="406"/>
        </w:numPr>
        <w:spacing w:before="120" w:after="120" w:line="288" w:lineRule="auto"/>
        <w:ind w:left="453"/>
        <w:jc w:val="left"/>
      </w:pPr>
      <w:r>
        <w:rPr>
          <w:rFonts w:ascii="Arial" w:hAnsi="Arial" w:eastAsia="等线" w:cs="Arial"/>
          <w:sz w:val="22"/>
        </w:rPr>
        <w:t xml:space="preserve">Làm nghẽn mạng, từ chối dịch vụ nhắm vào target sytsem </w:t>
      </w:r>
    </w:p>
    <w:p w14:paraId="4DD3E932">
      <w:pPr>
        <w:numPr>
          <w:ilvl w:val="0"/>
          <w:numId w:val="407"/>
        </w:numPr>
        <w:spacing w:before="120" w:after="120" w:line="288" w:lineRule="auto"/>
        <w:ind w:left="0"/>
        <w:jc w:val="left"/>
      </w:pPr>
      <w:r>
        <w:rPr>
          <w:rFonts w:ascii="Arial" w:hAnsi="Arial" w:eastAsia="等线" w:cs="Arial"/>
          <w:sz w:val="22"/>
        </w:rPr>
        <w:t>Data Damage (Phá hoại dữ liệu):</w:t>
      </w:r>
    </w:p>
    <w:p w14:paraId="784E14C5">
      <w:pPr>
        <w:numPr>
          <w:ilvl w:val="0"/>
          <w:numId w:val="408"/>
        </w:numPr>
        <w:spacing w:before="120" w:after="120" w:line="288" w:lineRule="auto"/>
        <w:ind w:left="453"/>
        <w:jc w:val="left"/>
      </w:pPr>
      <w:r>
        <w:rPr>
          <w:rFonts w:ascii="Arial" w:hAnsi="Arial" w:eastAsia="等线" w:cs="Arial"/>
          <w:sz w:val="22"/>
        </w:rPr>
        <w:t>Các worm như Chernobyl hoặc Klez gây thiệt hại dữ liệu trên target system</w:t>
      </w:r>
    </w:p>
    <w:p w14:paraId="3189E4FD">
      <w:pPr>
        <w:numPr>
          <w:ilvl w:val="0"/>
          <w:numId w:val="409"/>
        </w:numPr>
        <w:spacing w:before="120" w:after="120" w:line="288" w:lineRule="auto"/>
        <w:ind w:left="453"/>
        <w:jc w:val="left"/>
      </w:pPr>
      <w:r>
        <w:rPr>
          <w:rFonts w:ascii="Arial" w:hAnsi="Arial" w:eastAsia="等线" w:cs="Arial"/>
          <w:sz w:val="22"/>
        </w:rPr>
        <w:t>Có thể xóa hoặc mã hóa dữ liệu</w:t>
      </w:r>
    </w:p>
    <w:p w14:paraId="4F824C0F">
      <w:pPr>
        <w:numPr>
          <w:ilvl w:val="0"/>
          <w:numId w:val="410"/>
        </w:numPr>
        <w:spacing w:before="120" w:after="120" w:line="288" w:lineRule="auto"/>
        <w:ind w:left="0"/>
        <w:jc w:val="left"/>
      </w:pPr>
      <w:r>
        <w:rPr>
          <w:rFonts w:ascii="Arial" w:hAnsi="Arial" w:eastAsia="等线" w:cs="Arial"/>
          <w:sz w:val="22"/>
        </w:rPr>
        <w:t xml:space="preserve">Physical World Damage </w:t>
      </w:r>
    </w:p>
    <w:p w14:paraId="24E03B89">
      <w:pPr>
        <w:numPr>
          <w:ilvl w:val="0"/>
          <w:numId w:val="411"/>
        </w:numPr>
        <w:spacing w:before="120" w:after="120" w:line="288" w:lineRule="auto"/>
        <w:ind w:left="453"/>
        <w:jc w:val="left"/>
      </w:pPr>
      <w:r>
        <w:rPr>
          <w:rFonts w:ascii="Arial" w:hAnsi="Arial" w:eastAsia="等线" w:cs="Arial"/>
          <w:sz w:val="22"/>
        </w:rPr>
        <w:t>Tấn công các thiết bị vật lý kết nối với máy tính -&gt; dangerous in real-life</w:t>
      </w:r>
    </w:p>
    <w:p w14:paraId="1A496690">
      <w:pPr>
        <w:numPr>
          <w:ilvl w:val="0"/>
          <w:numId w:val="412"/>
        </w:numPr>
        <w:spacing w:before="120" w:after="120" w:line="288" w:lineRule="auto"/>
        <w:ind w:left="0"/>
        <w:jc w:val="left"/>
      </w:pPr>
      <w:r>
        <w:rPr>
          <w:rFonts w:ascii="Arial" w:hAnsi="Arial" w:eastAsia="等线" w:cs="Arial"/>
          <w:sz w:val="22"/>
        </w:rPr>
        <w:t>Human control -&gt; tống tiền</w:t>
      </w:r>
    </w:p>
    <w:p w14:paraId="42E78E18">
      <w:pPr>
        <w:numPr>
          <w:ilvl w:val="0"/>
          <w:numId w:val="413"/>
        </w:numPr>
        <w:spacing w:before="120" w:after="120" w:line="288" w:lineRule="auto"/>
        <w:ind w:left="453"/>
        <w:jc w:val="left"/>
      </w:pPr>
      <w:r>
        <w:rPr>
          <w:rFonts w:ascii="Arial" w:hAnsi="Arial" w:eastAsia="等线" w:cs="Arial"/>
          <w:sz w:val="22"/>
        </w:rPr>
        <w:t>Đc sử dụng như công cụ tống tiền điện tử Ransomware</w:t>
      </w:r>
    </w:p>
    <w:p w14:paraId="649CF002">
      <w:pPr>
        <w:numPr>
          <w:ilvl w:val="0"/>
          <w:numId w:val="414"/>
        </w:numPr>
        <w:spacing w:before="120" w:after="120" w:line="288" w:lineRule="auto"/>
        <w:ind w:left="453"/>
        <w:jc w:val="left"/>
      </w:pPr>
      <w:r>
        <w:rPr>
          <w:rFonts w:ascii="Arial" w:hAnsi="Arial" w:eastAsia="等线" w:cs="Arial"/>
          <w:sz w:val="22"/>
        </w:rPr>
        <w:t>Điều khiển worm gây áp lực buộc victim trả tiền</w:t>
      </w:r>
    </w:p>
    <w:p w14:paraId="4D76D747">
      <w:pPr>
        <w:spacing w:before="120" w:after="120" w:line="288" w:lineRule="auto"/>
        <w:ind w:left="0"/>
        <w:jc w:val="left"/>
      </w:pPr>
    </w:p>
    <w:p w14:paraId="655646D0">
      <w:pPr>
        <w:spacing w:before="120" w:after="120" w:line="288" w:lineRule="auto"/>
        <w:ind w:left="0"/>
        <w:jc w:val="center"/>
      </w:pPr>
      <w:r>
        <w:drawing>
          <wp:inline distT="0" distB="0" distL="0" distR="0">
            <wp:extent cx="5257800" cy="3914775"/>
            <wp:effectExtent l="0" t="0" r="0" b="190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3914775"/>
                    </a:xfrm>
                    <a:prstGeom prst="rect">
                      <a:avLst/>
                    </a:prstGeom>
                  </pic:spPr>
                </pic:pic>
              </a:graphicData>
            </a:graphic>
          </wp:inline>
        </w:drawing>
      </w:r>
    </w:p>
    <w:p w14:paraId="5D19CFD9">
      <w:pPr>
        <w:spacing w:before="120" w:after="120" w:line="288" w:lineRule="auto"/>
        <w:ind w:left="0"/>
        <w:jc w:val="center"/>
      </w:pPr>
      <w:r>
        <w:drawing>
          <wp:inline distT="0" distB="0" distL="0" distR="0">
            <wp:extent cx="5257800" cy="3924300"/>
            <wp:effectExtent l="0" t="0" r="0" b="762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3924300"/>
                    </a:xfrm>
                    <a:prstGeom prst="rect">
                      <a:avLst/>
                    </a:prstGeom>
                  </pic:spPr>
                </pic:pic>
              </a:graphicData>
            </a:graphic>
          </wp:inline>
        </w:drawing>
      </w:r>
    </w:p>
    <w:p w14:paraId="76C0D887">
      <w:pPr>
        <w:spacing w:before="120" w:after="120" w:line="288" w:lineRule="auto"/>
        <w:ind w:left="0"/>
        <w:jc w:val="center"/>
      </w:pPr>
      <w:r>
        <w:drawing>
          <wp:inline distT="0" distB="0" distL="0" distR="0">
            <wp:extent cx="5257800" cy="3781425"/>
            <wp:effectExtent l="0" t="0" r="0" b="1333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3781425"/>
                    </a:xfrm>
                    <a:prstGeom prst="rect">
                      <a:avLst/>
                    </a:prstGeom>
                  </pic:spPr>
                </pic:pic>
              </a:graphicData>
            </a:graphic>
          </wp:inline>
        </w:drawing>
      </w:r>
    </w:p>
    <w:p w14:paraId="07277A82">
      <w:pPr>
        <w:spacing w:before="120" w:after="120" w:line="288" w:lineRule="auto"/>
        <w:ind w:left="0"/>
        <w:jc w:val="center"/>
      </w:pPr>
      <w:r>
        <w:drawing>
          <wp:inline distT="0" distB="0" distL="0" distR="0">
            <wp:extent cx="5257800" cy="388620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3886200"/>
                    </a:xfrm>
                    <a:prstGeom prst="rect">
                      <a:avLst/>
                    </a:prstGeom>
                  </pic:spPr>
                </pic:pic>
              </a:graphicData>
            </a:graphic>
          </wp:inline>
        </w:drawing>
      </w:r>
    </w:p>
    <w:p w14:paraId="47DC7878">
      <w:pPr>
        <w:spacing w:before="120" w:after="120" w:line="288" w:lineRule="auto"/>
        <w:ind w:left="0"/>
        <w:jc w:val="left"/>
      </w:pPr>
      <w:r>
        <w:rPr>
          <w:rFonts w:ascii="Arial" w:hAnsi="Arial" w:eastAsia="等线" w:cs="Arial"/>
          <w:sz w:val="22"/>
        </w:rPr>
        <w:t xml:space="preserve">Summary of Worm Propagation </w:t>
      </w:r>
    </w:p>
    <w:p w14:paraId="1B16550D">
      <w:pPr>
        <w:numPr>
          <w:ilvl w:val="0"/>
          <w:numId w:val="415"/>
        </w:numPr>
        <w:spacing w:before="120" w:after="120" w:line="288" w:lineRule="auto"/>
        <w:ind w:left="0"/>
        <w:jc w:val="left"/>
      </w:pPr>
      <w:r>
        <w:rPr>
          <w:rFonts w:ascii="Arial" w:hAnsi="Arial" w:eastAsia="等线" w:cs="Arial"/>
          <w:sz w:val="22"/>
        </w:rPr>
        <w:t>Initial Infection (Nhiễm ban đầu)</w:t>
      </w:r>
    </w:p>
    <w:p w14:paraId="62C6A43E">
      <w:pPr>
        <w:numPr>
          <w:ilvl w:val="0"/>
          <w:numId w:val="416"/>
        </w:numPr>
        <w:spacing w:before="120" w:after="120" w:line="288" w:lineRule="auto"/>
        <w:ind w:left="0"/>
        <w:jc w:val="left"/>
      </w:pPr>
      <w:r>
        <w:rPr>
          <w:rFonts w:ascii="Arial" w:hAnsi="Arial" w:eastAsia="等线" w:cs="Arial"/>
          <w:sz w:val="22"/>
        </w:rPr>
        <w:t>Giả định có hệ thống đã nhiễm worm và worm đang hoạt động trên đó</w:t>
      </w:r>
    </w:p>
    <w:p w14:paraId="47561245">
      <w:pPr>
        <w:numPr>
          <w:ilvl w:val="0"/>
          <w:numId w:val="417"/>
        </w:numPr>
        <w:spacing w:before="120" w:after="120" w:line="288" w:lineRule="auto"/>
        <w:ind w:left="0"/>
        <w:jc w:val="left"/>
      </w:pPr>
      <w:r>
        <w:rPr>
          <w:rFonts w:ascii="Arial" w:hAnsi="Arial" w:eastAsia="等线" w:cs="Arial"/>
          <w:sz w:val="22"/>
        </w:rPr>
        <w:t>Bắt đầu cho quá trình phân tán tiếp theo</w:t>
      </w:r>
    </w:p>
    <w:p w14:paraId="5A239650">
      <w:pPr>
        <w:numPr>
          <w:ilvl w:val="0"/>
          <w:numId w:val="418"/>
        </w:numPr>
        <w:spacing w:before="120" w:after="120" w:line="288" w:lineRule="auto"/>
        <w:ind w:left="0"/>
        <w:jc w:val="left"/>
      </w:pPr>
      <w:r>
        <w:rPr>
          <w:rFonts w:ascii="Arial" w:hAnsi="Arial" w:eastAsia="等线" w:cs="Arial"/>
          <w:sz w:val="22"/>
        </w:rPr>
        <w:t>Target Acquisition (Tìm kiếm mục tiêu)</w:t>
      </w:r>
    </w:p>
    <w:p w14:paraId="18153151">
      <w:pPr>
        <w:numPr>
          <w:ilvl w:val="0"/>
          <w:numId w:val="419"/>
        </w:numPr>
        <w:spacing w:before="120" w:after="120" w:line="288" w:lineRule="auto"/>
        <w:ind w:left="0"/>
        <w:jc w:val="left"/>
      </w:pPr>
      <w:r>
        <w:rPr>
          <w:rFonts w:ascii="Arial" w:hAnsi="Arial" w:eastAsia="等线" w:cs="Arial"/>
          <w:sz w:val="22"/>
        </w:rPr>
        <w:t>Worm cần tìm hệ thống khác để lây nhiễm</w:t>
      </w:r>
    </w:p>
    <w:p w14:paraId="2CB57F58">
      <w:pPr>
        <w:numPr>
          <w:ilvl w:val="0"/>
          <w:numId w:val="420"/>
        </w:numPr>
        <w:spacing w:before="120" w:after="120" w:line="288" w:lineRule="auto"/>
        <w:ind w:left="453"/>
        <w:jc w:val="left"/>
      </w:pPr>
      <w:r>
        <w:rPr>
          <w:rFonts w:ascii="Arial" w:hAnsi="Arial" w:eastAsia="等线" w:cs="Arial"/>
          <w:sz w:val="22"/>
        </w:rPr>
        <w:t>Địa chỉ IP</w:t>
      </w:r>
    </w:p>
    <w:p w14:paraId="629F10D7">
      <w:pPr>
        <w:numPr>
          <w:ilvl w:val="0"/>
          <w:numId w:val="421"/>
        </w:numPr>
        <w:spacing w:before="120" w:after="120" w:line="288" w:lineRule="auto"/>
        <w:ind w:left="453"/>
        <w:jc w:val="left"/>
      </w:pPr>
      <w:r>
        <w:rPr>
          <w:rFonts w:ascii="Arial" w:hAnsi="Arial" w:eastAsia="等线" w:cs="Arial"/>
          <w:sz w:val="22"/>
        </w:rPr>
        <w:t>Email</w:t>
      </w:r>
    </w:p>
    <w:p w14:paraId="2EE5307F">
      <w:pPr>
        <w:numPr>
          <w:ilvl w:val="0"/>
          <w:numId w:val="422"/>
        </w:numPr>
        <w:spacing w:before="120" w:after="120" w:line="288" w:lineRule="auto"/>
        <w:ind w:left="453"/>
        <w:jc w:val="left"/>
      </w:pPr>
      <w:r>
        <w:rPr>
          <w:rFonts w:ascii="Arial" w:hAnsi="Arial" w:eastAsia="等线" w:cs="Arial"/>
          <w:sz w:val="22"/>
        </w:rPr>
        <w:t>Duyệt hệ thống tập tin để tìm tệp dễ bị tấn công</w:t>
      </w:r>
    </w:p>
    <w:p w14:paraId="31F0D35C">
      <w:pPr>
        <w:numPr>
          <w:ilvl w:val="0"/>
          <w:numId w:val="423"/>
        </w:numPr>
        <w:spacing w:before="120" w:after="120" w:line="288" w:lineRule="auto"/>
        <w:ind w:left="0"/>
        <w:jc w:val="left"/>
      </w:pPr>
      <w:r>
        <w:rPr>
          <w:rFonts w:ascii="Arial" w:hAnsi="Arial" w:eastAsia="等线" w:cs="Arial"/>
          <w:sz w:val="22"/>
        </w:rPr>
        <w:t>Tìm kiếm mục tiêu thụ động passive, như các máy khách bị nhiễm nội dung web độc hại</w:t>
      </w:r>
    </w:p>
    <w:p w14:paraId="52FAA703">
      <w:pPr>
        <w:numPr>
          <w:ilvl w:val="0"/>
          <w:numId w:val="424"/>
        </w:numPr>
        <w:spacing w:before="120" w:after="120" w:line="288" w:lineRule="auto"/>
        <w:ind w:left="0"/>
        <w:jc w:val="left"/>
      </w:pPr>
      <w:r>
        <w:rPr>
          <w:rFonts w:ascii="Arial" w:hAnsi="Arial" w:eastAsia="等线" w:cs="Arial"/>
          <w:sz w:val="22"/>
        </w:rPr>
        <w:t>Delivery of Hostile Code (Chuyển giao mã độc)</w:t>
      </w:r>
    </w:p>
    <w:p w14:paraId="5554FA42">
      <w:pPr>
        <w:numPr>
          <w:ilvl w:val="0"/>
          <w:numId w:val="425"/>
        </w:numPr>
        <w:spacing w:before="120" w:after="120" w:line="288" w:lineRule="auto"/>
        <w:ind w:left="0"/>
        <w:jc w:val="left"/>
      </w:pPr>
      <w:r>
        <w:rPr>
          <w:rFonts w:ascii="Arial" w:hAnsi="Arial" w:eastAsia="等线" w:cs="Arial"/>
          <w:sz w:val="22"/>
        </w:rPr>
        <w:t>Khi mục tiêu đã được xác định, worm cần chuyển giao mã độc đến máy đó</w:t>
      </w:r>
    </w:p>
    <w:p w14:paraId="4F1F8423">
      <w:pPr>
        <w:numPr>
          <w:ilvl w:val="0"/>
          <w:numId w:val="426"/>
        </w:numPr>
        <w:spacing w:before="120" w:after="120" w:line="288" w:lineRule="auto"/>
        <w:ind w:left="453"/>
        <w:jc w:val="left"/>
      </w:pPr>
      <w:r>
        <w:rPr>
          <w:rFonts w:ascii="Arial" w:hAnsi="Arial" w:eastAsia="等线" w:cs="Arial"/>
          <w:sz w:val="22"/>
        </w:rPr>
        <w:t>Network file systems</w:t>
      </w:r>
    </w:p>
    <w:p w14:paraId="10EE29CA">
      <w:pPr>
        <w:numPr>
          <w:ilvl w:val="0"/>
          <w:numId w:val="427"/>
        </w:numPr>
        <w:spacing w:before="120" w:after="120" w:line="288" w:lineRule="auto"/>
        <w:ind w:left="453"/>
        <w:jc w:val="left"/>
      </w:pPr>
      <w:r>
        <w:rPr>
          <w:rFonts w:ascii="Arial" w:hAnsi="Arial" w:eastAsia="等线" w:cs="Arial"/>
          <w:sz w:val="22"/>
        </w:rPr>
        <w:t>Email</w:t>
      </w:r>
    </w:p>
    <w:p w14:paraId="4AF8E052">
      <w:pPr>
        <w:numPr>
          <w:ilvl w:val="0"/>
          <w:numId w:val="428"/>
        </w:numPr>
        <w:spacing w:before="120" w:after="120" w:line="288" w:lineRule="auto"/>
        <w:ind w:left="453"/>
        <w:jc w:val="left"/>
      </w:pPr>
      <w:r>
        <w:rPr>
          <w:rFonts w:ascii="Arial" w:hAnsi="Arial" w:eastAsia="等线" w:cs="Arial"/>
          <w:sz w:val="22"/>
        </w:rPr>
        <w:t>Web Client</w:t>
      </w:r>
    </w:p>
    <w:p w14:paraId="07937B5A">
      <w:pPr>
        <w:numPr>
          <w:ilvl w:val="0"/>
          <w:numId w:val="429"/>
        </w:numPr>
        <w:spacing w:before="120" w:after="120" w:line="288" w:lineRule="auto"/>
        <w:ind w:left="453"/>
        <w:jc w:val="left"/>
      </w:pPr>
      <w:r>
        <w:rPr>
          <w:rFonts w:ascii="Arial" w:hAnsi="Arial" w:eastAsia="等线" w:cs="Arial"/>
          <w:sz w:val="22"/>
        </w:rPr>
        <w:t>Shell điều khiển từ xa</w:t>
      </w:r>
    </w:p>
    <w:p w14:paraId="17D2128D">
      <w:pPr>
        <w:numPr>
          <w:ilvl w:val="0"/>
          <w:numId w:val="430"/>
        </w:numPr>
        <w:spacing w:before="120" w:after="120" w:line="288" w:lineRule="auto"/>
        <w:ind w:left="453"/>
        <w:jc w:val="left"/>
      </w:pPr>
      <w:r>
        <w:rPr>
          <w:rFonts w:ascii="Arial" w:hAnsi="Arial" w:eastAsia="等线" w:cs="Arial"/>
          <w:sz w:val="22"/>
        </w:rPr>
        <w:t>Packet payload</w:t>
      </w:r>
    </w:p>
    <w:p w14:paraId="10B2C82C">
      <w:pPr>
        <w:numPr>
          <w:ilvl w:val="0"/>
          <w:numId w:val="431"/>
        </w:numPr>
        <w:spacing w:before="120" w:after="120" w:line="288" w:lineRule="auto"/>
        <w:ind w:left="0"/>
        <w:jc w:val="left"/>
      </w:pPr>
      <w:r>
        <w:rPr>
          <w:rFonts w:ascii="Arial" w:hAnsi="Arial" w:eastAsia="等线" w:cs="Arial"/>
          <w:sz w:val="22"/>
        </w:rPr>
        <w:t>Execution of Hostile Code (Thực thi mã độc)</w:t>
      </w:r>
    </w:p>
    <w:p w14:paraId="78B96BE9">
      <w:pPr>
        <w:numPr>
          <w:ilvl w:val="0"/>
          <w:numId w:val="432"/>
        </w:numPr>
        <w:spacing w:before="120" w:after="120" w:line="288" w:lineRule="auto"/>
        <w:ind w:left="0"/>
        <w:jc w:val="left"/>
      </w:pPr>
      <w:r>
        <w:rPr>
          <w:rFonts w:ascii="Arial" w:hAnsi="Arial" w:eastAsia="等线" w:cs="Arial"/>
          <w:sz w:val="22"/>
        </w:rPr>
        <w:t>Chỉ khi kích hoạt mã độc thì worm mới có thể lây lan tiếp</w:t>
      </w:r>
    </w:p>
    <w:p w14:paraId="7C8D99C9">
      <w:pPr>
        <w:numPr>
          <w:ilvl w:val="0"/>
          <w:numId w:val="433"/>
        </w:numPr>
        <w:spacing w:before="120" w:after="120" w:line="288" w:lineRule="auto"/>
        <w:ind w:left="453"/>
        <w:jc w:val="left"/>
      </w:pPr>
      <w:r>
        <w:rPr>
          <w:rFonts w:ascii="Arial" w:hAnsi="Arial" w:eastAsia="等线" w:cs="Arial"/>
          <w:sz w:val="22"/>
        </w:rPr>
        <w:t>Gọi trực tiếp từ code hoặc các GUI</w:t>
      </w:r>
    </w:p>
    <w:p w14:paraId="3AC7BAE9">
      <w:pPr>
        <w:numPr>
          <w:ilvl w:val="0"/>
          <w:numId w:val="434"/>
        </w:numPr>
        <w:spacing w:before="120" w:after="120" w:line="288" w:lineRule="auto"/>
        <w:ind w:left="453"/>
        <w:jc w:val="left"/>
      </w:pPr>
      <w:r>
        <w:rPr>
          <w:rFonts w:ascii="Arial" w:hAnsi="Arial" w:eastAsia="等线" w:cs="Arial"/>
          <w:sz w:val="22"/>
        </w:rPr>
        <w:t>Lỗi BOF hoặc tấn công chương trình khác</w:t>
      </w:r>
    </w:p>
    <w:p w14:paraId="3D688A72">
      <w:pPr>
        <w:numPr>
          <w:ilvl w:val="0"/>
          <w:numId w:val="435"/>
        </w:numPr>
        <w:spacing w:before="120" w:after="120" w:line="288" w:lineRule="auto"/>
        <w:ind w:left="453"/>
        <w:jc w:val="left"/>
      </w:pPr>
      <w:r>
        <w:rPr>
          <w:rFonts w:ascii="Arial" w:hAnsi="Arial" w:eastAsia="等线" w:cs="Arial"/>
          <w:sz w:val="22"/>
        </w:rPr>
        <w:t>User active</w:t>
      </w:r>
    </w:p>
    <w:p w14:paraId="5DD2E305">
      <w:pPr>
        <w:numPr>
          <w:ilvl w:val="0"/>
          <w:numId w:val="436"/>
        </w:numPr>
        <w:spacing w:before="120" w:after="120" w:line="288" w:lineRule="auto"/>
        <w:ind w:left="453"/>
        <w:jc w:val="left"/>
      </w:pPr>
      <w:r>
        <w:rPr>
          <w:rFonts w:ascii="Arial" w:hAnsi="Arial" w:eastAsia="等线" w:cs="Arial"/>
          <w:sz w:val="22"/>
        </w:rPr>
        <w:t>Tự chạy</w:t>
      </w:r>
    </w:p>
    <w:p w14:paraId="4507113B">
      <w:pPr>
        <w:numPr>
          <w:ilvl w:val="0"/>
          <w:numId w:val="437"/>
        </w:numPr>
        <w:spacing w:before="120" w:after="120" w:line="288" w:lineRule="auto"/>
        <w:ind w:left="0"/>
        <w:jc w:val="left"/>
      </w:pPr>
      <w:r>
        <w:rPr>
          <w:rFonts w:ascii="Arial" w:hAnsi="Arial" w:eastAsia="等线" w:cs="Arial"/>
          <w:sz w:val="22"/>
        </w:rPr>
        <w:t>Optional Transfer of Additional Code (Chuyển giao thêm mã)</w:t>
      </w:r>
    </w:p>
    <w:p w14:paraId="755B6656">
      <w:pPr>
        <w:numPr>
          <w:ilvl w:val="0"/>
          <w:numId w:val="438"/>
        </w:numPr>
        <w:spacing w:before="120" w:after="120" w:line="288" w:lineRule="auto"/>
        <w:ind w:left="0"/>
        <w:jc w:val="left"/>
      </w:pPr>
      <w:r>
        <w:rPr>
          <w:rFonts w:ascii="Arial" w:hAnsi="Arial" w:eastAsia="等线" w:cs="Arial"/>
          <w:sz w:val="22"/>
        </w:rPr>
        <w:t>Chuyển 1 phần mã, sau đó sẽ đc tải thêm sau khi chiếm đc hệ thống</w:t>
      </w:r>
    </w:p>
    <w:p w14:paraId="2BB206F8">
      <w:pPr>
        <w:numPr>
          <w:ilvl w:val="0"/>
          <w:numId w:val="439"/>
        </w:numPr>
        <w:spacing w:before="120" w:after="120" w:line="288" w:lineRule="auto"/>
        <w:ind w:left="453"/>
        <w:jc w:val="left"/>
      </w:pPr>
      <w:r>
        <w:rPr>
          <w:rFonts w:ascii="Arial" w:hAnsi="Arial" w:eastAsia="等线" w:cs="Arial"/>
          <w:sz w:val="22"/>
        </w:rPr>
        <w:t>FTP/TFTP</w:t>
      </w:r>
    </w:p>
    <w:p w14:paraId="6B966AB4">
      <w:pPr>
        <w:numPr>
          <w:ilvl w:val="0"/>
          <w:numId w:val="440"/>
        </w:numPr>
        <w:spacing w:before="120" w:after="120" w:line="288" w:lineRule="auto"/>
        <w:ind w:left="453"/>
        <w:jc w:val="left"/>
      </w:pPr>
      <w:r>
        <w:rPr>
          <w:rFonts w:ascii="Arial" w:hAnsi="Arial" w:eastAsia="等线" w:cs="Arial"/>
          <w:sz w:val="22"/>
        </w:rPr>
        <w:t>Hệ thống tập tin mạng</w:t>
      </w:r>
    </w:p>
    <w:p w14:paraId="651BC793">
      <w:pPr>
        <w:spacing w:before="120" w:after="120" w:line="288" w:lineRule="auto"/>
        <w:ind w:left="0"/>
        <w:jc w:val="left"/>
      </w:pPr>
      <w:r>
        <w:rPr>
          <w:rFonts w:ascii="Arial" w:hAnsi="Arial" w:eastAsia="等线" w:cs="Arial"/>
          <w:sz w:val="22"/>
        </w:rPr>
        <w:t>Tiêu chí đánh giá worms:</w:t>
      </w:r>
    </w:p>
    <w:p w14:paraId="400BC09A">
      <w:pPr>
        <w:numPr>
          <w:ilvl w:val="0"/>
          <w:numId w:val="441"/>
        </w:numPr>
        <w:spacing w:before="120" w:after="120" w:line="288" w:lineRule="auto"/>
        <w:ind w:left="0"/>
        <w:jc w:val="left"/>
      </w:pPr>
      <w:r>
        <w:rPr>
          <w:rFonts w:ascii="Arial" w:hAnsi="Arial" w:eastAsia="等线" w:cs="Arial"/>
          <w:sz w:val="22"/>
        </w:rPr>
        <w:t>Infection size: kích thước nhiễm, tỉ lệ phần trăm nhiễm trên tổng số máy có thể bị nhiễm. Ví dụ: Nếu có 1000 máy trong mạng, và 300 máy bị nhiễm worm, thì Infection Size = 30%.</w:t>
      </w:r>
    </w:p>
    <w:p w14:paraId="3887A9C2">
      <w:pPr>
        <w:numPr>
          <w:ilvl w:val="0"/>
          <w:numId w:val="442"/>
        </w:numPr>
        <w:spacing w:before="120" w:after="120" w:line="288" w:lineRule="auto"/>
        <w:ind w:left="0"/>
        <w:jc w:val="left"/>
      </w:pPr>
      <w:r>
        <w:rPr>
          <w:rFonts w:ascii="Arial" w:hAnsi="Arial" w:eastAsia="等线" w:cs="Arial"/>
          <w:sz w:val="22"/>
        </w:rPr>
        <w:t>Reaction Time (thời gian phản ứng): Khoảng thời gian từ khi worms đc phát hiện đến lúc có biện pháp kiểm soát (càng thấp để giảm thiểu thiệt hại càng tốt)</w:t>
      </w:r>
    </w:p>
    <w:p w14:paraId="442FE684">
      <w:pPr>
        <w:numPr>
          <w:ilvl w:val="0"/>
          <w:numId w:val="443"/>
        </w:numPr>
        <w:spacing w:before="120" w:after="120" w:line="288" w:lineRule="auto"/>
        <w:ind w:left="0"/>
        <w:jc w:val="left"/>
      </w:pPr>
      <w:r>
        <w:rPr>
          <w:rFonts w:ascii="Arial" w:hAnsi="Arial" w:eastAsia="等线" w:cs="Arial"/>
          <w:sz w:val="22"/>
        </w:rPr>
        <w:t>Penetration Ratio: Tỷ lệ thâm nhập là số lượng máy bị nhiễm so với tổng số máy trong miền domain có thể bị nhiễm. Liên quan đến Infection Size, nhưng tập trung hơn vào mức độ xâm nhập sâu vào hệ thống. Ví dụ: Nếu một mạng doanh nghiệp có 1000 máy, nhưng worm chỉ thâm nhập được 10 máy, tỷ lệ penetration là 1%.</w:t>
      </w:r>
    </w:p>
    <w:p w14:paraId="40A376AD">
      <w:pPr>
        <w:numPr>
          <w:ilvl w:val="0"/>
          <w:numId w:val="444"/>
        </w:numPr>
        <w:spacing w:before="120" w:after="120" w:line="288" w:lineRule="auto"/>
        <w:ind w:left="0"/>
        <w:jc w:val="left"/>
      </w:pPr>
      <w:r>
        <w:rPr>
          <w:rFonts w:ascii="Arial" w:hAnsi="Arial" w:eastAsia="等线" w:cs="Arial"/>
          <w:sz w:val="22"/>
        </w:rPr>
        <w:t xml:space="preserve">False Positive/Negatives </w:t>
      </w:r>
    </w:p>
    <w:p w14:paraId="0AB93309">
      <w:pPr>
        <w:numPr>
          <w:ilvl w:val="0"/>
          <w:numId w:val="445"/>
        </w:numPr>
        <w:spacing w:before="120" w:after="120" w:line="288" w:lineRule="auto"/>
        <w:ind w:left="453"/>
        <w:jc w:val="left"/>
      </w:pPr>
      <w:r>
        <w:rPr>
          <w:rFonts w:ascii="Arial" w:hAnsi="Arial" w:eastAsia="等线" w:cs="Arial"/>
          <w:sz w:val="22"/>
        </w:rPr>
        <w:t>False Positives: Khi hệ thống bảo mật cảnh báo có worm trong khi thực tế không có.</w:t>
      </w:r>
    </w:p>
    <w:p w14:paraId="2352D9EF">
      <w:pPr>
        <w:numPr>
          <w:ilvl w:val="0"/>
          <w:numId w:val="446"/>
        </w:numPr>
        <w:spacing w:before="120" w:after="120" w:line="288" w:lineRule="auto"/>
        <w:ind w:left="453"/>
        <w:jc w:val="left"/>
      </w:pPr>
      <w:r>
        <w:rPr>
          <w:rFonts w:ascii="Arial" w:hAnsi="Arial" w:eastAsia="等线" w:cs="Arial"/>
          <w:sz w:val="22"/>
        </w:rPr>
        <w:t>False Negatives: Khi worm thực sự tồn tại nhưng hệ thống không phát hiện được.</w:t>
      </w:r>
    </w:p>
    <w:p w14:paraId="534AB9DB">
      <w:pPr>
        <w:numPr>
          <w:ilvl w:val="0"/>
          <w:numId w:val="447"/>
        </w:numPr>
        <w:spacing w:before="120" w:after="120" w:line="288" w:lineRule="auto"/>
        <w:ind w:left="453"/>
        <w:jc w:val="left"/>
      </w:pPr>
      <w:r>
        <w:rPr>
          <w:rFonts w:ascii="Arial" w:hAnsi="Arial" w:eastAsia="等线" w:cs="Arial"/>
          <w:sz w:val="22"/>
        </w:rPr>
        <w:t>Đánh giá chất lượng và độ tin cậy của công cụ phát hiện worm</w:t>
      </w:r>
    </w:p>
    <w:p w14:paraId="2AE0850C">
      <w:pPr>
        <w:spacing w:before="120" w:after="120" w:line="288" w:lineRule="auto"/>
        <w:ind w:left="0"/>
        <w:jc w:val="left"/>
      </w:pPr>
    </w:p>
    <w:p w14:paraId="572E9DAF">
      <w:pPr>
        <w:spacing w:before="380" w:after="140" w:line="288" w:lineRule="auto"/>
        <w:ind w:left="0"/>
        <w:jc w:val="left"/>
        <w:outlineLvl w:val="0"/>
      </w:pPr>
      <w:bookmarkStart w:id="7" w:name="heading_7"/>
      <w:r>
        <w:rPr>
          <w:rFonts w:ascii="Arial" w:hAnsi="Arial" w:eastAsia="等线" w:cs="Arial"/>
          <w:color w:val="3370FF"/>
          <w:sz w:val="36"/>
        </w:rPr>
        <w:t xml:space="preserve">1. </w:t>
      </w:r>
      <w:r>
        <w:rPr>
          <w:rFonts w:ascii="Arial" w:hAnsi="Arial" w:eastAsia="等线" w:cs="Arial"/>
          <w:b/>
          <w:sz w:val="36"/>
        </w:rPr>
        <w:t>Stealth Malware: Encrypted Viruses &amp; Virus Obfuscation</w:t>
      </w:r>
      <w:bookmarkEnd w:id="7"/>
    </w:p>
    <w:p w14:paraId="553EC6D4">
      <w:pPr>
        <w:spacing w:before="120" w:after="120" w:line="288" w:lineRule="auto"/>
        <w:ind w:left="0"/>
        <w:jc w:val="left"/>
      </w:pPr>
    </w:p>
    <w:p w14:paraId="30210D6A">
      <w:pPr>
        <w:spacing w:before="320" w:after="120" w:line="288" w:lineRule="auto"/>
        <w:ind w:left="0"/>
        <w:jc w:val="left"/>
        <w:outlineLvl w:val="1"/>
      </w:pPr>
      <w:bookmarkStart w:id="8" w:name="heading_8"/>
      <w:r>
        <w:rPr>
          <w:rFonts w:ascii="Arial" w:hAnsi="Arial" w:eastAsia="等线" w:cs="Arial"/>
          <w:b/>
          <w:sz w:val="32"/>
        </w:rPr>
        <w:t>Encrypted Viruses</w:t>
      </w:r>
      <w:bookmarkEnd w:id="8"/>
    </w:p>
    <w:p w14:paraId="7128ECF7">
      <w:pPr>
        <w:spacing w:before="120" w:after="120" w:line="288" w:lineRule="auto"/>
        <w:ind w:left="0"/>
        <w:jc w:val="left"/>
      </w:pPr>
      <w:r>
        <w:rPr>
          <w:rFonts w:ascii="Arial" w:hAnsi="Arial" w:eastAsia="等线" w:cs="Arial"/>
          <w:sz w:val="22"/>
        </w:rPr>
        <w:t>Mục đích:</w:t>
      </w:r>
    </w:p>
    <w:p w14:paraId="6887E973">
      <w:pPr>
        <w:numPr>
          <w:ilvl w:val="0"/>
          <w:numId w:val="448"/>
        </w:numPr>
        <w:spacing w:before="120" w:after="120" w:line="288" w:lineRule="auto"/>
        <w:ind w:left="0"/>
        <w:jc w:val="left"/>
      </w:pPr>
      <w:r>
        <w:rPr>
          <w:rFonts w:ascii="Arial" w:hAnsi="Arial" w:eastAsia="等线" w:cs="Arial"/>
          <w:sz w:val="22"/>
        </w:rPr>
        <w:t>Chống phân tích (anti-disassemble) -&gt; khó đọc và hiểu mã nguồn, công cụ phân tích tĩnh khó tiếp cận code gốc</w:t>
      </w:r>
    </w:p>
    <w:p w14:paraId="7D9BC365">
      <w:pPr>
        <w:numPr>
          <w:ilvl w:val="0"/>
          <w:numId w:val="449"/>
        </w:numPr>
        <w:spacing w:before="120" w:after="120" w:line="288" w:lineRule="auto"/>
        <w:ind w:left="0"/>
        <w:jc w:val="left"/>
      </w:pPr>
      <w:r>
        <w:rPr>
          <w:rFonts w:ascii="Arial" w:hAnsi="Arial" w:eastAsia="等线" w:cs="Arial"/>
          <w:sz w:val="22"/>
        </w:rPr>
        <w:t>Chống phát hiện (anti-detection) -&gt; tránh được phần lớn phần mềm diệt virus dựa trên mẫu (code-pattern detection)</w:t>
      </w:r>
    </w:p>
    <w:p w14:paraId="09F341B6">
      <w:pPr>
        <w:spacing w:before="120" w:after="120" w:line="288" w:lineRule="auto"/>
        <w:ind w:left="0"/>
        <w:jc w:val="left"/>
      </w:pPr>
    </w:p>
    <w:p w14:paraId="5F30D58B">
      <w:pPr>
        <w:spacing w:before="120" w:after="120" w:line="288" w:lineRule="auto"/>
        <w:ind w:left="0"/>
        <w:jc w:val="left"/>
      </w:pPr>
      <w:r>
        <w:rPr>
          <w:rFonts w:ascii="Arial" w:hAnsi="Arial" w:eastAsia="等线" w:cs="Arial"/>
          <w:sz w:val="22"/>
        </w:rPr>
        <w:t>Sử dụng nhiều hình thức khác nhau:</w:t>
      </w:r>
    </w:p>
    <w:p w14:paraId="63CDD3C8">
      <w:pPr>
        <w:numPr>
          <w:ilvl w:val="0"/>
          <w:numId w:val="450"/>
        </w:numPr>
        <w:spacing w:before="120" w:after="120" w:line="288" w:lineRule="auto"/>
        <w:ind w:left="0"/>
        <w:jc w:val="left"/>
      </w:pPr>
      <w:r>
        <w:rPr>
          <w:rFonts w:ascii="Arial" w:hAnsi="Arial" w:eastAsia="等线" w:cs="Arial"/>
          <w:sz w:val="22"/>
        </w:rPr>
        <w:t>Mã hóa đơn giản (Simple XOR, substitution)</w:t>
      </w:r>
    </w:p>
    <w:p w14:paraId="42D85DD7">
      <w:pPr>
        <w:numPr>
          <w:ilvl w:val="0"/>
          <w:numId w:val="451"/>
        </w:numPr>
        <w:spacing w:before="120" w:after="120" w:line="288" w:lineRule="auto"/>
        <w:ind w:left="0"/>
        <w:jc w:val="left"/>
      </w:pPr>
      <w:r>
        <w:rPr>
          <w:rFonts w:ascii="Arial" w:hAnsi="Arial" w:eastAsia="等线" w:cs="Arial"/>
          <w:sz w:val="22"/>
        </w:rPr>
        <w:t>Mã hóa phức tạp (AES, RSA)</w:t>
      </w:r>
    </w:p>
    <w:p w14:paraId="37B6440C">
      <w:pPr>
        <w:numPr>
          <w:ilvl w:val="0"/>
          <w:numId w:val="452"/>
        </w:numPr>
        <w:spacing w:before="120" w:after="120" w:line="288" w:lineRule="auto"/>
        <w:ind w:left="0"/>
        <w:jc w:val="left"/>
      </w:pPr>
      <w:r>
        <w:rPr>
          <w:rFonts w:ascii="Arial" w:hAnsi="Arial" w:eastAsia="等线" w:cs="Arial"/>
          <w:sz w:val="22"/>
        </w:rPr>
        <w:t>Mã hóa tự biến đổi (polymorphic encryption)</w:t>
      </w:r>
    </w:p>
    <w:p w14:paraId="7BA1688A">
      <w:pPr>
        <w:spacing w:before="120" w:after="120" w:line="288" w:lineRule="auto"/>
        <w:ind w:left="0"/>
        <w:jc w:val="left"/>
      </w:pPr>
    </w:p>
    <w:p w14:paraId="58F4EE4E">
      <w:pPr>
        <w:spacing w:before="120" w:after="120" w:line="288" w:lineRule="auto"/>
        <w:ind w:left="0"/>
        <w:jc w:val="left"/>
      </w:pPr>
      <w:r>
        <w:rPr>
          <w:rFonts w:ascii="Arial" w:hAnsi="Arial" w:eastAsia="等线" w:cs="Arial"/>
          <w:sz w:val="22"/>
        </w:rPr>
        <w:t>Simple Encryption (mã hóa đơn giản)</w:t>
      </w:r>
    </w:p>
    <w:p w14:paraId="15ABE5E1">
      <w:pPr>
        <w:numPr>
          <w:ilvl w:val="0"/>
          <w:numId w:val="453"/>
        </w:numPr>
        <w:spacing w:before="120" w:after="120" w:line="288" w:lineRule="auto"/>
        <w:ind w:left="0"/>
        <w:jc w:val="left"/>
      </w:pPr>
      <w:r>
        <w:rPr>
          <w:rFonts w:ascii="Arial" w:hAnsi="Arial" w:eastAsia="等线" w:cs="Arial"/>
          <w:sz w:val="22"/>
        </w:rPr>
        <w:t>Virus mã hóa sớm nhất dùng các thuật toán mã hóa và giải mã đơn giản, không phức tạp</w:t>
      </w:r>
    </w:p>
    <w:p w14:paraId="13B6F75D">
      <w:pPr>
        <w:numPr>
          <w:ilvl w:val="0"/>
          <w:numId w:val="454"/>
        </w:numPr>
        <w:spacing w:before="120" w:after="120" w:line="288" w:lineRule="auto"/>
        <w:ind w:left="0"/>
        <w:jc w:val="left"/>
      </w:pPr>
      <w:r>
        <w:rPr>
          <w:rFonts w:ascii="Arial" w:hAnsi="Arial" w:eastAsia="等线" w:cs="Arial"/>
          <w:sz w:val="22"/>
        </w:rPr>
        <w:t>Sử dụng XOR với địa chỉ riêng của chính virus để mã hóa dữ liệu</w:t>
      </w:r>
    </w:p>
    <w:p w14:paraId="61901535">
      <w:pPr>
        <w:numPr>
          <w:ilvl w:val="0"/>
          <w:numId w:val="455"/>
        </w:numPr>
        <w:spacing w:before="120" w:after="120" w:line="288" w:lineRule="auto"/>
        <w:ind w:left="0"/>
        <w:jc w:val="left"/>
      </w:pPr>
      <w:r>
        <w:rPr>
          <w:rFonts w:ascii="Arial" w:hAnsi="Arial" w:eastAsia="等线" w:cs="Arial"/>
          <w:sz w:val="22"/>
        </w:rPr>
        <w:t>Ko dùng thuật toán phức tạp =&gt; giảm độ khó phân tích nhưng vẫn đủ làm chậm quá trình phân tích mã độc</w:t>
      </w:r>
    </w:p>
    <w:p w14:paraId="2A9ABA92">
      <w:pPr>
        <w:numPr>
          <w:ilvl w:val="0"/>
          <w:numId w:val="456"/>
        </w:numPr>
        <w:spacing w:before="120" w:after="120" w:line="288" w:lineRule="auto"/>
        <w:ind w:left="0"/>
        <w:jc w:val="left"/>
      </w:pPr>
      <w:r>
        <w:rPr>
          <w:rFonts w:ascii="Arial" w:hAnsi="Arial" w:eastAsia="等线" w:cs="Arial"/>
          <w:sz w:val="22"/>
        </w:rPr>
        <w:t>Phá vỡ các pp phát hiện dựa trên mẫu (pattern-based detection)</w:t>
      </w:r>
    </w:p>
    <w:p w14:paraId="72EAF53D">
      <w:pPr>
        <w:numPr>
          <w:ilvl w:val="0"/>
          <w:numId w:val="457"/>
        </w:numPr>
        <w:spacing w:before="120" w:after="120" w:line="288" w:lineRule="auto"/>
        <w:ind w:left="0"/>
        <w:jc w:val="left"/>
      </w:pPr>
      <w:r>
        <w:rPr>
          <w:rFonts w:ascii="Arial" w:hAnsi="Arial" w:eastAsia="等线" w:cs="Arial"/>
          <w:sz w:val="22"/>
        </w:rPr>
        <w:t>Ví dụ: Virus cascade sử dụng XOR để mã hóa và giải mã dữ liệu do phép XOR có tính đảo ngược, nếu XOR dữ liệu mã hóa với cùng khóa, sẽ thu được dữ liệu gốc</w:t>
      </w:r>
    </w:p>
    <w:p w14:paraId="270A2813">
      <w:pPr>
        <w:spacing w:before="120" w:after="120" w:line="288" w:lineRule="auto"/>
        <w:ind w:left="0"/>
        <w:jc w:val="center"/>
      </w:pPr>
      <w:r>
        <w:drawing>
          <wp:inline distT="0" distB="0" distL="0" distR="0">
            <wp:extent cx="5257800" cy="1800225"/>
            <wp:effectExtent l="0" t="0" r="0" b="1333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1800225"/>
                    </a:xfrm>
                    <a:prstGeom prst="rect">
                      <a:avLst/>
                    </a:prstGeom>
                  </pic:spPr>
                </pic:pic>
              </a:graphicData>
            </a:graphic>
          </wp:inline>
        </w:drawing>
      </w:r>
    </w:p>
    <w:p w14:paraId="58AE1C91">
      <w:pPr>
        <w:numPr>
          <w:ilvl w:val="0"/>
          <w:numId w:val="458"/>
        </w:numPr>
        <w:spacing w:before="120" w:after="120" w:line="288" w:lineRule="auto"/>
        <w:ind w:left="0"/>
        <w:jc w:val="left"/>
      </w:pPr>
      <w:r>
        <w:rPr>
          <w:rFonts w:ascii="Arial" w:hAnsi="Arial" w:eastAsia="等线" w:cs="Arial"/>
          <w:sz w:val="22"/>
        </w:rPr>
        <w:t>Ví dụ có đoạn code 4 byte</w:t>
      </w:r>
    </w:p>
    <w:tbl>
      <w:tblPr>
        <w:tblStyle w:val="3"/>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6C53AB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482D564B">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5e pop %esi</w:t>
            </w:r>
            <w:r>
              <w:rPr>
                <w:rFonts w:ascii="Consolas" w:hAnsi="Consolas" w:eastAsia="Consolas" w:cs="Consolas"/>
                <w:sz w:val="22"/>
              </w:rPr>
              <w:br w:type="textWrapping"/>
            </w:r>
            <w:r>
              <w:rPr>
                <w:rFonts w:ascii="Consolas" w:hAnsi="Consolas" w:eastAsia="Consolas" w:cs="Consolas"/>
                <w:sz w:val="22"/>
              </w:rPr>
              <w:t>5f pop %edi</w:t>
            </w:r>
            <w:r>
              <w:rPr>
                <w:rFonts w:ascii="Consolas" w:hAnsi="Consolas" w:eastAsia="Consolas" w:cs="Consolas"/>
                <w:sz w:val="22"/>
              </w:rPr>
              <w:br w:type="textWrapping"/>
            </w:r>
            <w:r>
              <w:rPr>
                <w:rFonts w:ascii="Consolas" w:hAnsi="Consolas" w:eastAsia="Consolas" w:cs="Consolas"/>
                <w:sz w:val="22"/>
              </w:rPr>
              <w:t>c9 leave</w:t>
            </w:r>
            <w:r>
              <w:rPr>
                <w:rFonts w:ascii="Consolas" w:hAnsi="Consolas" w:eastAsia="Consolas" w:cs="Consolas"/>
                <w:sz w:val="22"/>
              </w:rPr>
              <w:br w:type="textWrapping"/>
            </w:r>
            <w:r>
              <w:rPr>
                <w:rFonts w:ascii="Consolas" w:hAnsi="Consolas" w:eastAsia="Consolas" w:cs="Consolas"/>
                <w:sz w:val="22"/>
              </w:rPr>
              <w:t>c3 ret</w:t>
            </w:r>
          </w:p>
        </w:tc>
      </w:tr>
    </w:tbl>
    <w:p w14:paraId="10D2CDD9">
      <w:pPr>
        <w:numPr>
          <w:ilvl w:val="0"/>
          <w:numId w:val="459"/>
        </w:numPr>
        <w:spacing w:before="120" w:after="120" w:line="288" w:lineRule="auto"/>
        <w:ind w:left="453"/>
        <w:jc w:val="left"/>
      </w:pPr>
      <w:r>
        <w:rPr>
          <w:rFonts w:ascii="Arial" w:hAnsi="Arial" w:eastAsia="等线" w:cs="Arial"/>
          <w:sz w:val="22"/>
        </w:rPr>
        <w:t>Cần thêm vào address 0x08084044</w:t>
      </w:r>
    </w:p>
    <w:p w14:paraId="6C62B295">
      <w:pPr>
        <w:numPr>
          <w:ilvl w:val="0"/>
          <w:numId w:val="460"/>
        </w:numPr>
        <w:spacing w:before="120" w:after="120" w:line="288" w:lineRule="auto"/>
        <w:ind w:left="453"/>
        <w:jc w:val="left"/>
      </w:pPr>
      <w:r>
        <w:rPr>
          <w:rFonts w:ascii="Arial" w:hAnsi="Arial" w:eastAsia="等线" w:cs="Arial"/>
          <w:sz w:val="22"/>
        </w:rPr>
        <w:t>Thuật toán mã hóa: encrypted_code = code XOR address XOR length_of_code</w:t>
      </w:r>
    </w:p>
    <w:tbl>
      <w:tblPr>
        <w:tblStyle w:val="3"/>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2F9F4E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6CA7797C">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0xc3c95f5e XOR 0x08084044 XOR 0x00000004 = 0xcbc11f1e</w:t>
            </w:r>
          </w:p>
        </w:tc>
      </w:tr>
    </w:tbl>
    <w:p w14:paraId="5C5010B0">
      <w:pPr>
        <w:numPr>
          <w:ilvl w:val="0"/>
          <w:numId w:val="461"/>
        </w:numPr>
        <w:spacing w:before="120" w:after="120" w:line="288" w:lineRule="auto"/>
        <w:ind w:left="0"/>
        <w:jc w:val="left"/>
      </w:pPr>
      <w:r>
        <w:rPr>
          <w:rFonts w:ascii="Arial" w:hAnsi="Arial" w:eastAsia="等线" w:cs="Arial"/>
          <w:sz w:val="22"/>
        </w:rPr>
        <w:t>Kết quả đoạn mã hóa là 0xcbc11fe1</w:t>
      </w:r>
    </w:p>
    <w:p w14:paraId="486F979E">
      <w:pPr>
        <w:numPr>
          <w:ilvl w:val="0"/>
          <w:numId w:val="462"/>
        </w:numPr>
        <w:spacing w:before="120" w:after="120" w:line="288" w:lineRule="auto"/>
        <w:ind w:left="0"/>
        <w:jc w:val="left"/>
      </w:pPr>
      <w:r>
        <w:rPr>
          <w:rFonts w:ascii="Arial" w:hAnsi="Arial" w:eastAsia="等线" w:cs="Arial"/>
          <w:sz w:val="22"/>
        </w:rPr>
        <w:t xml:space="preserve">Giải mã: </w:t>
      </w:r>
    </w:p>
    <w:p w14:paraId="26FB7FA8">
      <w:pPr>
        <w:numPr>
          <w:ilvl w:val="0"/>
          <w:numId w:val="463"/>
        </w:numPr>
        <w:spacing w:before="120" w:after="120" w:line="288" w:lineRule="auto"/>
        <w:ind w:left="453"/>
        <w:jc w:val="left"/>
      </w:pPr>
      <w:r>
        <w:rPr>
          <w:rFonts w:ascii="Arial" w:hAnsi="Arial" w:eastAsia="等线" w:cs="Arial"/>
          <w:sz w:val="22"/>
        </w:rPr>
        <w:t>Thuật toán giải mã: code = encrypted_code XOR length_of_code XOR address</w:t>
      </w:r>
    </w:p>
    <w:tbl>
      <w:tblPr>
        <w:tblStyle w:val="3"/>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27"/>
      </w:tblGrid>
      <w:tr w14:paraId="01A1BC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827" w:type="dxa"/>
            <w:shd w:val="clear" w:color="auto" w:fill="F5F6F7"/>
            <w:tcMar>
              <w:top w:w="60" w:type="dxa"/>
              <w:left w:w="120" w:type="dxa"/>
              <w:bottom w:w="30" w:type="dxa"/>
              <w:right w:w="120" w:type="dxa"/>
            </w:tcMar>
          </w:tcPr>
          <w:p w14:paraId="1E9D1E3B">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0xcbc11f1e XOR 0x00000004 XOR 0x08084044 = 0xc3c95f5e</w:t>
            </w:r>
          </w:p>
        </w:tc>
      </w:tr>
    </w:tbl>
    <w:p w14:paraId="74132CB3">
      <w:pPr>
        <w:numPr>
          <w:ilvl w:val="0"/>
          <w:numId w:val="464"/>
        </w:numPr>
        <w:spacing w:before="120" w:after="120" w:line="288" w:lineRule="auto"/>
        <w:ind w:left="0"/>
        <w:jc w:val="left"/>
      </w:pPr>
      <w:r>
        <w:rPr>
          <w:rFonts w:ascii="Arial" w:hAnsi="Arial" w:eastAsia="等线" w:cs="Arial"/>
          <w:sz w:val="22"/>
        </w:rPr>
        <w:t>Đoạn code assembly thực hiện giải mã</w:t>
      </w:r>
    </w:p>
    <w:p w14:paraId="333CBA60">
      <w:pPr>
        <w:numPr>
          <w:ilvl w:val="0"/>
          <w:numId w:val="465"/>
        </w:numPr>
        <w:spacing w:before="120" w:after="120" w:line="288" w:lineRule="auto"/>
        <w:ind w:left="453"/>
        <w:jc w:val="left"/>
      </w:pPr>
      <w:r>
        <w:rPr>
          <w:rFonts w:ascii="Arial" w:hAnsi="Arial" w:eastAsia="等线" w:cs="Arial"/>
          <w:sz w:val="22"/>
        </w:rPr>
        <w:t>Lưu giữ các thành ghi quan trọng như (%eax, %esp)</w:t>
      </w:r>
    </w:p>
    <w:p w14:paraId="1E4AE4D2">
      <w:pPr>
        <w:numPr>
          <w:ilvl w:val="0"/>
          <w:numId w:val="466"/>
        </w:numPr>
        <w:spacing w:before="120" w:after="120" w:line="288" w:lineRule="auto"/>
        <w:ind w:left="453"/>
        <w:jc w:val="left"/>
      </w:pPr>
      <w:r>
        <w:rPr>
          <w:rFonts w:ascii="Arial" w:hAnsi="Arial" w:eastAsia="等线" w:cs="Arial"/>
          <w:sz w:val="22"/>
        </w:rPr>
        <w:t>Tính toán vị trí bắt đầu của đoạn đã mã hóa (lea Virus, %esi)</w:t>
      </w:r>
    </w:p>
    <w:p w14:paraId="6C92E1AD">
      <w:pPr>
        <w:numPr>
          <w:ilvl w:val="0"/>
          <w:numId w:val="467"/>
        </w:numPr>
        <w:spacing w:before="120" w:after="120" w:line="288" w:lineRule="auto"/>
        <w:ind w:left="453"/>
        <w:jc w:val="left"/>
      </w:pPr>
      <w:r>
        <w:rPr>
          <w:rFonts w:ascii="Arial" w:hAnsi="Arial" w:eastAsia="等线" w:cs="Arial"/>
          <w:sz w:val="22"/>
        </w:rPr>
        <w:t>Lấy chiều dài đoạn code (4 bytes)</w:t>
      </w:r>
    </w:p>
    <w:p w14:paraId="53600D8F">
      <w:pPr>
        <w:numPr>
          <w:ilvl w:val="0"/>
          <w:numId w:val="468"/>
        </w:numPr>
        <w:spacing w:before="120" w:after="120" w:line="288" w:lineRule="auto"/>
        <w:ind w:left="453"/>
        <w:jc w:val="left"/>
      </w:pPr>
      <w:r>
        <w:rPr>
          <w:rFonts w:ascii="Arial" w:hAnsi="Arial" w:eastAsia="等线" w:cs="Arial"/>
          <w:sz w:val="22"/>
        </w:rPr>
        <w:t>Vòng lặp giải mã</w:t>
      </w:r>
    </w:p>
    <w:p w14:paraId="28EE7EEF">
      <w:pPr>
        <w:numPr>
          <w:ilvl w:val="0"/>
          <w:numId w:val="469"/>
        </w:numPr>
        <w:spacing w:before="120" w:after="120" w:line="288" w:lineRule="auto"/>
        <w:ind w:left="907"/>
        <w:jc w:val="left"/>
      </w:pPr>
      <w:r>
        <w:rPr>
          <w:rFonts w:ascii="Arial" w:hAnsi="Arial" w:eastAsia="等线" w:cs="Arial"/>
          <w:sz w:val="22"/>
        </w:rPr>
        <w:t>XOR từng phần của code với địa chỉ và chỉ số ngược lại</w:t>
      </w:r>
    </w:p>
    <w:p w14:paraId="142743FA">
      <w:pPr>
        <w:numPr>
          <w:ilvl w:val="0"/>
          <w:numId w:val="470"/>
        </w:numPr>
        <w:spacing w:before="120" w:after="120" w:line="288" w:lineRule="auto"/>
        <w:ind w:left="453"/>
        <w:jc w:val="left"/>
      </w:pPr>
      <w:r>
        <w:rPr>
          <w:rFonts w:ascii="Arial" w:hAnsi="Arial" w:eastAsia="等线" w:cs="Arial"/>
          <w:sz w:val="22"/>
        </w:rPr>
        <w:t>Khôi phục lại các thanh ghi</w:t>
      </w:r>
    </w:p>
    <w:p w14:paraId="42F51F1E">
      <w:pPr>
        <w:numPr>
          <w:ilvl w:val="0"/>
          <w:numId w:val="471"/>
        </w:numPr>
        <w:spacing w:before="120" w:after="120" w:line="288" w:lineRule="auto"/>
        <w:ind w:left="453"/>
        <w:jc w:val="left"/>
      </w:pPr>
      <w:r>
        <w:rPr>
          <w:rFonts w:ascii="Arial" w:hAnsi="Arial" w:eastAsia="等线" w:cs="Arial"/>
          <w:sz w:val="22"/>
        </w:rPr>
        <w:t>Tiếp tục thực thi code gốc</w:t>
      </w:r>
    </w:p>
    <w:p w14:paraId="019A376F">
      <w:pPr>
        <w:spacing w:before="120" w:after="120" w:line="288" w:lineRule="auto"/>
        <w:ind w:left="0"/>
        <w:jc w:val="left"/>
      </w:pPr>
      <w:r>
        <w:rPr>
          <w:rFonts w:ascii="Arial" w:hAnsi="Arial" w:eastAsia="等线" w:cs="Arial"/>
          <w:sz w:val="22"/>
        </w:rPr>
        <w:t>Code assembly minh họa</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8DE04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C1AAAC1">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push %eax            ; Lưu giá trị thanh ghi EAX hiện tại vào stack</w:t>
            </w:r>
            <w:r>
              <w:rPr>
                <w:rFonts w:ascii="Consolas" w:hAnsi="Consolas" w:eastAsia="Consolas" w:cs="Consolas"/>
                <w:sz w:val="22"/>
              </w:rPr>
              <w:br w:type="textWrapping"/>
            </w:r>
            <w:r>
              <w:rPr>
                <w:rFonts w:ascii="Consolas" w:hAnsi="Consolas" w:eastAsia="Consolas" w:cs="Consolas"/>
                <w:sz w:val="22"/>
              </w:rPr>
              <w:t>mov %esp, %eax       ; Copy giá trị ESP (stack pointer) vào EAX</w:t>
            </w:r>
            <w:r>
              <w:rPr>
                <w:rFonts w:ascii="Consolas" w:hAnsi="Consolas" w:eastAsia="Consolas" w:cs="Consolas"/>
                <w:sz w:val="22"/>
              </w:rPr>
              <w:br w:type="textWrapping"/>
            </w:r>
            <w:r>
              <w:rPr>
                <w:rFonts w:ascii="Consolas" w:hAnsi="Consolas" w:eastAsia="Consolas" w:cs="Consolas"/>
                <w:sz w:val="22"/>
              </w:rPr>
              <w:t>lea Virus, %esi      ; Tải địa chỉ bắt đầu của mã virus đã mã hóa vào ESI</w:t>
            </w:r>
            <w:r>
              <w:rPr>
                <w:rFonts w:ascii="Consolas" w:hAnsi="Consolas" w:eastAsia="Consolas" w:cs="Consolas"/>
                <w:sz w:val="22"/>
              </w:rPr>
              <w:br w:type="textWrapping"/>
            </w:r>
            <w:r>
              <w:rPr>
                <w:rFonts w:ascii="Consolas" w:hAnsi="Consolas" w:eastAsia="Consolas" w:cs="Consolas"/>
                <w:sz w:val="22"/>
              </w:rPr>
              <w:t>mov $0x4, %esp       ; Đặt độ dài đoạn mã mã hóa (4 byte) vào ESP</w:t>
            </w:r>
            <w:r>
              <w:rPr>
                <w:rFonts w:ascii="Consolas" w:hAnsi="Consolas" w:eastAsia="Consolas" w:cs="Consolas"/>
                <w:sz w:val="22"/>
              </w:rPr>
              <w:br w:type="textWrapping"/>
            </w:r>
          </w:p>
        </w:tc>
      </w:tr>
    </w:tbl>
    <w:p w14:paraId="59E95583">
      <w:pPr>
        <w:numPr>
          <w:ilvl w:val="0"/>
          <w:numId w:val="472"/>
        </w:numPr>
        <w:spacing w:before="120" w:after="120" w:line="288" w:lineRule="auto"/>
        <w:ind w:left="0"/>
        <w:jc w:val="left"/>
      </w:pPr>
      <w:r>
        <w:rPr>
          <w:rFonts w:ascii="Arial" w:hAnsi="Arial" w:eastAsia="等线" w:cs="Arial"/>
          <w:sz w:val="22"/>
        </w:rPr>
        <w:t>Esi trỏ tới vị trí đoạn code đã mã hóa</w:t>
      </w:r>
    </w:p>
    <w:p w14:paraId="6FFAB993">
      <w:pPr>
        <w:numPr>
          <w:ilvl w:val="0"/>
          <w:numId w:val="473"/>
        </w:numPr>
        <w:spacing w:before="120" w:after="120" w:line="288" w:lineRule="auto"/>
        <w:ind w:left="0"/>
        <w:jc w:val="left"/>
      </w:pPr>
      <w:r>
        <w:rPr>
          <w:rFonts w:ascii="Arial" w:hAnsi="Arial" w:eastAsia="等线" w:cs="Arial"/>
          <w:sz w:val="22"/>
        </w:rPr>
        <w:t>Esp giữ độ dài tới đoạn cần giải mã</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83742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89FF4C2">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Decrypt:</w:t>
            </w:r>
            <w:r>
              <w:rPr>
                <w:rFonts w:ascii="Consolas" w:hAnsi="Consolas" w:eastAsia="Consolas" w:cs="Consolas"/>
                <w:sz w:val="22"/>
              </w:rPr>
              <w:br w:type="textWrapping"/>
            </w:r>
            <w:r>
              <w:rPr>
                <w:rFonts w:ascii="Consolas" w:hAnsi="Consolas" w:eastAsia="Consolas" w:cs="Consolas"/>
                <w:sz w:val="22"/>
              </w:rPr>
              <w:t>xor %esp, (%esi)     ; XOR byte mã hóa với giá trị ESP (địa chỉ)</w:t>
            </w:r>
            <w:r>
              <w:rPr>
                <w:rFonts w:ascii="Consolas" w:hAnsi="Consolas" w:eastAsia="Consolas" w:cs="Consolas"/>
                <w:sz w:val="22"/>
              </w:rPr>
              <w:br w:type="textWrapping"/>
            </w:r>
            <w:r>
              <w:rPr>
                <w:rFonts w:ascii="Consolas" w:hAnsi="Consolas" w:eastAsia="Consolas" w:cs="Consolas"/>
                <w:sz w:val="22"/>
              </w:rPr>
              <w:t>xor %esi, (%esi)     ; XOR byte vừa được XOR với chỉ số ngược lại (ESI)</w:t>
            </w:r>
            <w:r>
              <w:rPr>
                <w:rFonts w:ascii="Consolas" w:hAnsi="Consolas" w:eastAsia="Consolas" w:cs="Consolas"/>
                <w:sz w:val="22"/>
              </w:rPr>
              <w:br w:type="textWrapping"/>
            </w:r>
          </w:p>
        </w:tc>
      </w:tr>
    </w:tbl>
    <w:p w14:paraId="5AFFEF62">
      <w:pPr>
        <w:numPr>
          <w:ilvl w:val="0"/>
          <w:numId w:val="474"/>
        </w:numPr>
        <w:spacing w:before="120" w:after="120" w:line="288" w:lineRule="auto"/>
        <w:ind w:left="0"/>
        <w:jc w:val="left"/>
      </w:pPr>
      <w:r>
        <w:rPr>
          <w:rFonts w:ascii="Arial" w:hAnsi="Arial" w:eastAsia="等线" w:cs="Arial"/>
          <w:sz w:val="22"/>
        </w:rPr>
        <w:t>2 lệnh XOR giải mã bằng cách đảo ngược thuật toán mã hóa XOR với địa chỉ và độ dài</w:t>
      </w:r>
    </w:p>
    <w:p w14:paraId="257BFAD9">
      <w:pPr>
        <w:numPr>
          <w:ilvl w:val="0"/>
          <w:numId w:val="475"/>
        </w:numPr>
        <w:spacing w:before="120" w:after="120" w:line="288" w:lineRule="auto"/>
        <w:ind w:left="0"/>
        <w:jc w:val="left"/>
      </w:pPr>
      <w:r>
        <w:rPr>
          <w:rFonts w:ascii="Arial" w:hAnsi="Arial" w:eastAsia="等线" w:cs="Arial"/>
          <w:sz w:val="22"/>
        </w:rPr>
        <w:t>Thực hiện tuần tự trên từng byte</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7B52E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95C2709">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mov %eax, %esp       ; Khôi phục lại con trỏ stack ESP</w:t>
            </w:r>
            <w:r>
              <w:rPr>
                <w:rFonts w:ascii="Consolas" w:hAnsi="Consolas" w:eastAsia="Consolas" w:cs="Consolas"/>
                <w:sz w:val="22"/>
              </w:rPr>
              <w:br w:type="textWrapping"/>
            </w:r>
            <w:r>
              <w:rPr>
                <w:rFonts w:ascii="Consolas" w:hAnsi="Consolas" w:eastAsia="Consolas" w:cs="Consolas"/>
                <w:sz w:val="22"/>
              </w:rPr>
              <w:t>pop %eax             ; Khôi phục lại thanh ghi EAX từ stack</w:t>
            </w:r>
            <w:r>
              <w:rPr>
                <w:rFonts w:ascii="Consolas" w:hAnsi="Consolas" w:eastAsia="Consolas" w:cs="Consolas"/>
                <w:sz w:val="22"/>
              </w:rPr>
              <w:br w:type="textWrapping"/>
            </w:r>
          </w:p>
        </w:tc>
      </w:tr>
    </w:tbl>
    <w:p w14:paraId="28A15404">
      <w:pPr>
        <w:numPr>
          <w:ilvl w:val="0"/>
          <w:numId w:val="476"/>
        </w:numPr>
        <w:spacing w:before="120" w:after="120" w:line="288" w:lineRule="auto"/>
        <w:ind w:left="0"/>
        <w:jc w:val="left"/>
      </w:pPr>
      <w:r>
        <w:rPr>
          <w:rFonts w:ascii="Arial" w:hAnsi="Arial" w:eastAsia="等线" w:cs="Arial"/>
          <w:sz w:val="22"/>
        </w:rPr>
        <w:t>Giữ nguyên trạng thái bộ nhớ của chương trình để tránh lỗi</w:t>
      </w:r>
    </w:p>
    <w:p w14:paraId="0EA6490E">
      <w:pPr>
        <w:spacing w:before="120" w:after="120" w:line="288" w:lineRule="auto"/>
        <w:ind w:left="0"/>
        <w:jc w:val="left"/>
      </w:pPr>
      <w:r>
        <w:rPr>
          <w:rFonts w:ascii="Arial" w:hAnsi="Arial" w:eastAsia="等线" w:cs="Arial"/>
          <w:sz w:val="22"/>
        </w:rPr>
        <w:t>Tổng quan quy trình mã hóa:</w:t>
      </w:r>
    </w:p>
    <w:p w14:paraId="4E1DDD87">
      <w:pPr>
        <w:numPr>
          <w:ilvl w:val="0"/>
          <w:numId w:val="477"/>
        </w:numPr>
        <w:spacing w:before="120" w:after="120" w:line="288" w:lineRule="auto"/>
        <w:ind w:left="0"/>
        <w:jc w:val="left"/>
      </w:pPr>
      <w:r>
        <w:rPr>
          <w:rFonts w:ascii="Arial" w:hAnsi="Arial" w:eastAsia="等线" w:cs="Arial"/>
          <w:sz w:val="22"/>
        </w:rPr>
        <w:t>Tìm khoảng trống (cavity) -&gt; Virus tìm 1 vùng trống để chèn malware</w:t>
      </w:r>
    </w:p>
    <w:p w14:paraId="4A561183">
      <w:pPr>
        <w:numPr>
          <w:ilvl w:val="0"/>
          <w:numId w:val="478"/>
        </w:numPr>
        <w:spacing w:before="120" w:after="120" w:line="288" w:lineRule="auto"/>
        <w:ind w:left="0"/>
        <w:jc w:val="left"/>
      </w:pPr>
      <w:r>
        <w:rPr>
          <w:rFonts w:ascii="Arial" w:hAnsi="Arial" w:eastAsia="等线" w:cs="Arial"/>
          <w:sz w:val="22"/>
        </w:rPr>
        <w:t>Mã hóa virus -&gt; Dùng địa chỉ khoảng trống và độ dài virus để làm khóa mã hóa đoạn virus</w:t>
      </w:r>
    </w:p>
    <w:p w14:paraId="163283F0">
      <w:pPr>
        <w:numPr>
          <w:ilvl w:val="0"/>
          <w:numId w:val="479"/>
        </w:numPr>
        <w:spacing w:before="120" w:after="120" w:line="288" w:lineRule="auto"/>
        <w:ind w:left="0"/>
        <w:jc w:val="left"/>
      </w:pPr>
      <w:r>
        <w:rPr>
          <w:rFonts w:ascii="Arial" w:hAnsi="Arial" w:eastAsia="等线" w:cs="Arial"/>
          <w:sz w:val="22"/>
        </w:rPr>
        <w:t>Chèn virus đã mã hóa vào cavity -&gt; Chèn vào mà ko làm thay đổi kích thước file</w:t>
      </w:r>
    </w:p>
    <w:p w14:paraId="0CBBC047">
      <w:pPr>
        <w:spacing w:before="120" w:after="120" w:line="288" w:lineRule="auto"/>
        <w:ind w:left="0"/>
        <w:jc w:val="left"/>
      </w:pPr>
      <w:r>
        <w:rPr>
          <w:rFonts w:ascii="Arial" w:hAnsi="Arial" w:eastAsia="等线" w:cs="Arial"/>
          <w:sz w:val="22"/>
        </w:rPr>
        <w:t>Quy trình giải mã:</w:t>
      </w:r>
    </w:p>
    <w:p w14:paraId="31A6D04D">
      <w:pPr>
        <w:numPr>
          <w:ilvl w:val="0"/>
          <w:numId w:val="480"/>
        </w:numPr>
        <w:spacing w:before="120" w:after="120" w:line="288" w:lineRule="auto"/>
        <w:ind w:left="0"/>
        <w:jc w:val="left"/>
      </w:pPr>
      <w:r>
        <w:rPr>
          <w:rFonts w:ascii="Arial" w:hAnsi="Arial" w:eastAsia="等线" w:cs="Arial"/>
          <w:sz w:val="22"/>
        </w:rPr>
        <w:t>Load địa chỉ bắt đầu của virus vào thanh ghi esi -&gt; esi trỏ vào đầu đoạn mã virus đã mã hóa trong file</w:t>
      </w:r>
    </w:p>
    <w:p w14:paraId="7428E30E">
      <w:pPr>
        <w:numPr>
          <w:ilvl w:val="0"/>
          <w:numId w:val="481"/>
        </w:numPr>
        <w:spacing w:before="120" w:after="120" w:line="288" w:lineRule="auto"/>
        <w:ind w:left="0"/>
        <w:jc w:val="left"/>
      </w:pPr>
      <w:r>
        <w:rPr>
          <w:rFonts w:ascii="Arial" w:hAnsi="Arial" w:eastAsia="等线" w:cs="Arial"/>
          <w:sz w:val="22"/>
        </w:rPr>
        <w:t>Load độ dài virus vào thanh ghi esp -&gt; esp lưu lại độ dài cần giải mã</w:t>
      </w:r>
    </w:p>
    <w:p w14:paraId="27A5B316">
      <w:pPr>
        <w:numPr>
          <w:ilvl w:val="0"/>
          <w:numId w:val="482"/>
        </w:numPr>
        <w:spacing w:before="120" w:after="120" w:line="288" w:lineRule="auto"/>
        <w:ind w:left="0"/>
        <w:jc w:val="left"/>
      </w:pPr>
      <w:r>
        <w:rPr>
          <w:rFonts w:ascii="Arial" w:hAnsi="Arial" w:eastAsia="等线" w:cs="Arial"/>
          <w:sz w:val="22"/>
        </w:rPr>
        <w:t>Giải mã -&gt; dựa trên esi và esp, tiến hành XOR từng đoạn code virus với khóa là địa chỉ và độ dài còn lại, rồi chèn vào cavity</w:t>
      </w:r>
    </w:p>
    <w:p w14:paraId="0A27C538">
      <w:pPr>
        <w:spacing w:before="120" w:after="120" w:line="288" w:lineRule="auto"/>
        <w:ind w:left="0"/>
        <w:jc w:val="left"/>
      </w:pPr>
      <w:r>
        <w:rPr>
          <w:rFonts w:ascii="Arial" w:hAnsi="Arial" w:eastAsia="等线" w:cs="Arial"/>
          <w:sz w:val="22"/>
        </w:rPr>
        <w:t>Ưu điểm:</w:t>
      </w:r>
    </w:p>
    <w:p w14:paraId="3B88DB1B">
      <w:pPr>
        <w:numPr>
          <w:ilvl w:val="0"/>
          <w:numId w:val="483"/>
        </w:numPr>
        <w:spacing w:before="120" w:after="120" w:line="288" w:lineRule="auto"/>
        <w:ind w:left="0"/>
        <w:jc w:val="left"/>
      </w:pPr>
      <w:r>
        <w:rPr>
          <w:rFonts w:ascii="Arial" w:hAnsi="Arial" w:eastAsia="等线" w:cs="Arial"/>
          <w:sz w:val="22"/>
        </w:rPr>
        <w:t xml:space="preserve">Nhanh -&gt; virus chạy hiệu quả, </w:t>
      </w:r>
    </w:p>
    <w:p w14:paraId="45D59DA9">
      <w:pPr>
        <w:numPr>
          <w:ilvl w:val="0"/>
          <w:numId w:val="484"/>
        </w:numPr>
        <w:spacing w:before="120" w:after="120" w:line="288" w:lineRule="auto"/>
        <w:ind w:left="0"/>
        <w:jc w:val="left"/>
      </w:pPr>
      <w:r>
        <w:rPr>
          <w:rFonts w:ascii="Arial" w:hAnsi="Arial" w:eastAsia="等线" w:cs="Arial"/>
          <w:sz w:val="22"/>
        </w:rPr>
        <w:t>Chống phát hiện pattern -&gt; do mẫu mã hóa ko cố định</w:t>
      </w:r>
    </w:p>
    <w:p w14:paraId="488BC826">
      <w:pPr>
        <w:numPr>
          <w:ilvl w:val="0"/>
          <w:numId w:val="485"/>
        </w:numPr>
        <w:spacing w:before="120" w:after="120" w:line="288" w:lineRule="auto"/>
        <w:ind w:left="0"/>
        <w:jc w:val="left"/>
      </w:pPr>
      <w:r>
        <w:rPr>
          <w:rFonts w:ascii="Arial" w:hAnsi="Arial" w:eastAsia="等线" w:cs="Arial"/>
          <w:sz w:val="22"/>
        </w:rPr>
        <w:t>Phụ thuộc vào địa chỉ trong bộ nhớ -&gt; mỗi file có thể mã hóa khác nhau</w:t>
      </w:r>
    </w:p>
    <w:p w14:paraId="6C770646">
      <w:pPr>
        <w:spacing w:before="120" w:after="120" w:line="288" w:lineRule="auto"/>
        <w:ind w:left="0"/>
        <w:jc w:val="left"/>
      </w:pPr>
      <w:r>
        <w:rPr>
          <w:rFonts w:ascii="Arial" w:hAnsi="Arial" w:eastAsia="等线" w:cs="Arial"/>
          <w:sz w:val="22"/>
        </w:rPr>
        <w:t xml:space="preserve">Nhược: </w:t>
      </w:r>
    </w:p>
    <w:p w14:paraId="25D9DFDC">
      <w:pPr>
        <w:numPr>
          <w:ilvl w:val="0"/>
          <w:numId w:val="486"/>
        </w:numPr>
        <w:spacing w:before="120" w:after="120" w:line="288" w:lineRule="auto"/>
        <w:ind w:left="0"/>
        <w:jc w:val="left"/>
      </w:pPr>
      <w:r>
        <w:rPr>
          <w:rFonts w:ascii="Arial" w:hAnsi="Arial" w:eastAsia="等线" w:cs="Arial"/>
          <w:sz w:val="22"/>
        </w:rPr>
        <w:t>Lệnh mov virus_length, $esp trở thành signature dễ nhận biết</w:t>
      </w:r>
    </w:p>
    <w:p w14:paraId="2BC08904">
      <w:pPr>
        <w:spacing w:before="120" w:after="120" w:line="288" w:lineRule="auto"/>
        <w:ind w:left="0"/>
        <w:jc w:val="left"/>
      </w:pPr>
    </w:p>
    <w:p w14:paraId="4C914A93">
      <w:pPr>
        <w:spacing w:before="120" w:after="120" w:line="288" w:lineRule="auto"/>
        <w:ind w:left="0"/>
        <w:jc w:val="left"/>
      </w:pPr>
      <w:r>
        <w:rPr>
          <w:rFonts w:ascii="Arial" w:hAnsi="Arial" w:eastAsia="等线" w:cs="Arial"/>
          <w:sz w:val="22"/>
        </w:rPr>
        <w:t>Phân tích virus mã hóa đơn giản</w:t>
      </w:r>
    </w:p>
    <w:p w14:paraId="7A3D4EA2">
      <w:pPr>
        <w:numPr>
          <w:ilvl w:val="0"/>
          <w:numId w:val="487"/>
        </w:numPr>
        <w:spacing w:before="120" w:after="120" w:line="288" w:lineRule="auto"/>
        <w:ind w:left="0"/>
        <w:jc w:val="left"/>
      </w:pPr>
      <w:r>
        <w:rPr>
          <w:rFonts w:ascii="Arial" w:hAnsi="Arial" w:eastAsia="等线" w:cs="Arial"/>
          <w:sz w:val="22"/>
        </w:rPr>
        <w:t>Phòng ngừa trong OS</w:t>
      </w:r>
    </w:p>
    <w:p w14:paraId="41FDF58A">
      <w:pPr>
        <w:numPr>
          <w:ilvl w:val="0"/>
          <w:numId w:val="488"/>
        </w:numPr>
        <w:spacing w:before="120" w:after="120" w:line="288" w:lineRule="auto"/>
        <w:ind w:left="453"/>
        <w:jc w:val="left"/>
      </w:pPr>
      <w:r>
        <w:rPr>
          <w:rFonts w:ascii="Arial" w:hAnsi="Arial" w:eastAsia="等线" w:cs="Arial"/>
          <w:sz w:val="22"/>
        </w:rPr>
        <w:t>Ko cho phép ghi đè lên phần code thực thi (executable code segment)</w:t>
      </w:r>
    </w:p>
    <w:p w14:paraId="60EB9285">
      <w:pPr>
        <w:numPr>
          <w:ilvl w:val="0"/>
          <w:numId w:val="489"/>
        </w:numPr>
        <w:spacing w:before="120" w:after="120" w:line="288" w:lineRule="auto"/>
        <w:ind w:left="453"/>
        <w:jc w:val="left"/>
      </w:pPr>
      <w:r>
        <w:rPr>
          <w:rFonts w:ascii="Arial" w:hAnsi="Arial" w:eastAsia="等线" w:cs="Arial"/>
          <w:sz w:val="22"/>
        </w:rPr>
        <w:t>Tuy nhiên, virus có thể:</w:t>
      </w:r>
    </w:p>
    <w:p w14:paraId="1E87B4C9">
      <w:pPr>
        <w:numPr>
          <w:ilvl w:val="0"/>
          <w:numId w:val="490"/>
        </w:numPr>
        <w:spacing w:before="120" w:after="120" w:line="288" w:lineRule="auto"/>
        <w:ind w:left="907"/>
        <w:jc w:val="left"/>
      </w:pPr>
      <w:r>
        <w:rPr>
          <w:rFonts w:ascii="Arial" w:hAnsi="Arial" w:eastAsia="等线" w:cs="Arial"/>
          <w:sz w:val="22"/>
        </w:rPr>
        <w:t>Giải mã độc vào bộ nhớ tạm (buffer) trên stack hoặc heap thay vì trực tiếp trên vị trí gốc</w:t>
      </w:r>
    </w:p>
    <w:p w14:paraId="2158322B">
      <w:pPr>
        <w:numPr>
          <w:ilvl w:val="0"/>
          <w:numId w:val="491"/>
        </w:numPr>
        <w:spacing w:before="120" w:after="120" w:line="288" w:lineRule="auto"/>
        <w:ind w:left="907"/>
        <w:jc w:val="left"/>
      </w:pPr>
      <w:r>
        <w:rPr>
          <w:rFonts w:ascii="Arial" w:hAnsi="Arial" w:eastAsia="等线" w:cs="Arial"/>
          <w:sz w:val="22"/>
        </w:rPr>
        <w:t>Thay đổi cờ flag của .text để cho phép ghi đè</w:t>
      </w:r>
    </w:p>
    <w:p w14:paraId="6B5F0B71">
      <w:pPr>
        <w:numPr>
          <w:ilvl w:val="0"/>
          <w:numId w:val="492"/>
        </w:numPr>
        <w:spacing w:before="120" w:after="120" w:line="288" w:lineRule="auto"/>
        <w:ind w:left="0"/>
        <w:jc w:val="left"/>
      </w:pPr>
      <w:r>
        <w:rPr>
          <w:rFonts w:ascii="Arial" w:hAnsi="Arial" w:eastAsia="等线" w:cs="Arial"/>
          <w:sz w:val="22"/>
        </w:rPr>
        <w:t>Cách tấn công tốt nhất với virus mã hóa đơn giản</w:t>
      </w:r>
    </w:p>
    <w:p w14:paraId="1CB985D3">
      <w:pPr>
        <w:numPr>
          <w:ilvl w:val="0"/>
          <w:numId w:val="493"/>
        </w:numPr>
        <w:spacing w:before="120" w:after="120" w:line="288" w:lineRule="auto"/>
        <w:ind w:left="453"/>
        <w:jc w:val="left"/>
      </w:pPr>
      <w:r>
        <w:rPr>
          <w:rFonts w:ascii="Arial" w:hAnsi="Arial" w:eastAsia="等线" w:cs="Arial"/>
          <w:sz w:val="22"/>
        </w:rPr>
        <w:t>Phát hiện các code pattern của decryptor trong virus</w:t>
      </w:r>
    </w:p>
    <w:p w14:paraId="0F13C6BA">
      <w:pPr>
        <w:numPr>
          <w:ilvl w:val="0"/>
          <w:numId w:val="494"/>
        </w:numPr>
        <w:spacing w:before="120" w:after="120" w:line="288" w:lineRule="auto"/>
        <w:ind w:left="453"/>
        <w:jc w:val="left"/>
      </w:pPr>
      <w:r>
        <w:rPr>
          <w:rFonts w:ascii="Arial" w:hAnsi="Arial" w:eastAsia="等线" w:cs="Arial"/>
          <w:sz w:val="22"/>
        </w:rPr>
        <w:t>Vd: mov 0x0684, %esp thể hiện chiều dài code đã mã hóa 1666 bytes -&gt; nhận diện</w:t>
      </w:r>
    </w:p>
    <w:p w14:paraId="2114C937">
      <w:pPr>
        <w:spacing w:before="120" w:after="120" w:line="288" w:lineRule="auto"/>
        <w:ind w:left="0"/>
        <w:jc w:val="left"/>
      </w:pPr>
      <w:r>
        <w:rPr>
          <w:rFonts w:ascii="Arial" w:hAnsi="Arial" w:eastAsia="等线" w:cs="Arial"/>
          <w:sz w:val="22"/>
        </w:rPr>
        <w:t>Mã hóa khó khăn hơn</w:t>
      </w:r>
    </w:p>
    <w:p w14:paraId="2E116AB2">
      <w:pPr>
        <w:numPr>
          <w:ilvl w:val="0"/>
          <w:numId w:val="495"/>
        </w:numPr>
        <w:spacing w:before="120" w:after="120" w:line="288" w:lineRule="auto"/>
        <w:ind w:left="0"/>
        <w:jc w:val="left"/>
      </w:pPr>
      <w:r>
        <w:rPr>
          <w:rFonts w:ascii="Arial" w:hAnsi="Arial" w:eastAsia="等线" w:cs="Arial"/>
          <w:sz w:val="22"/>
        </w:rPr>
        <w:t>VD1: 2 bộ mã hóa (encryptors) và 2 bộ giải mã (decryptors)</w:t>
      </w:r>
    </w:p>
    <w:p w14:paraId="65A51E60">
      <w:pPr>
        <w:numPr>
          <w:ilvl w:val="0"/>
          <w:numId w:val="496"/>
        </w:numPr>
        <w:spacing w:before="120" w:after="120" w:line="288" w:lineRule="auto"/>
        <w:ind w:left="453"/>
        <w:jc w:val="left"/>
      </w:pPr>
      <w:r>
        <w:rPr>
          <w:rFonts w:ascii="Arial" w:hAnsi="Arial" w:eastAsia="等线" w:cs="Arial"/>
          <w:sz w:val="22"/>
        </w:rPr>
        <w:t>Mã hóa (encrypt):</w:t>
      </w:r>
    </w:p>
    <w:p w14:paraId="478CB19F">
      <w:pPr>
        <w:numPr>
          <w:ilvl w:val="0"/>
          <w:numId w:val="497"/>
        </w:numPr>
        <w:spacing w:before="120" w:after="120" w:line="288" w:lineRule="auto"/>
        <w:ind w:left="907"/>
        <w:jc w:val="left"/>
      </w:pPr>
      <w:r>
        <w:rPr>
          <w:rFonts w:ascii="Arial" w:hAnsi="Arial" w:eastAsia="等线" w:cs="Arial"/>
          <w:sz w:val="22"/>
        </w:rPr>
        <w:t>Encryptor 1 mã hóa phần thân virus với 1 thuật toán mã hóa</w:t>
      </w:r>
    </w:p>
    <w:p w14:paraId="58E04962">
      <w:pPr>
        <w:numPr>
          <w:ilvl w:val="0"/>
          <w:numId w:val="498"/>
        </w:numPr>
        <w:spacing w:before="120" w:after="120" w:line="288" w:lineRule="auto"/>
        <w:ind w:left="907"/>
        <w:jc w:val="left"/>
      </w:pPr>
      <w:r>
        <w:rPr>
          <w:rFonts w:ascii="Arial" w:hAnsi="Arial" w:eastAsia="等线" w:cs="Arial"/>
          <w:sz w:val="22"/>
        </w:rPr>
        <w:t>Encryptor 2 mã hóa phần thân virus với 1 thuật toán khác theo thứ tự ngược lại</w:t>
      </w:r>
    </w:p>
    <w:p w14:paraId="0CE2EA1B">
      <w:pPr>
        <w:numPr>
          <w:ilvl w:val="0"/>
          <w:numId w:val="499"/>
        </w:numPr>
        <w:spacing w:before="120" w:after="120" w:line="288" w:lineRule="auto"/>
        <w:ind w:left="453"/>
        <w:jc w:val="left"/>
      </w:pPr>
      <w:r>
        <w:rPr>
          <w:rFonts w:ascii="Arial" w:hAnsi="Arial" w:eastAsia="等线" w:cs="Arial"/>
          <w:sz w:val="22"/>
        </w:rPr>
        <w:t>Giải mã (decrypt):</w:t>
      </w:r>
    </w:p>
    <w:p w14:paraId="31F6C1EB">
      <w:pPr>
        <w:numPr>
          <w:ilvl w:val="0"/>
          <w:numId w:val="500"/>
        </w:numPr>
        <w:spacing w:before="120" w:after="120" w:line="288" w:lineRule="auto"/>
        <w:ind w:left="907"/>
        <w:jc w:val="left"/>
      </w:pPr>
      <w:r>
        <w:rPr>
          <w:rFonts w:ascii="Arial" w:hAnsi="Arial" w:eastAsia="等线" w:cs="Arial"/>
          <w:sz w:val="22"/>
        </w:rPr>
        <w:t>Cần sử dụng 2 bộ giải mã tương ứng để thực hiện 2 vòng giải mã</w:t>
      </w:r>
    </w:p>
    <w:p w14:paraId="65BC1937">
      <w:pPr>
        <w:numPr>
          <w:ilvl w:val="0"/>
          <w:numId w:val="501"/>
        </w:numPr>
        <w:spacing w:before="120" w:after="120" w:line="288" w:lineRule="auto"/>
        <w:ind w:left="0"/>
        <w:jc w:val="left"/>
      </w:pPr>
      <w:r>
        <w:rPr>
          <w:rFonts w:ascii="Arial" w:hAnsi="Arial" w:eastAsia="等线" w:cs="Arial"/>
          <w:sz w:val="22"/>
        </w:rPr>
        <w:t>VD2: 2 bộ mã hóa và 2 bộ giải mã</w:t>
      </w:r>
    </w:p>
    <w:p w14:paraId="0CDB9462">
      <w:pPr>
        <w:numPr>
          <w:ilvl w:val="0"/>
          <w:numId w:val="502"/>
        </w:numPr>
        <w:spacing w:before="120" w:after="120" w:line="288" w:lineRule="auto"/>
        <w:ind w:left="453"/>
        <w:jc w:val="left"/>
      </w:pPr>
      <w:r>
        <w:rPr>
          <w:rFonts w:ascii="Arial" w:hAnsi="Arial" w:eastAsia="等线" w:cs="Arial"/>
          <w:sz w:val="22"/>
        </w:rPr>
        <w:t>Mã hóa encrypt:</w:t>
      </w:r>
    </w:p>
    <w:p w14:paraId="257C3C7F">
      <w:pPr>
        <w:numPr>
          <w:ilvl w:val="0"/>
          <w:numId w:val="503"/>
        </w:numPr>
        <w:spacing w:before="120" w:after="120" w:line="288" w:lineRule="auto"/>
        <w:ind w:left="907"/>
        <w:jc w:val="left"/>
      </w:pPr>
      <w:r>
        <w:rPr>
          <w:rFonts w:ascii="Arial" w:hAnsi="Arial" w:eastAsia="等线" w:cs="Arial"/>
          <w:sz w:val="22"/>
        </w:rPr>
        <w:t>Bộ mã hóa đầu tiên mã hóa đoạn giải mã thứ 2</w:t>
      </w:r>
    </w:p>
    <w:p w14:paraId="1E7089BC">
      <w:pPr>
        <w:numPr>
          <w:ilvl w:val="0"/>
          <w:numId w:val="504"/>
        </w:numPr>
        <w:spacing w:before="120" w:after="120" w:line="288" w:lineRule="auto"/>
        <w:ind w:left="907"/>
        <w:jc w:val="left"/>
      </w:pPr>
      <w:r>
        <w:rPr>
          <w:rFonts w:ascii="Arial" w:hAnsi="Arial" w:eastAsia="等线" w:cs="Arial"/>
          <w:sz w:val="22"/>
        </w:rPr>
        <w:t>Bộ mã hóa thứ 2 mã hóa phần thân virus</w:t>
      </w:r>
    </w:p>
    <w:p w14:paraId="17332479">
      <w:pPr>
        <w:numPr>
          <w:ilvl w:val="0"/>
          <w:numId w:val="505"/>
        </w:numPr>
        <w:spacing w:before="120" w:after="120" w:line="288" w:lineRule="auto"/>
        <w:ind w:left="453"/>
        <w:jc w:val="left"/>
      </w:pPr>
      <w:r>
        <w:rPr>
          <w:rFonts w:ascii="Arial" w:hAnsi="Arial" w:eastAsia="等线" w:cs="Arial"/>
          <w:sz w:val="22"/>
        </w:rPr>
        <w:t>Giải mã decrypt:</w:t>
      </w:r>
    </w:p>
    <w:p w14:paraId="1C2B0C9E">
      <w:pPr>
        <w:numPr>
          <w:ilvl w:val="0"/>
          <w:numId w:val="506"/>
        </w:numPr>
        <w:spacing w:before="120" w:after="120" w:line="288" w:lineRule="auto"/>
        <w:ind w:left="907"/>
        <w:jc w:val="left"/>
      </w:pPr>
      <w:r>
        <w:rPr>
          <w:rFonts w:ascii="Arial" w:hAnsi="Arial" w:eastAsia="等线" w:cs="Arial"/>
          <w:sz w:val="22"/>
        </w:rPr>
        <w:t>Bộ giải mã đầu tiên sẽ giải mã đoạn mã giải mã thứ 2</w:t>
      </w:r>
    </w:p>
    <w:p w14:paraId="0C15A0A8">
      <w:pPr>
        <w:numPr>
          <w:ilvl w:val="0"/>
          <w:numId w:val="507"/>
        </w:numPr>
        <w:spacing w:before="120" w:after="120" w:line="288" w:lineRule="auto"/>
        <w:ind w:left="907"/>
        <w:jc w:val="left"/>
      </w:pPr>
      <w:r>
        <w:rPr>
          <w:rFonts w:ascii="Arial" w:hAnsi="Arial" w:eastAsia="等线" w:cs="Arial"/>
          <w:sz w:val="22"/>
        </w:rPr>
        <w:t>Bộ giải mã thứ 2 sẽ giải mã phần thân virus</w:t>
      </w:r>
    </w:p>
    <w:p w14:paraId="115B09DF">
      <w:pPr>
        <w:spacing w:before="120" w:after="120" w:line="288" w:lineRule="auto"/>
        <w:ind w:left="0"/>
        <w:jc w:val="left"/>
      </w:pPr>
      <w:r>
        <w:rPr>
          <w:rFonts w:ascii="Arial" w:hAnsi="Arial" w:eastAsia="等线" w:cs="Arial"/>
          <w:sz w:val="22"/>
        </w:rPr>
        <w:t>Detect encrypted viruses</w:t>
      </w:r>
    </w:p>
    <w:p w14:paraId="51BF83E3">
      <w:pPr>
        <w:numPr>
          <w:ilvl w:val="0"/>
          <w:numId w:val="508"/>
        </w:numPr>
        <w:spacing w:before="120" w:after="120" w:line="288" w:lineRule="auto"/>
        <w:ind w:left="0"/>
        <w:jc w:val="left"/>
      </w:pPr>
      <w:r>
        <w:rPr>
          <w:rFonts w:ascii="Arial" w:hAnsi="Arial" w:eastAsia="等线" w:cs="Arial"/>
          <w:sz w:val="22"/>
        </w:rPr>
        <w:t>Phát hiện decryptor:</w:t>
      </w:r>
    </w:p>
    <w:p w14:paraId="7CFD0559">
      <w:pPr>
        <w:numPr>
          <w:ilvl w:val="0"/>
          <w:numId w:val="509"/>
        </w:numPr>
        <w:spacing w:before="120" w:after="120" w:line="288" w:lineRule="auto"/>
        <w:ind w:left="453"/>
        <w:jc w:val="left"/>
      </w:pPr>
      <w:r>
        <w:rPr>
          <w:rFonts w:ascii="Arial" w:hAnsi="Arial" w:eastAsia="等线" w:cs="Arial"/>
          <w:sz w:val="22"/>
        </w:rPr>
        <w:t>Virus che giấu phần virus_code bằng encrypt =&gt; khó phát hiện bằng signature</w:t>
      </w:r>
    </w:p>
    <w:p w14:paraId="6007FADE">
      <w:pPr>
        <w:numPr>
          <w:ilvl w:val="0"/>
          <w:numId w:val="510"/>
        </w:numPr>
        <w:spacing w:before="120" w:after="120" w:line="288" w:lineRule="auto"/>
        <w:ind w:left="453"/>
        <w:jc w:val="left"/>
      </w:pPr>
      <w:r>
        <w:rPr>
          <w:rFonts w:ascii="Arial" w:hAnsi="Arial" w:eastAsia="等线" w:cs="Arial"/>
          <w:sz w:val="22"/>
        </w:rPr>
        <w:t>Phát hiện đoạn giải mã decryptor, phần code có nhiệm vụ giải mã đoạn virus được mã hóa khi chạy chương trình</w:t>
      </w:r>
    </w:p>
    <w:p w14:paraId="76965D03">
      <w:pPr>
        <w:numPr>
          <w:ilvl w:val="0"/>
          <w:numId w:val="511"/>
        </w:numPr>
        <w:spacing w:before="120" w:after="120" w:line="288" w:lineRule="auto"/>
        <w:ind w:left="0"/>
        <w:jc w:val="left"/>
      </w:pPr>
      <w:r>
        <w:rPr>
          <w:rFonts w:ascii="Arial" w:hAnsi="Arial" w:eastAsia="等线" w:cs="Arial"/>
          <w:sz w:val="22"/>
        </w:rPr>
        <w:t>Dấu hiệu nhận biết decryptor</w:t>
      </w:r>
    </w:p>
    <w:p w14:paraId="07C56A64">
      <w:pPr>
        <w:numPr>
          <w:ilvl w:val="0"/>
          <w:numId w:val="512"/>
        </w:numPr>
        <w:spacing w:before="120" w:after="120" w:line="288" w:lineRule="auto"/>
        <w:ind w:left="453"/>
        <w:jc w:val="left"/>
      </w:pPr>
      <w:r>
        <w:rPr>
          <w:rFonts w:ascii="Arial" w:hAnsi="Arial" w:eastAsia="等线" w:cs="Arial"/>
          <w:sz w:val="22"/>
        </w:rPr>
        <w:t>Vòng lặp chặt với XOR</w:t>
      </w:r>
    </w:p>
    <w:p w14:paraId="36ADB1C1">
      <w:pPr>
        <w:numPr>
          <w:ilvl w:val="0"/>
          <w:numId w:val="513"/>
        </w:numPr>
        <w:spacing w:before="120" w:after="120" w:line="288" w:lineRule="auto"/>
        <w:ind w:left="907"/>
        <w:jc w:val="left"/>
      </w:pPr>
      <w:r>
        <w:rPr>
          <w:rFonts w:ascii="Arial" w:hAnsi="Arial" w:eastAsia="等线" w:cs="Arial"/>
          <w:sz w:val="22"/>
        </w:rPr>
        <w:t>Decryptor chứa loop sử dụng XOR để giải mã, nhiều loại virus khác nhau có thể cùng thuật toán decryptor nhưng phần payload lại khác nhau</w:t>
      </w:r>
    </w:p>
    <w:p w14:paraId="57ADF176">
      <w:pPr>
        <w:numPr>
          <w:ilvl w:val="0"/>
          <w:numId w:val="514"/>
        </w:numPr>
        <w:spacing w:before="120" w:after="120" w:line="288" w:lineRule="auto"/>
        <w:ind w:left="453"/>
        <w:jc w:val="left"/>
      </w:pPr>
      <w:r>
        <w:rPr>
          <w:rFonts w:ascii="Arial" w:hAnsi="Arial" w:eastAsia="等线" w:cs="Arial"/>
          <w:sz w:val="22"/>
        </w:rPr>
        <w:t>Chiều dài decryptor là duy nhất</w:t>
      </w:r>
    </w:p>
    <w:p w14:paraId="4141D605">
      <w:pPr>
        <w:numPr>
          <w:ilvl w:val="0"/>
          <w:numId w:val="515"/>
        </w:numPr>
        <w:spacing w:before="120" w:after="120" w:line="288" w:lineRule="auto"/>
        <w:ind w:left="907"/>
        <w:jc w:val="left"/>
      </w:pPr>
      <w:r>
        <w:rPr>
          <w:rFonts w:ascii="Arial" w:hAnsi="Arial" w:eastAsia="等线" w:cs="Arial"/>
          <w:sz w:val="22"/>
        </w:rPr>
        <w:t>Mỗi decryptor có chiều dài cụ thể, virus tự thêm padding làm cho decryptor giống với những virus khác =&gt; khó nhận biết</w:t>
      </w:r>
    </w:p>
    <w:p w14:paraId="618C1673">
      <w:pPr>
        <w:numPr>
          <w:ilvl w:val="0"/>
          <w:numId w:val="516"/>
        </w:numPr>
        <w:spacing w:before="120" w:after="120" w:line="288" w:lineRule="auto"/>
        <w:ind w:left="0"/>
        <w:jc w:val="left"/>
      </w:pPr>
      <w:r>
        <w:rPr>
          <w:rFonts w:ascii="Arial" w:hAnsi="Arial" w:eastAsia="等线" w:cs="Arial"/>
          <w:sz w:val="22"/>
        </w:rPr>
        <w:t>Một số phần mềm sử dụng anti-debug wrapper nhằm bảo vệ code =&gt; giống với đoạn mã của decrypto trong virus Cascade gây FP khi nhầm đoạn code bình thường với virus</w:t>
      </w:r>
    </w:p>
    <w:p w14:paraId="7B55D742">
      <w:pPr>
        <w:numPr>
          <w:ilvl w:val="0"/>
          <w:numId w:val="517"/>
        </w:numPr>
        <w:spacing w:before="120" w:after="120" w:line="288" w:lineRule="auto"/>
        <w:ind w:left="0"/>
        <w:jc w:val="left"/>
      </w:pPr>
      <w:r>
        <w:rPr>
          <w:rFonts w:ascii="Arial" w:hAnsi="Arial" w:eastAsia="等线" w:cs="Arial"/>
          <w:sz w:val="22"/>
        </w:rPr>
        <w:t>OS cho phép ghi đè section flags và ko cho phép ghi trực tiếp vào vùng text (code thực thi), virus phải cấp phát bộ nhớ trên stack hoặc heap để chứa code =&gt; cấp phát trên heap yêu cầu code ko mã hóa cấp phát nên dễ bị phát hiện do có signature điển hình =&gt; cấp phát trên stack là tốt nhất với sub $length, %esp</w:t>
      </w:r>
    </w:p>
    <w:p w14:paraId="05EAB404">
      <w:pPr>
        <w:numPr>
          <w:ilvl w:val="0"/>
          <w:numId w:val="518"/>
        </w:numPr>
        <w:spacing w:before="120" w:after="120" w:line="288" w:lineRule="auto"/>
        <w:ind w:left="0"/>
        <w:jc w:val="left"/>
      </w:pPr>
      <w:r>
        <w:rPr>
          <w:rFonts w:ascii="Arial" w:hAnsi="Arial" w:eastAsia="等线" w:cs="Arial"/>
          <w:sz w:val="22"/>
        </w:rPr>
        <w:t>Phân tích tĩnh ko hiệu quả do encrypt và decrypt thay đổi liên tục</w:t>
      </w:r>
    </w:p>
    <w:p w14:paraId="42355F3C">
      <w:pPr>
        <w:numPr>
          <w:ilvl w:val="0"/>
          <w:numId w:val="519"/>
        </w:numPr>
        <w:spacing w:before="120" w:after="120" w:line="288" w:lineRule="auto"/>
        <w:ind w:left="0"/>
        <w:jc w:val="left"/>
      </w:pPr>
      <w:r>
        <w:rPr>
          <w:rFonts w:ascii="Arial" w:hAnsi="Arial" w:eastAsia="等线" w:cs="Arial"/>
          <w:sz w:val="22"/>
        </w:rPr>
        <w:t>Phân tích động nhưu emulation, dynamic analysis đc dùng nhưng tốn kém</w:t>
      </w:r>
    </w:p>
    <w:p w14:paraId="577608B8">
      <w:pPr>
        <w:numPr>
          <w:ilvl w:val="0"/>
          <w:numId w:val="520"/>
        </w:numPr>
        <w:spacing w:before="120" w:after="120" w:line="288" w:lineRule="auto"/>
        <w:ind w:left="0"/>
        <w:jc w:val="left"/>
      </w:pPr>
      <w:r>
        <w:rPr>
          <w:rFonts w:ascii="Arial" w:hAnsi="Arial" w:eastAsia="等线" w:cs="Arial"/>
          <w:sz w:val="22"/>
        </w:rPr>
        <w:t>Static Analysis và SDT: hoạt động bằng cách dịch chương trình thành buffer khi chạy, kiểm tra mã giả mà ko cần chạy toàn bộ</w:t>
      </w:r>
    </w:p>
    <w:p w14:paraId="2908AE43">
      <w:pPr>
        <w:spacing w:before="120" w:after="120" w:line="288" w:lineRule="auto"/>
        <w:ind w:left="0"/>
        <w:jc w:val="left"/>
      </w:pPr>
    </w:p>
    <w:p w14:paraId="2B1E4B13">
      <w:pPr>
        <w:spacing w:before="120" w:after="120" w:line="288" w:lineRule="auto"/>
        <w:ind w:left="0"/>
        <w:jc w:val="left"/>
      </w:pPr>
      <w:r>
        <w:rPr>
          <w:rFonts w:ascii="Arial" w:hAnsi="Arial" w:eastAsia="等线" w:cs="Arial"/>
          <w:sz w:val="22"/>
        </w:rPr>
        <w:t>Virus code evolution: tiến hóa để tránh bị phát hiện dựa trên pattern-based detection</w:t>
      </w:r>
    </w:p>
    <w:p w14:paraId="385D3833">
      <w:pPr>
        <w:numPr>
          <w:ilvl w:val="0"/>
          <w:numId w:val="521"/>
        </w:numPr>
        <w:spacing w:before="120" w:after="120" w:line="288" w:lineRule="auto"/>
        <w:ind w:left="0"/>
        <w:jc w:val="left"/>
      </w:pPr>
      <w:r>
        <w:rPr>
          <w:rFonts w:ascii="Arial" w:hAnsi="Arial" w:eastAsia="等线" w:cs="Arial"/>
          <w:sz w:val="22"/>
        </w:rPr>
        <w:t>Mỗi lần nhân bản, tạo ra các đoạn mã cấp phát bộ nhớ (memory allocation code) khác nhau trong decryptor</w:t>
      </w:r>
    </w:p>
    <w:p w14:paraId="3E985CAF">
      <w:pPr>
        <w:numPr>
          <w:ilvl w:val="0"/>
          <w:numId w:val="522"/>
        </w:numPr>
        <w:spacing w:before="120" w:after="120" w:line="288" w:lineRule="auto"/>
        <w:ind w:left="0"/>
        <w:jc w:val="left"/>
      </w:pPr>
      <w:r>
        <w:rPr>
          <w:rFonts w:ascii="Arial" w:hAnsi="Arial" w:eastAsia="等线" w:cs="Arial"/>
          <w:sz w:val="22"/>
        </w:rPr>
        <w:t>Các kỹ thuật: obfuscation, code reorderings (sắp lại thứ tự)</w:t>
      </w:r>
    </w:p>
    <w:p w14:paraId="61851D74">
      <w:pPr>
        <w:numPr>
          <w:ilvl w:val="0"/>
          <w:numId w:val="523"/>
        </w:numPr>
        <w:spacing w:before="120" w:after="120" w:line="288" w:lineRule="auto"/>
        <w:ind w:left="0"/>
        <w:jc w:val="left"/>
      </w:pPr>
      <w:r>
        <w:rPr>
          <w:rFonts w:ascii="Arial" w:hAnsi="Arial" w:eastAsia="等线" w:cs="Arial"/>
          <w:sz w:val="22"/>
        </w:rPr>
        <w:t>Kết quả ko có mẫu cố định nào cho giai đoạn cấp phát bộ nhớ, gây khó khăn việc phát hiện dựa trên mẫu</w:t>
      </w:r>
    </w:p>
    <w:p w14:paraId="6F7D680F">
      <w:pPr>
        <w:spacing w:before="120" w:after="120" w:line="288" w:lineRule="auto"/>
        <w:ind w:left="0"/>
        <w:jc w:val="left"/>
      </w:pPr>
      <w:r>
        <w:rPr>
          <w:rFonts w:ascii="Arial" w:hAnsi="Arial" w:eastAsia="等线" w:cs="Arial"/>
          <w:sz w:val="22"/>
        </w:rPr>
        <w:t>Decryptor Mutation: Virus có thể biến đổi khi nhân bản, tạo ra nhiều biến thể khác nhau</w:t>
      </w:r>
    </w:p>
    <w:p w14:paraId="7E7BEAA5">
      <w:pPr>
        <w:numPr>
          <w:ilvl w:val="0"/>
          <w:numId w:val="524"/>
        </w:numPr>
        <w:spacing w:before="120" w:after="120" w:line="288" w:lineRule="auto"/>
        <w:ind w:left="0"/>
        <w:jc w:val="left"/>
      </w:pPr>
      <w:r>
        <w:rPr>
          <w:rFonts w:ascii="Arial" w:hAnsi="Arial" w:eastAsia="等线" w:cs="Arial"/>
          <w:sz w:val="22"/>
        </w:rPr>
        <w:t>Oligomorphic viruses: Có vài chục decryptor, chọn ngẫu nhiên khi nhân bản</w:t>
      </w:r>
    </w:p>
    <w:p w14:paraId="49B4CE7A">
      <w:pPr>
        <w:numPr>
          <w:ilvl w:val="0"/>
          <w:numId w:val="525"/>
        </w:numPr>
        <w:spacing w:before="120" w:after="120" w:line="288" w:lineRule="auto"/>
        <w:ind w:left="0"/>
        <w:jc w:val="left"/>
      </w:pPr>
      <w:r>
        <w:rPr>
          <w:rFonts w:ascii="Arial" w:hAnsi="Arial" w:eastAsia="等线" w:cs="Arial"/>
          <w:sz w:val="22"/>
        </w:rPr>
        <w:t>Polymorphic viruses: Tạo ra các biến thể bằng cách thay đổi cấu trúc mã và chèn các lệnh rác, tạo ra hàng triệu biến thể</w:t>
      </w:r>
    </w:p>
    <w:p w14:paraId="1E84E6D8">
      <w:pPr>
        <w:numPr>
          <w:ilvl w:val="0"/>
          <w:numId w:val="526"/>
        </w:numPr>
        <w:spacing w:before="120" w:after="120" w:line="288" w:lineRule="auto"/>
        <w:ind w:left="0"/>
        <w:jc w:val="left"/>
      </w:pPr>
      <w:r>
        <w:rPr>
          <w:rFonts w:ascii="Arial" w:hAnsi="Arial" w:eastAsia="等线" w:cs="Arial"/>
          <w:sz w:val="22"/>
        </w:rPr>
        <w:t>Metamorphic viruses: Áp dụng kỹ thuật biến đổi lên toàn bộ mã virus, không chỉ decryptor, các thế hệ khác nhau có thể khác nhau nhiều, ko cần mã hóa vẫn đc gọi là metamorphic</w:t>
      </w:r>
    </w:p>
    <w:p w14:paraId="69E66E96">
      <w:pPr>
        <w:spacing w:before="120" w:after="120" w:line="288" w:lineRule="auto"/>
        <w:ind w:left="0"/>
        <w:jc w:val="left"/>
      </w:pPr>
    </w:p>
    <w:p w14:paraId="2D07198C">
      <w:pPr>
        <w:spacing w:before="120" w:after="120" w:line="288" w:lineRule="auto"/>
        <w:ind w:left="0"/>
        <w:jc w:val="left"/>
      </w:pPr>
      <w:r>
        <w:rPr>
          <w:rFonts w:ascii="Arial" w:hAnsi="Arial" w:eastAsia="等线" w:cs="Arial"/>
          <w:sz w:val="22"/>
        </w:rPr>
        <w:t>DEP Prevent execute virus code in Stack/Heap</w:t>
      </w:r>
    </w:p>
    <w:p w14:paraId="27182F44">
      <w:pPr>
        <w:spacing w:before="120" w:after="120" w:line="288" w:lineRule="auto"/>
        <w:ind w:left="0"/>
        <w:jc w:val="left"/>
      </w:pPr>
      <w:r>
        <w:rPr>
          <w:rFonts w:ascii="Arial" w:hAnsi="Arial" w:eastAsia="等线" w:cs="Arial"/>
          <w:sz w:val="22"/>
        </w:rPr>
        <w:t>DEP (Data Execution Prevention) và Virus</w:t>
      </w:r>
    </w:p>
    <w:p w14:paraId="1EFEAFBF">
      <w:pPr>
        <w:numPr>
          <w:ilvl w:val="0"/>
          <w:numId w:val="527"/>
        </w:numPr>
        <w:spacing w:before="120" w:after="120" w:line="288" w:lineRule="auto"/>
        <w:ind w:left="0"/>
        <w:jc w:val="left"/>
      </w:pPr>
      <w:r>
        <w:rPr>
          <w:rFonts w:ascii="Arial" w:hAnsi="Arial" w:eastAsia="等线" w:cs="Arial"/>
          <w:sz w:val="22"/>
        </w:rPr>
        <w:t>DEP là tính năng bảo mật của hệ điều hành nhằm ngăn chặn việc thực thi code ở các vùng nhớ không được phép</w:t>
      </w:r>
    </w:p>
    <w:p w14:paraId="4608B58C">
      <w:pPr>
        <w:numPr>
          <w:ilvl w:val="0"/>
          <w:numId w:val="528"/>
        </w:numPr>
        <w:spacing w:before="120" w:after="120" w:line="288" w:lineRule="auto"/>
        <w:ind w:left="0"/>
        <w:jc w:val="left"/>
      </w:pPr>
      <w:r>
        <w:rPr>
          <w:rFonts w:ascii="Arial" w:hAnsi="Arial" w:eastAsia="等线" w:cs="Arial"/>
          <w:sz w:val="22"/>
        </w:rPr>
        <w:t>DEP ko ngăn hoàn toàn đc virus mã hóa thực thi vì virus có thể thay đổi quyền này khi cần do OS cho user thay đổi quyền truy cập bộ nhớ, virus gọi các hàm hệ thống để bật lại quyền</w:t>
      </w:r>
    </w:p>
    <w:p w14:paraId="107E8B24">
      <w:pPr>
        <w:spacing w:before="120" w:after="120" w:line="288" w:lineRule="auto"/>
        <w:ind w:left="0"/>
        <w:jc w:val="left"/>
      </w:pPr>
      <w:r>
        <w:rPr>
          <w:rFonts w:ascii="Arial" w:hAnsi="Arial" w:eastAsia="等线" w:cs="Arial"/>
          <w:sz w:val="22"/>
        </w:rPr>
        <w:t>Điểm khác biệt giữa Encrypted Virus và BOF Attack</w:t>
      </w:r>
    </w:p>
    <w:p w14:paraId="0488B066">
      <w:pPr>
        <w:numPr>
          <w:ilvl w:val="0"/>
          <w:numId w:val="529"/>
        </w:numPr>
        <w:spacing w:before="120" w:after="120" w:line="288" w:lineRule="auto"/>
        <w:ind w:left="0"/>
        <w:jc w:val="left"/>
      </w:pPr>
      <w:r>
        <w:rPr>
          <w:rFonts w:ascii="Arial" w:hAnsi="Arial" w:eastAsia="等线" w:cs="Arial"/>
          <w:sz w:val="22"/>
        </w:rPr>
        <w:t>Virus chèn phần decryptor vào phần code của file thực thi, nên phần này luôn thực thi</w:t>
      </w:r>
    </w:p>
    <w:p w14:paraId="108B6E8C">
      <w:pPr>
        <w:numPr>
          <w:ilvl w:val="0"/>
          <w:numId w:val="530"/>
        </w:numPr>
        <w:spacing w:before="120" w:after="120" w:line="288" w:lineRule="auto"/>
        <w:ind w:left="0"/>
        <w:jc w:val="left"/>
      </w:pPr>
      <w:r>
        <w:rPr>
          <w:rFonts w:ascii="Arial" w:hAnsi="Arial" w:eastAsia="等线" w:cs="Arial"/>
          <w:sz w:val="22"/>
        </w:rPr>
        <w:t>BOF attack chèn toàn bộ code vào stack/heap. DEP có thể chặn</w:t>
      </w:r>
    </w:p>
    <w:p w14:paraId="5517530A">
      <w:pPr>
        <w:spacing w:before="120" w:after="120" w:line="288" w:lineRule="auto"/>
        <w:ind w:left="0"/>
        <w:jc w:val="left"/>
      </w:pPr>
    </w:p>
    <w:p w14:paraId="21DD3204">
      <w:pPr>
        <w:spacing w:before="320" w:after="120" w:line="288" w:lineRule="auto"/>
        <w:ind w:left="0"/>
        <w:jc w:val="left"/>
        <w:outlineLvl w:val="1"/>
      </w:pPr>
      <w:bookmarkStart w:id="9" w:name="heading_9"/>
      <w:r>
        <w:rPr>
          <w:rFonts w:ascii="Arial" w:hAnsi="Arial" w:eastAsia="等线" w:cs="Arial"/>
          <w:b/>
          <w:sz w:val="32"/>
        </w:rPr>
        <w:t>Virus Obfuscation</w:t>
      </w:r>
      <w:bookmarkEnd w:id="9"/>
    </w:p>
    <w:p w14:paraId="5AA8FFA0">
      <w:pPr>
        <w:spacing w:before="120" w:after="120" w:line="288" w:lineRule="auto"/>
        <w:ind w:left="0"/>
        <w:jc w:val="left"/>
      </w:pPr>
      <w:r>
        <w:rPr>
          <w:rFonts w:ascii="Arial" w:hAnsi="Arial" w:eastAsia="等线" w:cs="Arial"/>
          <w:sz w:val="22"/>
        </w:rPr>
        <w:t xml:space="preserve">Ofuscation: Hành động cố ý tạo ra mã nguồn hoặc mã máy khó hiểu =&gt; ko dễ dàng phân tích được </w:t>
      </w:r>
    </w:p>
    <w:p w14:paraId="78361E8D">
      <w:pPr>
        <w:numPr>
          <w:ilvl w:val="0"/>
          <w:numId w:val="531"/>
        </w:numPr>
        <w:spacing w:before="120" w:after="120" w:line="288" w:lineRule="auto"/>
        <w:ind w:left="0"/>
        <w:jc w:val="left"/>
      </w:pPr>
      <w:r>
        <w:rPr>
          <w:rFonts w:ascii="Arial" w:hAnsi="Arial" w:eastAsia="等线" w:cs="Arial"/>
          <w:sz w:val="22"/>
        </w:rPr>
        <w:t>Chống lại anti-virus software</w:t>
      </w:r>
    </w:p>
    <w:p w14:paraId="22155A3E">
      <w:pPr>
        <w:numPr>
          <w:ilvl w:val="0"/>
          <w:numId w:val="532"/>
        </w:numPr>
        <w:spacing w:before="120" w:after="120" w:line="288" w:lineRule="auto"/>
        <w:ind w:left="0"/>
        <w:jc w:val="left"/>
      </w:pPr>
      <w:r>
        <w:rPr>
          <w:rFonts w:ascii="Arial" w:hAnsi="Arial" w:eastAsia="等线" w:cs="Arial"/>
          <w:sz w:val="22"/>
        </w:rPr>
        <w:t>Làm khó người phân tích mã độc</w:t>
      </w:r>
    </w:p>
    <w:p w14:paraId="188BF218">
      <w:pPr>
        <w:spacing w:before="120" w:after="120" w:line="288" w:lineRule="auto"/>
        <w:ind w:left="0"/>
        <w:jc w:val="left"/>
      </w:pPr>
    </w:p>
    <w:p w14:paraId="6B08CA26">
      <w:pPr>
        <w:spacing w:before="120" w:after="120" w:line="288" w:lineRule="auto"/>
        <w:ind w:left="0"/>
        <w:jc w:val="left"/>
      </w:pPr>
      <w:r>
        <w:rPr>
          <w:rFonts w:ascii="Arial" w:hAnsi="Arial" w:eastAsia="等线" w:cs="Arial"/>
          <w:sz w:val="22"/>
        </w:rPr>
        <w:t>Oligomorphic viruses:</w:t>
      </w:r>
    </w:p>
    <w:p w14:paraId="2331E3F4">
      <w:pPr>
        <w:numPr>
          <w:ilvl w:val="0"/>
          <w:numId w:val="533"/>
        </w:numPr>
        <w:spacing w:before="120" w:after="120" w:line="288" w:lineRule="auto"/>
        <w:ind w:left="0"/>
        <w:jc w:val="left"/>
      </w:pPr>
      <w:r>
        <w:rPr>
          <w:rFonts w:ascii="Arial" w:hAnsi="Arial" w:eastAsia="等线" w:cs="Arial"/>
          <w:sz w:val="22"/>
        </w:rPr>
        <w:t>Chúng có số lượng nhỏ các decryptors đc mang theo như dữ liệu trong thân virus</w:t>
      </w:r>
    </w:p>
    <w:p w14:paraId="0E4A1546">
      <w:pPr>
        <w:numPr>
          <w:ilvl w:val="0"/>
          <w:numId w:val="534"/>
        </w:numPr>
        <w:spacing w:before="120" w:after="120" w:line="288" w:lineRule="auto"/>
        <w:ind w:left="0"/>
        <w:jc w:val="left"/>
      </w:pPr>
      <w:r>
        <w:rPr>
          <w:rFonts w:ascii="Arial" w:hAnsi="Arial" w:eastAsia="等线" w:cs="Arial"/>
          <w:sz w:val="22"/>
        </w:rPr>
        <w:t>Khi nhân bản, chọn ngẫu nhiên 1 trong số này để mã hóa thân virus, rồi ghi cả thân virus mã hóa và decryptor được chọn vào file mục tiêu</w:t>
      </w:r>
    </w:p>
    <w:p w14:paraId="6ECAC8F7">
      <w:pPr>
        <w:numPr>
          <w:ilvl w:val="0"/>
          <w:numId w:val="535"/>
        </w:numPr>
        <w:spacing w:before="120" w:after="120" w:line="288" w:lineRule="auto"/>
        <w:ind w:left="0"/>
        <w:jc w:val="left"/>
      </w:pPr>
      <w:r>
        <w:rPr>
          <w:rFonts w:ascii="Arial" w:hAnsi="Arial" w:eastAsia="等线" w:cs="Arial"/>
          <w:sz w:val="22"/>
        </w:rPr>
        <w:t xml:space="preserve">Ví dụ: Whale là ví dụ đầu tiên, Memorial cho Window 95 </w:t>
      </w:r>
    </w:p>
    <w:p w14:paraId="250BD508">
      <w:pPr>
        <w:numPr>
          <w:ilvl w:val="0"/>
          <w:numId w:val="536"/>
        </w:numPr>
        <w:spacing w:before="120" w:after="120" w:line="288" w:lineRule="auto"/>
        <w:ind w:left="0"/>
        <w:jc w:val="left"/>
      </w:pPr>
      <w:r>
        <w:rPr>
          <w:rFonts w:ascii="Arial" w:hAnsi="Arial" w:eastAsia="等线" w:cs="Arial"/>
          <w:sz w:val="22"/>
        </w:rPr>
        <w:t>Hạn chế: mang theo nhiều decryptors làm virus nặng hơn</w:t>
      </w:r>
    </w:p>
    <w:p w14:paraId="65EA2944">
      <w:pPr>
        <w:numPr>
          <w:ilvl w:val="0"/>
          <w:numId w:val="537"/>
        </w:numPr>
        <w:spacing w:before="120" w:after="120" w:line="288" w:lineRule="auto"/>
        <w:ind w:left="0"/>
        <w:jc w:val="left"/>
      </w:pPr>
      <w:r>
        <w:rPr>
          <w:rFonts w:ascii="Arial" w:hAnsi="Arial" w:eastAsia="等线" w:cs="Arial"/>
          <w:sz w:val="22"/>
        </w:rPr>
        <w:t>Detect: Đòi hỏi phải có CSDL mẫu rất lớn, làm tăng độ phức tạp và tài nguyên cần dùng</w:t>
      </w:r>
    </w:p>
    <w:p w14:paraId="6CB2C9A3">
      <w:pPr>
        <w:spacing w:before="120" w:after="120" w:line="288" w:lineRule="auto"/>
        <w:ind w:left="0"/>
        <w:jc w:val="left"/>
      </w:pPr>
      <w:r>
        <w:rPr>
          <w:rFonts w:ascii="Arial" w:hAnsi="Arial" w:eastAsia="等线" w:cs="Arial"/>
          <w:sz w:val="22"/>
        </w:rPr>
        <w:t>Polymorphic viruses:</w:t>
      </w:r>
    </w:p>
    <w:p w14:paraId="0ADD4793">
      <w:pPr>
        <w:numPr>
          <w:ilvl w:val="0"/>
          <w:numId w:val="538"/>
        </w:numPr>
        <w:spacing w:before="120" w:after="120" w:line="288" w:lineRule="auto"/>
        <w:ind w:left="0"/>
        <w:jc w:val="left"/>
      </w:pPr>
      <w:r>
        <w:rPr>
          <w:rFonts w:ascii="Arial" w:hAnsi="Arial" w:eastAsia="等线" w:cs="Arial"/>
          <w:sz w:val="22"/>
        </w:rPr>
        <w:t>Tạo ra các biến thể đa dạng bằng cách tự động thay đổi đoạn mã decryptor mỗi khi nhân bản =&gt; làm cho khó phát hiện bằng dựa vào mẫu pattern-based detection</w:t>
      </w:r>
    </w:p>
    <w:p w14:paraId="391003E2">
      <w:pPr>
        <w:numPr>
          <w:ilvl w:val="0"/>
          <w:numId w:val="539"/>
        </w:numPr>
        <w:spacing w:before="120" w:after="120" w:line="288" w:lineRule="auto"/>
        <w:ind w:left="0"/>
        <w:jc w:val="left"/>
      </w:pPr>
      <w:r>
        <w:rPr>
          <w:rFonts w:ascii="Arial" w:hAnsi="Arial" w:eastAsia="等线" w:cs="Arial"/>
          <w:sz w:val="22"/>
        </w:rPr>
        <w:t>Chèn các lệnh rác (junk instructions) vào trong decryptor, thay đổi thứ tự mã để tạo ra hàng triệu biến thể khác nhau =&gt; Tránh bị phát hiện bởi code-patterns cố định</w:t>
      </w:r>
    </w:p>
    <w:p w14:paraId="4656882E">
      <w:pPr>
        <w:numPr>
          <w:ilvl w:val="0"/>
          <w:numId w:val="540"/>
        </w:numPr>
        <w:spacing w:before="120" w:after="120" w:line="288" w:lineRule="auto"/>
        <w:ind w:left="0"/>
        <w:jc w:val="left"/>
      </w:pPr>
      <w:r>
        <w:rPr>
          <w:rFonts w:ascii="Arial" w:hAnsi="Arial" w:eastAsia="等线" w:cs="Arial"/>
          <w:sz w:val="22"/>
        </w:rPr>
        <w:t>Virus đầu tiền V2PX hoặc 1260 bytes dành cho DOS OS</w:t>
      </w:r>
    </w:p>
    <w:p w14:paraId="582D5240">
      <w:pPr>
        <w:numPr>
          <w:ilvl w:val="0"/>
          <w:numId w:val="541"/>
        </w:numPr>
        <w:spacing w:before="120" w:after="120" w:line="288" w:lineRule="auto"/>
        <w:ind w:left="453"/>
        <w:jc w:val="left"/>
      </w:pPr>
      <w:r>
        <w:rPr>
          <w:rFonts w:ascii="Arial" w:hAnsi="Arial" w:eastAsia="等线" w:cs="Arial"/>
          <w:sz w:val="22"/>
        </w:rPr>
        <w:t>Junk instructions: Là các lệnh ko làm gì (no-op), hoặc các lệnh dùng các thanh ghi, vùng nhớ ko đc sd trong decryptor</w:t>
      </w:r>
    </w:p>
    <w:p w14:paraId="29CB0EC3">
      <w:pPr>
        <w:numPr>
          <w:ilvl w:val="0"/>
          <w:numId w:val="542"/>
        </w:numPr>
        <w:spacing w:before="120" w:after="120" w:line="288" w:lineRule="auto"/>
        <w:ind w:left="453"/>
        <w:jc w:val="left"/>
      </w:pPr>
      <w:r>
        <w:rPr>
          <w:rFonts w:ascii="Arial" w:hAnsi="Arial" w:eastAsia="等线" w:cs="Arial"/>
          <w:sz w:val="22"/>
        </w:rPr>
        <w:t>Làm đa dạng cấu trúc decryptor nhưng ko ảnh hưởng đến giải mã</w:t>
      </w:r>
    </w:p>
    <w:p w14:paraId="60730B61">
      <w:pPr>
        <w:numPr>
          <w:ilvl w:val="0"/>
          <w:numId w:val="543"/>
        </w:numPr>
        <w:spacing w:before="120" w:after="120" w:line="288" w:lineRule="auto"/>
        <w:ind w:left="453"/>
        <w:jc w:val="left"/>
      </w:pPr>
      <w:r>
        <w:rPr>
          <w:rFonts w:ascii="Arial" w:hAnsi="Arial" w:eastAsia="等线" w:cs="Arial"/>
          <w:sz w:val="22"/>
        </w:rPr>
        <w:t>Instruction Varation: Tạo ra nhiều biến thể khác bằng cách thay đổi thứ tự và kiểu lệnh tăng và giảm trong bộ đếm</w:t>
      </w:r>
    </w:p>
    <w:p w14:paraId="3C343336">
      <w:pPr>
        <w:numPr>
          <w:ilvl w:val="0"/>
          <w:numId w:val="544"/>
        </w:numPr>
        <w:spacing w:before="120" w:after="120" w:line="288" w:lineRule="auto"/>
        <w:ind w:left="453"/>
        <w:jc w:val="left"/>
      </w:pPr>
      <w:r>
        <w:rPr>
          <w:rFonts w:ascii="Arial" w:hAnsi="Arial" w:eastAsia="等线" w:cs="Arial"/>
          <w:sz w:val="22"/>
        </w:rPr>
        <w:t>Làm thay đổi mã khác nhau về nhị phân nhưng chức năng thực hiện vẫn giống nhau</w:t>
      </w:r>
    </w:p>
    <w:p w14:paraId="5E165927">
      <w:pPr>
        <w:numPr>
          <w:ilvl w:val="0"/>
          <w:numId w:val="545"/>
        </w:numPr>
        <w:spacing w:before="120" w:after="120" w:line="288" w:lineRule="auto"/>
        <w:ind w:left="453"/>
        <w:jc w:val="left"/>
      </w:pPr>
      <w:r>
        <w:rPr>
          <w:rFonts w:ascii="Arial" w:hAnsi="Arial" w:eastAsia="等线" w:cs="Arial"/>
          <w:sz w:val="22"/>
        </w:rPr>
        <w:t>Register Replacement: Virus thay đổi các thanh ghi sử dụng trong decrypt bằng thanh ghi khác nhau ở mỗi lần nhân bản, ví dụ đoạn decrypt cần 3 thanh ghi, virus lựa chọn các thanh ghi khác nhau tạo sự đa dạng, từ 8 lệnh -&gt; 100 tỷ biến thể</w:t>
      </w:r>
    </w:p>
    <w:p w14:paraId="010A27F6">
      <w:pPr>
        <w:numPr>
          <w:ilvl w:val="0"/>
          <w:numId w:val="546"/>
        </w:numPr>
        <w:spacing w:before="120" w:after="120" w:line="288" w:lineRule="auto"/>
        <w:ind w:left="0"/>
        <w:jc w:val="left"/>
      </w:pPr>
      <w:r>
        <w:rPr>
          <w:rFonts w:ascii="Arial" w:hAnsi="Arial" w:eastAsia="等线" w:cs="Arial"/>
          <w:sz w:val="22"/>
        </w:rPr>
        <w:t>Mutation Engine: Phần mềm, code trung gian giúp tự động biến đổi virus để tạo ra các biến thể khác nhau, giúp tránh bị phát hiện bởi signature</w:t>
      </w:r>
    </w:p>
    <w:p w14:paraId="646DFCEB">
      <w:pPr>
        <w:numPr>
          <w:ilvl w:val="0"/>
          <w:numId w:val="547"/>
        </w:numPr>
        <w:spacing w:before="120" w:after="120" w:line="288" w:lineRule="auto"/>
        <w:ind w:left="0"/>
        <w:jc w:val="left"/>
      </w:pPr>
      <w:r>
        <w:rPr>
          <w:rFonts w:ascii="Arial" w:hAnsi="Arial" w:eastAsia="等线" w:cs="Arial"/>
          <w:sz w:val="22"/>
        </w:rPr>
        <w:t xml:space="preserve">Detect: Phải giải mã virus để thấy plaint text =&gt; dùng SFT để dịch và xem mã ở buffer khi chạy </w:t>
      </w:r>
    </w:p>
    <w:p w14:paraId="6308E5E5">
      <w:pPr>
        <w:spacing w:before="120" w:after="120" w:line="288" w:lineRule="auto"/>
        <w:ind w:left="0"/>
        <w:jc w:val="left"/>
      </w:pPr>
      <w:r>
        <w:rPr>
          <w:rFonts w:ascii="Arial" w:hAnsi="Arial" w:eastAsia="等线" w:cs="Arial"/>
          <w:sz w:val="22"/>
        </w:rPr>
        <w:t>Metamorphic viruses:</w:t>
      </w:r>
    </w:p>
    <w:p w14:paraId="11862195">
      <w:pPr>
        <w:numPr>
          <w:ilvl w:val="0"/>
          <w:numId w:val="548"/>
        </w:numPr>
        <w:spacing w:before="120" w:after="120" w:line="288" w:lineRule="auto"/>
        <w:ind w:left="0"/>
        <w:jc w:val="left"/>
      </w:pPr>
      <w:r>
        <w:rPr>
          <w:rFonts w:ascii="Arial" w:hAnsi="Arial" w:eastAsia="等线" w:cs="Arial"/>
          <w:sz w:val="22"/>
        </w:rPr>
        <w:t>Ứng dụng polymorphic không chỉ cho decryptor mà cả code virues, làm toàn bộ phần thân virus thay đổi liên tục qua từng thế hệ khi nó nhân bản</w:t>
      </w:r>
    </w:p>
    <w:p w14:paraId="3806245F">
      <w:pPr>
        <w:numPr>
          <w:ilvl w:val="0"/>
          <w:numId w:val="549"/>
        </w:numPr>
        <w:spacing w:before="120" w:after="120" w:line="288" w:lineRule="auto"/>
        <w:ind w:left="0"/>
        <w:jc w:val="left"/>
      </w:pPr>
      <w:r>
        <w:rPr>
          <w:rFonts w:ascii="Arial" w:hAnsi="Arial" w:eastAsia="等线" w:cs="Arial"/>
          <w:sz w:val="22"/>
        </w:rPr>
        <w:t>Mỗi thế hệ của virus có thể thay đổi đáng kể so với thế hệ trước</w:t>
      </w:r>
    </w:p>
    <w:p w14:paraId="20F86F96">
      <w:pPr>
        <w:numPr>
          <w:ilvl w:val="0"/>
          <w:numId w:val="550"/>
        </w:numPr>
        <w:spacing w:before="120" w:after="120" w:line="288" w:lineRule="auto"/>
        <w:ind w:left="0"/>
        <w:jc w:val="left"/>
      </w:pPr>
      <w:r>
        <w:rPr>
          <w:rFonts w:ascii="Arial" w:hAnsi="Arial" w:eastAsia="等线" w:cs="Arial"/>
          <w:sz w:val="22"/>
        </w:rPr>
        <w:t>Virues có thể không cần mã hóa nhưng vẫn được gọi là metamorphic vì sự thay đổi liên tục cấu trúc code</w:t>
      </w:r>
    </w:p>
    <w:p w14:paraId="515ED80F">
      <w:pPr>
        <w:numPr>
          <w:ilvl w:val="0"/>
          <w:numId w:val="551"/>
        </w:numPr>
        <w:spacing w:before="120" w:after="120" w:line="288" w:lineRule="auto"/>
        <w:ind w:left="0"/>
        <w:jc w:val="left"/>
      </w:pPr>
      <w:r>
        <w:rPr>
          <w:rFonts w:ascii="Arial" w:hAnsi="Arial" w:eastAsia="等线" w:cs="Arial"/>
          <w:sz w:val="22"/>
        </w:rPr>
        <w:t>Sử dụng các kỹ thuật biến đổi đơn giản như junk code, sắp xếp lại lệnh, thay đổi biến, viết lại source nếu có compiler để thay đổi thân virus</w:t>
      </w:r>
    </w:p>
    <w:p w14:paraId="5AB05CF5">
      <w:pPr>
        <w:numPr>
          <w:ilvl w:val="0"/>
          <w:numId w:val="552"/>
        </w:numPr>
        <w:spacing w:before="120" w:after="120" w:line="288" w:lineRule="auto"/>
        <w:ind w:left="0"/>
        <w:jc w:val="left"/>
      </w:pPr>
      <w:r>
        <w:rPr>
          <w:rFonts w:ascii="Arial" w:hAnsi="Arial" w:eastAsia="等线" w:cs="Arial"/>
          <w:sz w:val="22"/>
        </w:rPr>
        <w:t>Register Replacement -&gt; Regswap là một virus biến hành cho Window 96</w:t>
      </w:r>
    </w:p>
    <w:p w14:paraId="4E1D31AB">
      <w:pPr>
        <w:numPr>
          <w:ilvl w:val="0"/>
          <w:numId w:val="553"/>
        </w:numPr>
        <w:spacing w:before="120" w:after="120" w:line="288" w:lineRule="auto"/>
        <w:ind w:left="453"/>
        <w:jc w:val="left"/>
      </w:pPr>
      <w:r>
        <w:rPr>
          <w:rFonts w:ascii="Arial" w:hAnsi="Arial" w:eastAsia="等线" w:cs="Arial"/>
          <w:sz w:val="22"/>
        </w:rPr>
        <w:t>Đoạn giải mã virus chỉ dùng 3 thanh ghi (eax, ebx, ecx)</w:t>
      </w:r>
    </w:p>
    <w:p w14:paraId="05E5AA3F">
      <w:pPr>
        <w:numPr>
          <w:ilvl w:val="0"/>
          <w:numId w:val="554"/>
        </w:numPr>
        <w:spacing w:before="120" w:after="120" w:line="288" w:lineRule="auto"/>
        <w:ind w:left="453"/>
        <w:jc w:val="left"/>
      </w:pPr>
      <w:r>
        <w:rPr>
          <w:rFonts w:ascii="Arial" w:hAnsi="Arial" w:eastAsia="等线" w:cs="Arial"/>
          <w:sz w:val="22"/>
        </w:rPr>
        <w:t>Virus thay thế thanh ghi này bằng thanh ghi khác</w:t>
      </w:r>
    </w:p>
    <w:p w14:paraId="03F9C3B1">
      <w:pPr>
        <w:numPr>
          <w:ilvl w:val="0"/>
          <w:numId w:val="555"/>
        </w:numPr>
        <w:spacing w:before="120" w:after="120" w:line="288" w:lineRule="auto"/>
        <w:ind w:left="453"/>
        <w:jc w:val="left"/>
      </w:pPr>
      <w:r>
        <w:rPr>
          <w:rFonts w:ascii="Arial" w:hAnsi="Arial" w:eastAsia="等线" w:cs="Arial"/>
          <w:sz w:val="22"/>
        </w:rPr>
        <w:t>có thể dò bằng wild cards</w:t>
      </w:r>
    </w:p>
    <w:p w14:paraId="238F1C5B">
      <w:pPr>
        <w:numPr>
          <w:ilvl w:val="0"/>
          <w:numId w:val="556"/>
        </w:numPr>
        <w:spacing w:before="120" w:after="120" w:line="288" w:lineRule="auto"/>
        <w:ind w:left="0"/>
        <w:jc w:val="left"/>
      </w:pPr>
      <w:r>
        <w:rPr>
          <w:rFonts w:ascii="Arial" w:hAnsi="Arial" w:eastAsia="等线" w:cs="Arial"/>
          <w:sz w:val="22"/>
        </w:rPr>
        <w:t>Module Permutation -&gt; Hoán đổi vị trí module trong mã nguồn virus. Ví dụ 8 module -&gt; 8! = 40320 biến thể nhưng có thể dò bằng wild cards</w:t>
      </w:r>
    </w:p>
    <w:p w14:paraId="694A9B5A">
      <w:pPr>
        <w:numPr>
          <w:ilvl w:val="0"/>
          <w:numId w:val="557"/>
        </w:numPr>
        <w:spacing w:before="120" w:after="120" w:line="288" w:lineRule="auto"/>
        <w:ind w:left="0"/>
        <w:jc w:val="left"/>
      </w:pPr>
      <w:r>
        <w:rPr>
          <w:rFonts w:ascii="Arial" w:hAnsi="Arial" w:eastAsia="等线" w:cs="Arial"/>
          <w:sz w:val="22"/>
        </w:rPr>
        <w:t>Instruction Permutation -&gt; hoán vị lệnh riêng lẻ trong mã nguồn, chèn các lệnh nhảy jump giữ nguyên chức năng</w:t>
      </w:r>
    </w:p>
    <w:p w14:paraId="70BD92FB">
      <w:pPr>
        <w:spacing w:before="120" w:after="120" w:line="288" w:lineRule="auto"/>
        <w:ind w:left="0"/>
        <w:jc w:val="left"/>
      </w:pPr>
    </w:p>
    <w:p w14:paraId="4285F2D0">
      <w:pPr>
        <w:spacing w:before="380" w:after="140" w:line="288" w:lineRule="auto"/>
        <w:ind w:left="0"/>
        <w:jc w:val="left"/>
        <w:outlineLvl w:val="0"/>
      </w:pPr>
      <w:bookmarkStart w:id="10" w:name="heading_10"/>
      <w:r>
        <w:rPr>
          <w:rFonts w:ascii="Arial" w:hAnsi="Arial" w:eastAsia="等线" w:cs="Arial"/>
          <w:b/>
          <w:sz w:val="36"/>
        </w:rPr>
        <w:t>Anti Dynamic Analysis</w:t>
      </w:r>
      <w:bookmarkEnd w:id="10"/>
    </w:p>
    <w:p w14:paraId="1441C8F0">
      <w:pPr>
        <w:spacing w:before="120" w:after="120" w:line="288" w:lineRule="auto"/>
        <w:ind w:left="0"/>
        <w:jc w:val="left"/>
      </w:pPr>
      <w:r>
        <w:rPr>
          <w:rFonts w:ascii="Arial" w:hAnsi="Arial" w:eastAsia="等线" w:cs="Arial"/>
          <w:sz w:val="22"/>
        </w:rPr>
        <w:t>Anti-Debugging: Được malware sử dụng để phát hiện xem phần mềm có đang chạy dưới sự điều khiển của trình gỡ lỗi (debugger) hay không, ngăn chặn hoặc làm khó các debugger trong quá trình phân tích</w:t>
      </w:r>
    </w:p>
    <w:p w14:paraId="564DE77B">
      <w:pPr>
        <w:numPr>
          <w:ilvl w:val="0"/>
          <w:numId w:val="558"/>
        </w:numPr>
        <w:spacing w:before="120" w:after="120" w:line="288" w:lineRule="auto"/>
        <w:ind w:left="0"/>
        <w:jc w:val="left"/>
      </w:pPr>
      <w:r>
        <w:rPr>
          <w:rFonts w:ascii="Arial" w:hAnsi="Arial" w:eastAsia="等线" w:cs="Arial"/>
          <w:sz w:val="22"/>
        </w:rPr>
        <w:t>Cách hoạt động:</w:t>
      </w:r>
    </w:p>
    <w:p w14:paraId="0A91BC0D">
      <w:pPr>
        <w:numPr>
          <w:ilvl w:val="0"/>
          <w:numId w:val="559"/>
        </w:numPr>
        <w:spacing w:before="120" w:after="120" w:line="288" w:lineRule="auto"/>
        <w:ind w:left="453"/>
        <w:jc w:val="left"/>
      </w:pPr>
      <w:r>
        <w:rPr>
          <w:rFonts w:ascii="Arial" w:hAnsi="Arial" w:eastAsia="等线" w:cs="Arial"/>
          <w:sz w:val="22"/>
        </w:rPr>
        <w:t>Khi malware nhận ra nó đang chạy trong môi trường có debugger -&gt; thay đổi đường đi thực thi bình thường, chạy đoạn code khác</w:t>
      </w:r>
    </w:p>
    <w:p w14:paraId="7FA3609A">
      <w:pPr>
        <w:numPr>
          <w:ilvl w:val="0"/>
          <w:numId w:val="560"/>
        </w:numPr>
        <w:spacing w:before="120" w:after="120" w:line="288" w:lineRule="auto"/>
        <w:ind w:left="453"/>
        <w:jc w:val="left"/>
      </w:pPr>
      <w:r>
        <w:rPr>
          <w:rFonts w:ascii="Arial" w:hAnsi="Arial" w:eastAsia="等线" w:cs="Arial"/>
          <w:sz w:val="22"/>
        </w:rPr>
        <w:t>Sửa đổi mã lệnh để gây ra lỗi -&gt; debugger ko hoạt động hoặc gây gián đoạn</w:t>
      </w:r>
    </w:p>
    <w:p w14:paraId="64547897">
      <w:pPr>
        <w:spacing w:before="120" w:after="120" w:line="288" w:lineRule="auto"/>
        <w:ind w:left="0"/>
        <w:jc w:val="left"/>
      </w:pPr>
    </w:p>
    <w:p w14:paraId="56DB5A64">
      <w:pPr>
        <w:spacing w:before="120" w:after="120" w:line="288" w:lineRule="auto"/>
        <w:ind w:left="0"/>
        <w:jc w:val="left"/>
      </w:pPr>
      <w:r>
        <w:rPr>
          <w:rFonts w:ascii="Arial" w:hAnsi="Arial" w:eastAsia="等线" w:cs="Arial"/>
          <w:sz w:val="22"/>
        </w:rPr>
        <w:t>Windows Debugger Detection</w:t>
      </w:r>
    </w:p>
    <w:p w14:paraId="0609CD68">
      <w:pPr>
        <w:numPr>
          <w:ilvl w:val="0"/>
          <w:numId w:val="561"/>
        </w:numPr>
        <w:spacing w:before="120" w:after="120" w:line="288" w:lineRule="auto"/>
        <w:ind w:left="0"/>
        <w:jc w:val="left"/>
      </w:pPr>
      <w:r>
        <w:rPr>
          <w:rFonts w:ascii="Arial" w:hAnsi="Arial" w:eastAsia="等线" w:cs="Arial"/>
          <w:sz w:val="22"/>
        </w:rPr>
        <w:t>Sử dụng Windows API:</w:t>
      </w:r>
    </w:p>
    <w:p w14:paraId="5D092386">
      <w:pPr>
        <w:numPr>
          <w:ilvl w:val="0"/>
          <w:numId w:val="562"/>
        </w:numPr>
        <w:spacing w:before="120" w:after="120" w:line="288" w:lineRule="auto"/>
        <w:ind w:left="453"/>
        <w:jc w:val="left"/>
      </w:pPr>
      <w:r>
        <w:rPr>
          <w:rFonts w:ascii="Arial" w:hAnsi="Arial" w:eastAsia="等线" w:cs="Arial"/>
          <w:sz w:val="22"/>
        </w:rPr>
        <w:t>Các hàm API được thiết kế riêng để phát hiện debugger, 1 số hàm trong windows api được thiết kế giúp phần mềm (malware) biết được liệu nó có bị gỡ lỗi ko</w:t>
      </w:r>
    </w:p>
    <w:p w14:paraId="07E6B031">
      <w:pPr>
        <w:numPr>
          <w:ilvl w:val="0"/>
          <w:numId w:val="563"/>
        </w:numPr>
        <w:spacing w:before="120" w:after="120" w:line="288" w:lineRule="auto"/>
        <w:ind w:left="453"/>
        <w:jc w:val="left"/>
      </w:pPr>
      <w:r>
        <w:rPr>
          <w:rFonts w:ascii="Arial" w:hAnsi="Arial" w:eastAsia="等线" w:cs="Arial"/>
          <w:sz w:val="22"/>
        </w:rPr>
        <w:t>Một số hàm khác tuy ko đc thiết kế chuyên biệt cho việc phát hiện debugger nhưng vẫn đc tận dụng để phát hiện</w:t>
      </w:r>
    </w:p>
    <w:p w14:paraId="3E5DA722">
      <w:pPr>
        <w:spacing w:before="120" w:after="120" w:line="288" w:lineRule="auto"/>
        <w:ind w:left="0"/>
        <w:jc w:val="left"/>
      </w:pPr>
      <w:r>
        <w:rPr>
          <w:rFonts w:ascii="Arial" w:hAnsi="Arial" w:eastAsia="等线" w:cs="Arial"/>
          <w:sz w:val="22"/>
        </w:rPr>
        <w:t>=&gt; Malware có thể gọi các hàm này để phát hiện xem trình gỡ lỗi có đang theo dõi mình hay không, nếu phát hiện malware có thể thay đổi hành vi, làm chậm hoặc phá hủy quá trình debug để tránh bị phân tích và phát hiện</w:t>
      </w:r>
    </w:p>
    <w:p w14:paraId="1FC93FE7">
      <w:pPr>
        <w:spacing w:before="120" w:after="120" w:line="288" w:lineRule="auto"/>
        <w:ind w:left="0"/>
        <w:jc w:val="left"/>
      </w:pPr>
    </w:p>
    <w:p w14:paraId="2BDE76CC">
      <w:pPr>
        <w:spacing w:before="120" w:after="120" w:line="288" w:lineRule="auto"/>
        <w:ind w:left="0"/>
        <w:jc w:val="left"/>
      </w:pPr>
      <w:r>
        <w:rPr>
          <w:rFonts w:ascii="Arial" w:hAnsi="Arial" w:eastAsia="等线" w:cs="Arial"/>
          <w:sz w:val="22"/>
        </w:rPr>
        <w:t>IsDebbugerPresent - Hàm kiểm tra debugger trong Window API</w:t>
      </w:r>
    </w:p>
    <w:p w14:paraId="7AD87F1A">
      <w:pPr>
        <w:spacing w:before="120" w:after="120" w:line="288" w:lineRule="auto"/>
        <w:ind w:left="0"/>
        <w:jc w:val="left"/>
      </w:pPr>
      <w:r>
        <w:rPr>
          <w:rFonts w:ascii="Arial" w:hAnsi="Arial" w:eastAsia="等线" w:cs="Arial"/>
          <w:sz w:val="22"/>
        </w:rPr>
        <w:t>-&gt; Kiểm tra xem quá trình (process) hiện tại có đang bị chạy dưới trình gỡ lỗi (debugger) hay không từ đó hay đổi hành vi để tránh bị phát hiện, phân tích</w:t>
      </w:r>
    </w:p>
    <w:p w14:paraId="7C08E5A6">
      <w:pPr>
        <w:numPr>
          <w:ilvl w:val="0"/>
          <w:numId w:val="564"/>
        </w:numPr>
        <w:spacing w:before="120" w:after="120" w:line="288" w:lineRule="auto"/>
        <w:ind w:left="0"/>
        <w:jc w:val="left"/>
      </w:pPr>
      <w:r>
        <w:rPr>
          <w:rFonts w:ascii="Arial" w:hAnsi="Arial" w:eastAsia="等线" w:cs="Arial"/>
          <w:sz w:val="22"/>
        </w:rPr>
        <w:t>IsDebuggerPresent sẽ tìm kiếm trong cấu trúc Process Environment Block (PEB) 1 vùng dữ liệu đặc biệt của Windows chứa thông tin về tiến trình hiện tại</w:t>
      </w:r>
    </w:p>
    <w:p w14:paraId="508D71AF">
      <w:pPr>
        <w:numPr>
          <w:ilvl w:val="0"/>
          <w:numId w:val="565"/>
        </w:numPr>
        <w:spacing w:before="120" w:after="120" w:line="288" w:lineRule="auto"/>
        <w:ind w:left="0"/>
        <w:jc w:val="left"/>
      </w:pPr>
      <w:r>
        <w:rPr>
          <w:rFonts w:ascii="Arial" w:hAnsi="Arial" w:eastAsia="等线" w:cs="Arial"/>
          <w:sz w:val="22"/>
        </w:rPr>
        <w:t>Trong PEB, hàm kiểm tra IsDebugged là 1 flag đánh dấu trạng thái của process</w:t>
      </w:r>
    </w:p>
    <w:p w14:paraId="16161FA4">
      <w:pPr>
        <w:numPr>
          <w:ilvl w:val="0"/>
          <w:numId w:val="566"/>
        </w:numPr>
        <w:spacing w:before="120" w:after="120" w:line="288" w:lineRule="auto"/>
        <w:ind w:left="0"/>
        <w:jc w:val="left"/>
      </w:pPr>
      <w:r>
        <w:rPr>
          <w:rFonts w:ascii="Arial" w:hAnsi="Arial" w:eastAsia="等线" w:cs="Arial"/>
          <w:sz w:val="22"/>
        </w:rPr>
        <w:t>Nếu tiến trình đang bị debugger điều khiển, giá trị này sẽ khác 0</w:t>
      </w:r>
    </w:p>
    <w:p w14:paraId="0DAD3AEF">
      <w:pPr>
        <w:numPr>
          <w:ilvl w:val="0"/>
          <w:numId w:val="567"/>
        </w:numPr>
        <w:spacing w:before="120" w:after="120" w:line="288" w:lineRule="auto"/>
        <w:ind w:left="0"/>
        <w:jc w:val="left"/>
      </w:pPr>
      <w:r>
        <w:rPr>
          <w:rFonts w:ascii="Arial" w:hAnsi="Arial" w:eastAsia="等线" w:cs="Arial"/>
          <w:sz w:val="22"/>
        </w:rPr>
        <w:t>Nếu không bị debugger điều khiển, giá trị là 0</w:t>
      </w:r>
    </w:p>
    <w:p w14:paraId="373E62D0">
      <w:pPr>
        <w:spacing w:before="120" w:after="120" w:line="288" w:lineRule="auto"/>
        <w:ind w:left="0"/>
        <w:jc w:val="left"/>
      </w:pPr>
      <w:r>
        <w:rPr>
          <w:rFonts w:ascii="Arial" w:hAnsi="Arial" w:eastAsia="等线" w:cs="Arial"/>
          <w:sz w:val="22"/>
        </w:rPr>
        <w:t>Ngoài IsDebuggerPresent() còn hàm khác là CheckRemoteDebuggerPresent() để kiểm tra các tiến trình khác có đang bị debugger điều khiển hay không</w:t>
      </w:r>
    </w:p>
    <w:p w14:paraId="0D1B6074">
      <w:pPr>
        <w:spacing w:before="120" w:after="120" w:line="288" w:lineRule="auto"/>
        <w:ind w:left="0"/>
        <w:jc w:val="left"/>
      </w:pPr>
    </w:p>
    <w:p w14:paraId="6E85BCD0">
      <w:pPr>
        <w:spacing w:before="120" w:after="120" w:line="288" w:lineRule="auto"/>
        <w:ind w:left="0"/>
        <w:jc w:val="left"/>
      </w:pPr>
      <w:r>
        <w:rPr>
          <w:rFonts w:ascii="Arial" w:hAnsi="Arial" w:eastAsia="等线" w:cs="Arial"/>
          <w:sz w:val="22"/>
        </w:rPr>
        <w:t>CheckRemoteDebuggerPresent - Hàm kiểm tra debugger trên tiến trình khác</w:t>
      </w:r>
    </w:p>
    <w:p w14:paraId="1EE26A75">
      <w:pPr>
        <w:spacing w:before="120" w:after="120" w:line="288" w:lineRule="auto"/>
        <w:ind w:left="0"/>
        <w:jc w:val="left"/>
      </w:pPr>
      <w:r>
        <w:rPr>
          <w:rFonts w:ascii="Arial" w:hAnsi="Arial" w:eastAsia="等线" w:cs="Arial"/>
          <w:sz w:val="22"/>
        </w:rPr>
        <w:t>-&gt; Kiểm tra xem một tiến trình khác có đang bị debugger điều khiển hay không</w:t>
      </w:r>
    </w:p>
    <w:p w14:paraId="1EF4848D">
      <w:pPr>
        <w:spacing w:before="120" w:after="120" w:line="288" w:lineRule="auto"/>
        <w:ind w:left="0"/>
        <w:jc w:val="left"/>
      </w:pPr>
      <w:r>
        <w:rPr>
          <w:rFonts w:ascii="Arial" w:hAnsi="Arial" w:eastAsia="等线" w:cs="Arial"/>
          <w:sz w:val="22"/>
        </w:rPr>
        <w:t>Tham số:</w:t>
      </w:r>
    </w:p>
    <w:p w14:paraId="00F12339">
      <w:pPr>
        <w:numPr>
          <w:ilvl w:val="0"/>
          <w:numId w:val="568"/>
        </w:numPr>
        <w:spacing w:before="120" w:after="120" w:line="288" w:lineRule="auto"/>
        <w:ind w:left="0"/>
        <w:jc w:val="left"/>
      </w:pPr>
      <w:r>
        <w:rPr>
          <w:rFonts w:ascii="Arial" w:hAnsi="Arial" w:eastAsia="等线" w:cs="Arial"/>
          <w:sz w:val="22"/>
        </w:rPr>
        <w:t>hProcess: Là 1 handle (đại diện) của tiến trình cần kiểm tra</w:t>
      </w:r>
    </w:p>
    <w:p w14:paraId="0BDA3C16">
      <w:pPr>
        <w:numPr>
          <w:ilvl w:val="0"/>
          <w:numId w:val="569"/>
        </w:numPr>
        <w:spacing w:before="120" w:after="120" w:line="288" w:lineRule="auto"/>
        <w:ind w:left="0"/>
        <w:jc w:val="left"/>
      </w:pPr>
      <w:r>
        <w:rPr>
          <w:rFonts w:ascii="Arial" w:hAnsi="Arial" w:eastAsia="等线" w:cs="Arial"/>
          <w:sz w:val="22"/>
        </w:rPr>
        <w:t>pbDebuggerPresent: Con trỏ đến biến kiểu bool, hàm sẽ gán giá trị là TRUE nếu tiến trình được kiểm tra đang bị debugger điều khiển hoặc FALSE nếu không</w:t>
      </w:r>
    </w:p>
    <w:p w14:paraId="58A12A46">
      <w:pPr>
        <w:spacing w:before="120" w:after="120" w:line="288" w:lineRule="auto"/>
        <w:ind w:left="0"/>
        <w:jc w:val="left"/>
      </w:pPr>
      <w:r>
        <w:rPr>
          <w:rFonts w:ascii="Arial" w:hAnsi="Arial" w:eastAsia="等线" w:cs="Arial"/>
          <w:sz w:val="22"/>
        </w:rPr>
        <w:t>Giá trị trả về:</w:t>
      </w:r>
    </w:p>
    <w:p w14:paraId="14B5D2EC">
      <w:pPr>
        <w:numPr>
          <w:ilvl w:val="0"/>
          <w:numId w:val="570"/>
        </w:numPr>
        <w:spacing w:before="120" w:after="120" w:line="288" w:lineRule="auto"/>
        <w:ind w:left="0"/>
        <w:jc w:val="left"/>
      </w:pPr>
      <w:r>
        <w:rPr>
          <w:rFonts w:ascii="Arial" w:hAnsi="Arial" w:eastAsia="等线" w:cs="Arial"/>
          <w:sz w:val="22"/>
        </w:rPr>
        <w:t>Hàm thực thi thành công, trả về khác 0</w:t>
      </w:r>
    </w:p>
    <w:p w14:paraId="693ECA02">
      <w:pPr>
        <w:numPr>
          <w:ilvl w:val="0"/>
          <w:numId w:val="571"/>
        </w:numPr>
        <w:spacing w:before="120" w:after="120" w:line="288" w:lineRule="auto"/>
        <w:ind w:left="0"/>
        <w:jc w:val="left"/>
      </w:pPr>
      <w:r>
        <w:rPr>
          <w:rFonts w:ascii="Arial" w:hAnsi="Arial" w:eastAsia="等线" w:cs="Arial"/>
          <w:sz w:val="22"/>
        </w:rPr>
        <w:t>Hàm thất bại, trả về 0</w:t>
      </w:r>
    </w:p>
    <w:p w14:paraId="26CA29B9">
      <w:pPr>
        <w:spacing w:before="120" w:after="120" w:line="288" w:lineRule="auto"/>
        <w:ind w:left="0"/>
        <w:jc w:val="left"/>
      </w:pPr>
    </w:p>
    <w:p w14:paraId="507B12A5">
      <w:pPr>
        <w:numPr>
          <w:ilvl w:val="0"/>
          <w:numId w:val="572"/>
        </w:numPr>
        <w:spacing w:before="120" w:after="120" w:line="288" w:lineRule="auto"/>
        <w:ind w:left="0"/>
        <w:jc w:val="left"/>
      </w:pPr>
      <w:r>
        <w:rPr>
          <w:rFonts w:ascii="Arial" w:hAnsi="Arial" w:eastAsia="等线" w:cs="Arial"/>
          <w:sz w:val="22"/>
        </w:rPr>
        <w:t>Cho phép xác định xem 1 tiến trình riêng biệt nào đó (chạy song song trên cùng 1 host) có bị debug hay không</w:t>
      </w:r>
    </w:p>
    <w:p w14:paraId="5ACB80A9">
      <w:pPr>
        <w:numPr>
          <w:ilvl w:val="0"/>
          <w:numId w:val="573"/>
        </w:numPr>
        <w:spacing w:before="120" w:after="120" w:line="288" w:lineRule="auto"/>
        <w:ind w:left="0"/>
        <w:jc w:val="left"/>
      </w:pPr>
      <w:r>
        <w:rPr>
          <w:rFonts w:ascii="Arial" w:hAnsi="Arial" w:eastAsia="等线" w:cs="Arial"/>
          <w:sz w:val="22"/>
        </w:rPr>
        <w:t>CheckRemoteDebuggerPresent nhận vào 1 handle tiến trình, kiểm tra xem tiến trình đó có debugger gắn vào không</w:t>
      </w:r>
    </w:p>
    <w:p w14:paraId="122F5E22">
      <w:pPr>
        <w:spacing w:before="120" w:after="120" w:line="288" w:lineRule="auto"/>
        <w:ind w:left="0"/>
        <w:jc w:val="left"/>
      </w:pPr>
    </w:p>
    <w:p w14:paraId="03F679ED">
      <w:pPr>
        <w:spacing w:before="120" w:after="120" w:line="288" w:lineRule="auto"/>
        <w:ind w:left="0"/>
        <w:jc w:val="left"/>
      </w:pPr>
      <w:r>
        <w:rPr>
          <w:rFonts w:ascii="Arial" w:hAnsi="Arial" w:eastAsia="等线" w:cs="Arial"/>
          <w:sz w:val="22"/>
        </w:rPr>
        <w:t>NtQueryInformationProcess - Hàm lấy thông tin tiến trình</w:t>
      </w:r>
    </w:p>
    <w:p w14:paraId="355479F1">
      <w:pPr>
        <w:spacing w:before="120" w:after="120" w:line="288" w:lineRule="auto"/>
        <w:ind w:left="0"/>
        <w:jc w:val="left"/>
      </w:pPr>
      <w:r>
        <w:rPr>
          <w:rFonts w:ascii="Arial" w:hAnsi="Arial" w:eastAsia="等线" w:cs="Arial"/>
          <w:sz w:val="22"/>
        </w:rPr>
        <w:t>-&gt; Dùng để lấy thông tin chi tiết về 1 tiến trình cụ thể trong hệ điều hành Windows</w:t>
      </w:r>
    </w:p>
    <w:p w14:paraId="0314613D">
      <w:pPr>
        <w:spacing w:before="120" w:after="120" w:line="288" w:lineRule="auto"/>
        <w:ind w:left="0"/>
        <w:jc w:val="left"/>
      </w:pPr>
      <w:r>
        <w:rPr>
          <w:rFonts w:ascii="Arial" w:hAnsi="Arial" w:eastAsia="等线" w:cs="Arial"/>
          <w:sz w:val="22"/>
        </w:rPr>
        <w:t>Tham số:</w:t>
      </w:r>
    </w:p>
    <w:p w14:paraId="22E5C659">
      <w:pPr>
        <w:numPr>
          <w:ilvl w:val="0"/>
          <w:numId w:val="574"/>
        </w:numPr>
        <w:spacing w:before="120" w:after="120" w:line="288" w:lineRule="auto"/>
        <w:ind w:left="0"/>
        <w:jc w:val="left"/>
      </w:pPr>
      <w:r>
        <w:rPr>
          <w:rFonts w:ascii="Arial" w:hAnsi="Arial" w:eastAsia="等线" w:cs="Arial"/>
          <w:sz w:val="22"/>
        </w:rPr>
        <w:t>ProcessHandler: Handle đại diện của tiến trình muốn lấy thông tin</w:t>
      </w:r>
    </w:p>
    <w:p w14:paraId="06D83517">
      <w:pPr>
        <w:numPr>
          <w:ilvl w:val="0"/>
          <w:numId w:val="575"/>
        </w:numPr>
        <w:spacing w:before="120" w:after="120" w:line="288" w:lineRule="auto"/>
        <w:ind w:left="0"/>
        <w:jc w:val="left"/>
      </w:pPr>
      <w:r>
        <w:rPr>
          <w:rFonts w:ascii="Arial" w:hAnsi="Arial" w:eastAsia="等线" w:cs="Arial"/>
          <w:sz w:val="22"/>
        </w:rPr>
        <w:t>ProcessInformationClass: Tham số này xác định loại thông tin muốn lấy về tiến trình</w:t>
      </w:r>
    </w:p>
    <w:p w14:paraId="6287DA75">
      <w:pPr>
        <w:numPr>
          <w:ilvl w:val="0"/>
          <w:numId w:val="576"/>
        </w:numPr>
        <w:spacing w:before="120" w:after="120" w:line="288" w:lineRule="auto"/>
        <w:ind w:left="453"/>
        <w:jc w:val="left"/>
      </w:pPr>
      <w:r>
        <w:rPr>
          <w:rFonts w:ascii="Arial" w:hAnsi="Arial" w:eastAsia="等线" w:cs="Arial"/>
          <w:sz w:val="22"/>
        </w:rPr>
        <w:t>Nếu truyền giá trị ProcessDebugPort (0x7) hàm sẽ trả về thông tin xem process đó có bị debugger gắn vào không</w:t>
      </w:r>
    </w:p>
    <w:p w14:paraId="3AFA084A">
      <w:pPr>
        <w:numPr>
          <w:ilvl w:val="0"/>
          <w:numId w:val="577"/>
        </w:numPr>
        <w:spacing w:before="120" w:after="120" w:line="288" w:lineRule="auto"/>
        <w:ind w:left="0"/>
        <w:jc w:val="left"/>
      </w:pPr>
      <w:r>
        <w:rPr>
          <w:rFonts w:ascii="Arial" w:hAnsi="Arial" w:eastAsia="等线" w:cs="Arial"/>
          <w:sz w:val="22"/>
        </w:rPr>
        <w:t>ProcessInformation: Bộ nhớ lưu kết quả trả về</w:t>
      </w:r>
    </w:p>
    <w:p w14:paraId="7FDD1C37">
      <w:pPr>
        <w:numPr>
          <w:ilvl w:val="0"/>
          <w:numId w:val="578"/>
        </w:numPr>
        <w:spacing w:before="120" w:after="120" w:line="288" w:lineRule="auto"/>
        <w:ind w:left="0"/>
        <w:jc w:val="left"/>
      </w:pPr>
      <w:r>
        <w:rPr>
          <w:rFonts w:ascii="Arial" w:hAnsi="Arial" w:eastAsia="等线" w:cs="Arial"/>
          <w:sz w:val="22"/>
        </w:rPr>
        <w:t>ProcessInformationLength: Kích thước bộ nhớ đã cấp phát để nhận thông tin</w:t>
      </w:r>
    </w:p>
    <w:p w14:paraId="32928406">
      <w:pPr>
        <w:numPr>
          <w:ilvl w:val="0"/>
          <w:numId w:val="579"/>
        </w:numPr>
        <w:spacing w:before="120" w:after="120" w:line="288" w:lineRule="auto"/>
        <w:ind w:left="0"/>
        <w:jc w:val="left"/>
      </w:pPr>
      <w:r>
        <w:rPr>
          <w:rFonts w:ascii="Arial" w:hAnsi="Arial" w:eastAsia="等线" w:cs="Arial"/>
          <w:sz w:val="22"/>
        </w:rPr>
        <w:t>ReturnLength: Độ dài thực tế của dữ liệu trả về</w:t>
      </w:r>
    </w:p>
    <w:p w14:paraId="1AC8CFD2">
      <w:pPr>
        <w:spacing w:before="120" w:after="120" w:line="288" w:lineRule="auto"/>
        <w:ind w:left="0"/>
        <w:jc w:val="left"/>
      </w:pPr>
      <w:r>
        <w:rPr>
          <w:rFonts w:ascii="Arial" w:hAnsi="Arial" w:eastAsia="等线" w:cs="Arial"/>
          <w:sz w:val="22"/>
        </w:rPr>
        <w:t>Hoạt động:</w:t>
      </w:r>
    </w:p>
    <w:p w14:paraId="67262BC1">
      <w:pPr>
        <w:numPr>
          <w:ilvl w:val="0"/>
          <w:numId w:val="580"/>
        </w:numPr>
        <w:spacing w:before="120" w:after="120" w:line="288" w:lineRule="auto"/>
        <w:ind w:left="0"/>
        <w:jc w:val="left"/>
      </w:pPr>
      <w:r>
        <w:rPr>
          <w:rFonts w:ascii="Arial" w:hAnsi="Arial" w:eastAsia="等线" w:cs="Arial"/>
          <w:sz w:val="22"/>
        </w:rPr>
        <w:t>Truy vấn thông tin bên trong OS về tiến trình chỉ định</w:t>
      </w:r>
    </w:p>
    <w:p w14:paraId="342B1FFC">
      <w:pPr>
        <w:numPr>
          <w:ilvl w:val="0"/>
          <w:numId w:val="581"/>
        </w:numPr>
        <w:spacing w:before="120" w:after="120" w:line="288" w:lineRule="auto"/>
        <w:ind w:left="0"/>
        <w:jc w:val="left"/>
      </w:pPr>
      <w:r>
        <w:rPr>
          <w:rFonts w:ascii="Arial" w:hAnsi="Arial" w:eastAsia="等线" w:cs="Arial"/>
          <w:sz w:val="22"/>
        </w:rPr>
        <w:t>Nếu tiến trình không bị debug sẽ trả về 0</w:t>
      </w:r>
    </w:p>
    <w:p w14:paraId="6A17C7C0">
      <w:pPr>
        <w:numPr>
          <w:ilvl w:val="0"/>
          <w:numId w:val="582"/>
        </w:numPr>
        <w:spacing w:before="120" w:after="120" w:line="288" w:lineRule="auto"/>
        <w:ind w:left="0"/>
        <w:jc w:val="left"/>
      </w:pPr>
      <w:r>
        <w:rPr>
          <w:rFonts w:ascii="Arial" w:hAnsi="Arial" w:eastAsia="等线" w:cs="Arial"/>
          <w:sz w:val="22"/>
        </w:rPr>
        <w:t>Nếu tiến trình đang bị debug, sẽ trả về port mà debugger sử dụng</w:t>
      </w:r>
    </w:p>
    <w:p w14:paraId="43D4F7EF">
      <w:pPr>
        <w:spacing w:before="120" w:after="120" w:line="288" w:lineRule="auto"/>
        <w:ind w:left="0"/>
        <w:jc w:val="left"/>
      </w:pPr>
      <w:r>
        <w:rPr>
          <w:rFonts w:ascii="Arial" w:hAnsi="Arial" w:eastAsia="等线" w:cs="Arial"/>
          <w:sz w:val="22"/>
        </w:rPr>
        <w:t>=&gt; Malware gọi hàm này để biết xem process có bị theo dõi không. Nếu có sẽ thay đổi hành vi, ẩn mình, phá hủy chính nó, giảm tốc độ hoạt động</w:t>
      </w:r>
    </w:p>
    <w:p w14:paraId="51477FC5">
      <w:pPr>
        <w:spacing w:before="120" w:after="120" w:line="288" w:lineRule="auto"/>
        <w:ind w:left="0"/>
        <w:jc w:val="left"/>
      </w:pPr>
    </w:p>
    <w:p w14:paraId="56BC537D">
      <w:pPr>
        <w:spacing w:before="120" w:after="120" w:line="288" w:lineRule="auto"/>
        <w:ind w:left="0"/>
        <w:jc w:val="left"/>
      </w:pPr>
      <w:r>
        <w:rPr>
          <w:rFonts w:ascii="Arial" w:hAnsi="Arial" w:eastAsia="等线" w:cs="Arial"/>
          <w:sz w:val="22"/>
        </w:rPr>
        <w:t>OutputDebugString -&gt; Gửi một string tới debugger nhằm hiển thị thông tin</w:t>
      </w:r>
    </w:p>
    <w:p w14:paraId="7018891A">
      <w:pPr>
        <w:spacing w:before="120" w:after="120" w:line="288" w:lineRule="auto"/>
        <w:ind w:left="0"/>
        <w:jc w:val="left"/>
      </w:pPr>
      <w:r>
        <w:rPr>
          <w:rFonts w:ascii="Arial" w:hAnsi="Arial" w:eastAsia="等线" w:cs="Arial"/>
          <w:sz w:val="22"/>
        </w:rPr>
        <w:t>Hoạt động:</w:t>
      </w:r>
    </w:p>
    <w:p w14:paraId="6C71096E">
      <w:pPr>
        <w:numPr>
          <w:ilvl w:val="0"/>
          <w:numId w:val="583"/>
        </w:numPr>
        <w:spacing w:before="120" w:after="120" w:line="288" w:lineRule="auto"/>
        <w:ind w:left="0"/>
        <w:jc w:val="left"/>
      </w:pPr>
      <w:r>
        <w:rPr>
          <w:rFonts w:ascii="Arial" w:hAnsi="Arial" w:eastAsia="等线" w:cs="Arial"/>
          <w:sz w:val="22"/>
        </w:rPr>
        <w:t>Khi phần mềm gọi hàm này, nếu có debugger đính kèm và hoạt động, string sẽ được gửi tới và hiển thị thông tin với debugger</w:t>
      </w:r>
    </w:p>
    <w:p w14:paraId="4112A5C5">
      <w:pPr>
        <w:numPr>
          <w:ilvl w:val="0"/>
          <w:numId w:val="584"/>
        </w:numPr>
        <w:spacing w:before="120" w:after="120" w:line="288" w:lineRule="auto"/>
        <w:ind w:left="0"/>
        <w:jc w:val="left"/>
      </w:pPr>
      <w:r>
        <w:rPr>
          <w:rFonts w:ascii="Arial" w:hAnsi="Arial" w:eastAsia="等线" w:cs="Arial"/>
          <w:sz w:val="22"/>
        </w:rPr>
        <w:t>Nếu ko có debugger đính kèm, hàm sẽ ko thành công và đặt error code</w:t>
      </w:r>
    </w:p>
    <w:p w14:paraId="70D4B105">
      <w:pPr>
        <w:spacing w:before="120" w:after="120" w:line="288" w:lineRule="auto"/>
        <w:ind w:left="0"/>
        <w:jc w:val="left"/>
      </w:pPr>
      <w:r>
        <w:rPr>
          <w:rFonts w:ascii="Arial" w:hAnsi="Arial" w:eastAsia="等线" w:cs="Arial"/>
          <w:sz w:val="22"/>
        </w:rPr>
        <w:t>=&gt; Malware gọi hàm này để phát hiện xem có trình debuuger nào theo dõi nó ko, nếu ko sẽ tiếp tục thực hiện hành vi, nếu có malware dừng hoạt động</w:t>
      </w:r>
    </w:p>
    <w:p w14:paraId="26C9E471">
      <w:pPr>
        <w:spacing w:before="120" w:after="120" w:line="288" w:lineRule="auto"/>
        <w:ind w:left="0"/>
        <w:jc w:val="left"/>
      </w:pPr>
    </w:p>
    <w:p w14:paraId="2ECF91E6">
      <w:pPr>
        <w:spacing w:before="120" w:after="120" w:line="288" w:lineRule="auto"/>
        <w:ind w:left="0"/>
        <w:jc w:val="left"/>
      </w:pPr>
      <w:r>
        <w:rPr>
          <w:rFonts w:ascii="Arial" w:hAnsi="Arial" w:eastAsia="等线" w:cs="Arial"/>
          <w:sz w:val="22"/>
        </w:rPr>
        <w:t xml:space="preserve">Manually Checking Structures </w:t>
      </w:r>
    </w:p>
    <w:p w14:paraId="0426F851">
      <w:pPr>
        <w:spacing w:before="120" w:after="120" w:line="288" w:lineRule="auto"/>
        <w:ind w:left="0"/>
        <w:jc w:val="left"/>
      </w:pPr>
      <w:r>
        <w:rPr>
          <w:rFonts w:ascii="Arial" w:hAnsi="Arial" w:eastAsia="等线" w:cs="Arial"/>
          <w:sz w:val="22"/>
        </w:rPr>
        <w:t>API có thể bị rootkit "hook" làm nó trả về thông tin sai lệch =&gt; Malware không tin tưởng hoàn toàn vào kết quả trả về của API xem có debugger hay không</w:t>
      </w:r>
    </w:p>
    <w:p w14:paraId="7AB97FD8">
      <w:pPr>
        <w:spacing w:before="120" w:after="120" w:line="288" w:lineRule="auto"/>
        <w:ind w:left="0"/>
        <w:jc w:val="left"/>
      </w:pPr>
      <w:r>
        <w:rPr>
          <w:rFonts w:ascii="Arial" w:hAnsi="Arial" w:eastAsia="等线" w:cs="Arial"/>
          <w:sz w:val="22"/>
        </w:rPr>
        <w:t>=&gt; Thay vì gọi API, malware tự kiểm tra thủ công, tương tự thực hiện chức năng tương đương của API để phát hiện debugger</w:t>
      </w:r>
    </w:p>
    <w:p w14:paraId="43019F16">
      <w:pPr>
        <w:spacing w:before="120" w:after="120" w:line="288" w:lineRule="auto"/>
        <w:ind w:left="0"/>
        <w:jc w:val="left"/>
      </w:pPr>
      <w:r>
        <w:rPr>
          <w:rFonts w:ascii="Arial" w:hAnsi="Arial" w:eastAsia="等线" w:cs="Arial"/>
          <w:sz w:val="22"/>
        </w:rPr>
        <w:t>=&gt; Tránh được API giả mạo</w:t>
      </w:r>
    </w:p>
    <w:p w14:paraId="619D3F7D">
      <w:pPr>
        <w:numPr>
          <w:ilvl w:val="0"/>
          <w:numId w:val="585"/>
        </w:numPr>
        <w:spacing w:before="120" w:after="120" w:line="288" w:lineRule="auto"/>
        <w:ind w:left="0"/>
        <w:jc w:val="left"/>
      </w:pPr>
      <w:r>
        <w:rPr>
          <w:rFonts w:ascii="Arial" w:hAnsi="Arial" w:eastAsia="等线" w:cs="Arial"/>
          <w:sz w:val="22"/>
        </w:rPr>
        <w:t xml:space="preserve">Kiểm tra cờ BeingDebugged: </w:t>
      </w:r>
    </w:p>
    <w:p w14:paraId="4A38DBC5">
      <w:pPr>
        <w:numPr>
          <w:ilvl w:val="0"/>
          <w:numId w:val="586"/>
        </w:numPr>
        <w:spacing w:before="120" w:after="120" w:line="288" w:lineRule="auto"/>
        <w:ind w:left="453"/>
        <w:jc w:val="left"/>
      </w:pPr>
      <w:r>
        <w:rPr>
          <w:rFonts w:ascii="Arial" w:hAnsi="Arial" w:eastAsia="等线" w:cs="Arial"/>
          <w:sz w:val="22"/>
        </w:rPr>
        <w:t>Windows có cấu trúc gọi là PEB dành cho từng process</w:t>
      </w:r>
    </w:p>
    <w:p w14:paraId="18C133F7">
      <w:pPr>
        <w:numPr>
          <w:ilvl w:val="0"/>
          <w:numId w:val="587"/>
        </w:numPr>
        <w:spacing w:before="120" w:after="120" w:line="288" w:lineRule="auto"/>
        <w:ind w:left="453"/>
        <w:jc w:val="left"/>
      </w:pPr>
      <w:r>
        <w:rPr>
          <w:rFonts w:ascii="Arial" w:hAnsi="Arial" w:eastAsia="等线" w:cs="Arial"/>
          <w:sz w:val="22"/>
        </w:rPr>
        <w:t>PEB chứa thông tin về process, environment, var, module và cờ BeingDebugged</w:t>
      </w:r>
    </w:p>
    <w:p w14:paraId="79225543">
      <w:pPr>
        <w:numPr>
          <w:ilvl w:val="0"/>
          <w:numId w:val="588"/>
        </w:numPr>
        <w:spacing w:before="120" w:after="120" w:line="288" w:lineRule="auto"/>
        <w:ind w:left="907"/>
        <w:jc w:val="left"/>
      </w:pPr>
      <w:r>
        <w:rPr>
          <w:rFonts w:ascii="Arial" w:hAnsi="Arial" w:eastAsia="等线" w:cs="Arial"/>
          <w:sz w:val="22"/>
        </w:rPr>
        <w:t>Biến này sẽ là giá trị khác 0 nếu đang bị debugger theo dõi</w:t>
      </w:r>
    </w:p>
    <w:p w14:paraId="521CE143">
      <w:pPr>
        <w:numPr>
          <w:ilvl w:val="0"/>
          <w:numId w:val="589"/>
        </w:numPr>
        <w:spacing w:before="120" w:after="120" w:line="288" w:lineRule="auto"/>
        <w:ind w:left="907"/>
        <w:jc w:val="left"/>
      </w:pPr>
      <w:r>
        <w:rPr>
          <w:rFonts w:ascii="Arial" w:hAnsi="Arial" w:eastAsia="等线" w:cs="Arial"/>
          <w:sz w:val="22"/>
        </w:rPr>
        <w:t>Malware truy cập trực tiếp vào PEB và kiểm tra biến này</w:t>
      </w:r>
    </w:p>
    <w:p w14:paraId="4C81A4AD">
      <w:pPr>
        <w:numPr>
          <w:ilvl w:val="0"/>
          <w:numId w:val="590"/>
        </w:numPr>
        <w:spacing w:before="120" w:after="120" w:line="288" w:lineRule="auto"/>
        <w:ind w:left="453"/>
        <w:jc w:val="left"/>
      </w:pPr>
      <w:r>
        <w:rPr>
          <w:rFonts w:ascii="Arial" w:hAnsi="Arial" w:eastAsia="等线" w:cs="Arial"/>
          <w:sz w:val="22"/>
        </w:rPr>
        <w:t>Khi 1 process chạy cấu trúc PEB lưu tại FS:[0x30] trên Windows 32-bit</w:t>
      </w:r>
    </w:p>
    <w:p w14:paraId="00A7F2B9">
      <w:pPr>
        <w:numPr>
          <w:ilvl w:val="0"/>
          <w:numId w:val="591"/>
        </w:numPr>
        <w:spacing w:before="120" w:after="120" w:line="288" w:lineRule="auto"/>
        <w:ind w:left="907"/>
        <w:jc w:val="left"/>
      </w:pPr>
      <w:r>
        <w:rPr>
          <w:rFonts w:ascii="Arial" w:hAnsi="Arial" w:eastAsia="等线" w:cs="Arial"/>
          <w:sz w:val="22"/>
        </w:rPr>
        <w:t>FS trỏ đến Thread Information Block chứa thông tin thread hiện tại</w:t>
      </w:r>
    </w:p>
    <w:p w14:paraId="7D637A6C">
      <w:pPr>
        <w:numPr>
          <w:ilvl w:val="0"/>
          <w:numId w:val="592"/>
        </w:numPr>
        <w:spacing w:before="120" w:after="120" w:line="288" w:lineRule="auto"/>
        <w:ind w:left="907"/>
        <w:jc w:val="left"/>
      </w:pPr>
      <w:r>
        <w:rPr>
          <w:rFonts w:ascii="Arial" w:hAnsi="Arial" w:eastAsia="等线" w:cs="Arial"/>
          <w:sz w:val="22"/>
        </w:rPr>
        <w:t>Offset 0x30 là con trỏ tới PEB của process</w:t>
      </w:r>
    </w:p>
    <w:p w14:paraId="2CAB9752">
      <w:pPr>
        <w:numPr>
          <w:ilvl w:val="0"/>
          <w:numId w:val="593"/>
        </w:numPr>
        <w:spacing w:before="120" w:after="120" w:line="288" w:lineRule="auto"/>
        <w:ind w:left="453"/>
        <w:jc w:val="left"/>
      </w:pPr>
      <w:r>
        <w:rPr>
          <w:rFonts w:ascii="Arial" w:hAnsi="Arial" w:eastAsia="等线" w:cs="Arial"/>
          <w:sz w:val="22"/>
        </w:rPr>
        <w:t>Kiểm tra cờ BeingDebugged nằm ở offset +2 trong PEB</w:t>
      </w:r>
    </w:p>
    <w:p w14:paraId="5079F807">
      <w:pPr>
        <w:numPr>
          <w:ilvl w:val="0"/>
          <w:numId w:val="594"/>
        </w:numPr>
        <w:spacing w:before="120" w:after="120" w:line="288" w:lineRule="auto"/>
        <w:ind w:left="0"/>
        <w:jc w:val="left"/>
      </w:pPr>
      <w:r>
        <w:rPr>
          <w:rFonts w:ascii="Arial" w:hAnsi="Arial" w:eastAsia="等线" w:cs="Arial"/>
          <w:sz w:val="22"/>
        </w:rPr>
        <w:t>Bỏ qua việc gọi các API giả mạo hoặc có thể bị can thiệp</w:t>
      </w:r>
    </w:p>
    <w:p w14:paraId="51FAB9A4">
      <w:pPr>
        <w:numPr>
          <w:ilvl w:val="0"/>
          <w:numId w:val="595"/>
        </w:numPr>
        <w:spacing w:before="120" w:after="120" w:line="288" w:lineRule="auto"/>
        <w:ind w:left="0"/>
        <w:jc w:val="left"/>
      </w:pPr>
      <w:r>
        <w:rPr>
          <w:rFonts w:ascii="Arial" w:hAnsi="Arial" w:eastAsia="等线" w:cs="Arial"/>
          <w:sz w:val="22"/>
        </w:rPr>
        <w:t xml:space="preserve">Đảm bảo phát hiện chính xác </w:t>
      </w:r>
    </w:p>
    <w:p w14:paraId="38602FB1">
      <w:pPr>
        <w:spacing w:before="120" w:after="120" w:line="288" w:lineRule="auto"/>
        <w:ind w:left="0"/>
        <w:jc w:val="left"/>
      </w:pPr>
    </w:p>
    <w:p w14:paraId="6145B5C6">
      <w:pPr>
        <w:numPr>
          <w:ilvl w:val="0"/>
          <w:numId w:val="596"/>
        </w:numPr>
        <w:spacing w:before="120" w:after="120" w:line="288" w:lineRule="auto"/>
        <w:ind w:left="0"/>
        <w:jc w:val="left"/>
      </w:pPr>
      <w:r>
        <w:rPr>
          <w:rFonts w:ascii="Arial" w:hAnsi="Arial" w:eastAsia="等线" w:cs="Arial"/>
          <w:sz w:val="22"/>
        </w:rPr>
        <w:t>Kiểm tra cờ ProcessHeap</w:t>
      </w:r>
    </w:p>
    <w:p w14:paraId="6B3EC9D3">
      <w:pPr>
        <w:numPr>
          <w:ilvl w:val="0"/>
          <w:numId w:val="597"/>
        </w:numPr>
        <w:spacing w:before="120" w:after="120" w:line="288" w:lineRule="auto"/>
        <w:ind w:left="453"/>
        <w:jc w:val="left"/>
      </w:pPr>
      <w:r>
        <w:rPr>
          <w:rFonts w:ascii="Arial" w:hAnsi="Arial" w:eastAsia="等线" w:cs="Arial"/>
          <w:sz w:val="22"/>
        </w:rPr>
        <w:t>1 mảng Reserved4, đại diện cho vị trí vùng heap đầu tiên của tiến trình do loader cấp phát</w:t>
      </w:r>
    </w:p>
    <w:p w14:paraId="376AF8D0">
      <w:pPr>
        <w:numPr>
          <w:ilvl w:val="0"/>
          <w:numId w:val="598"/>
        </w:numPr>
        <w:spacing w:before="120" w:after="120" w:line="288" w:lineRule="auto"/>
        <w:ind w:left="453"/>
        <w:jc w:val="left"/>
      </w:pPr>
      <w:r>
        <w:rPr>
          <w:rFonts w:ascii="Arial" w:hAnsi="Arial" w:eastAsia="等线" w:cs="Arial"/>
          <w:sz w:val="22"/>
        </w:rPr>
        <w:t>Vị trí nằm ở offset 0x18 trong PEB, trong heap có trường ForceFlags dùng để phát hiện debugger</w:t>
      </w:r>
    </w:p>
    <w:p w14:paraId="1C49CC63">
      <w:pPr>
        <w:numPr>
          <w:ilvl w:val="0"/>
          <w:numId w:val="599"/>
        </w:numPr>
        <w:spacing w:before="120" w:after="120" w:line="288" w:lineRule="auto"/>
        <w:ind w:left="907"/>
        <w:jc w:val="left"/>
      </w:pPr>
      <w:r>
        <w:rPr>
          <w:rFonts w:ascii="Arial" w:hAnsi="Arial" w:eastAsia="等线" w:cs="Arial"/>
          <w:sz w:val="22"/>
        </w:rPr>
        <w:t>Window XP: offset 0x10</w:t>
      </w:r>
    </w:p>
    <w:p w14:paraId="49BB352E">
      <w:pPr>
        <w:numPr>
          <w:ilvl w:val="0"/>
          <w:numId w:val="600"/>
        </w:numPr>
        <w:spacing w:before="120" w:after="120" w:line="288" w:lineRule="auto"/>
        <w:ind w:left="907"/>
        <w:jc w:val="left"/>
      </w:pPr>
      <w:r>
        <w:rPr>
          <w:rFonts w:ascii="Arial" w:hAnsi="Arial" w:eastAsia="等线" w:cs="Arial"/>
          <w:sz w:val="22"/>
        </w:rPr>
        <w:t>Window 7 32-bit: offset 0x44</w:t>
      </w:r>
    </w:p>
    <w:p w14:paraId="494A81C9">
      <w:pPr>
        <w:numPr>
          <w:ilvl w:val="0"/>
          <w:numId w:val="601"/>
        </w:numPr>
        <w:spacing w:before="120" w:after="120" w:line="288" w:lineRule="auto"/>
        <w:ind w:left="453"/>
        <w:jc w:val="left"/>
      </w:pPr>
      <w:r>
        <w:rPr>
          <w:rFonts w:ascii="Arial" w:hAnsi="Arial" w:eastAsia="等线" w:cs="Arial"/>
          <w:sz w:val="22"/>
        </w:rPr>
        <w:t>ForceFlags khác 0 tức là có debugger can thiệp và can thiệp vào heap của process -&gt; có hành vi debug</w:t>
      </w:r>
    </w:p>
    <w:p w14:paraId="64B430EB">
      <w:pPr>
        <w:spacing w:before="120" w:after="120" w:line="288" w:lineRule="auto"/>
        <w:ind w:left="0"/>
        <w:jc w:val="left"/>
      </w:pPr>
    </w:p>
    <w:p w14:paraId="35383D55">
      <w:pPr>
        <w:numPr>
          <w:ilvl w:val="0"/>
          <w:numId w:val="602"/>
        </w:numPr>
        <w:spacing w:before="120" w:after="120" w:line="288" w:lineRule="auto"/>
        <w:ind w:left="0"/>
        <w:jc w:val="left"/>
      </w:pPr>
      <w:r>
        <w:rPr>
          <w:rFonts w:ascii="Arial" w:hAnsi="Arial" w:eastAsia="等线" w:cs="Arial"/>
          <w:sz w:val="22"/>
        </w:rPr>
        <w:t xml:space="preserve">Kiểm tra cờ NtGlobalFlag </w:t>
      </w:r>
    </w:p>
    <w:p w14:paraId="66409254">
      <w:pPr>
        <w:numPr>
          <w:ilvl w:val="0"/>
          <w:numId w:val="603"/>
        </w:numPr>
        <w:spacing w:before="120" w:after="120" w:line="288" w:lineRule="auto"/>
        <w:ind w:left="453"/>
        <w:jc w:val="left"/>
      </w:pPr>
      <w:r>
        <w:rPr>
          <w:rFonts w:ascii="Arial" w:hAnsi="Arial" w:eastAsia="等线" w:cs="Arial"/>
          <w:sz w:val="22"/>
        </w:rPr>
        <w:t>Một trường trong cấu trúc PEB tại offset 0x68</w:t>
      </w:r>
    </w:p>
    <w:p w14:paraId="4DEF25C5">
      <w:pPr>
        <w:numPr>
          <w:ilvl w:val="0"/>
          <w:numId w:val="604"/>
        </w:numPr>
        <w:spacing w:before="120" w:after="120" w:line="288" w:lineRule="auto"/>
        <w:ind w:left="453"/>
        <w:jc w:val="left"/>
      </w:pPr>
      <w:r>
        <w:rPr>
          <w:rFonts w:ascii="Arial" w:hAnsi="Arial" w:eastAsia="等线" w:cs="Arial"/>
          <w:sz w:val="22"/>
        </w:rPr>
        <w:t>Xác định xem tiến trình có đang bị debug hay không, nếu không bị debug thì là 0x0, nếu có chứa 0x70</w:t>
      </w:r>
    </w:p>
    <w:p w14:paraId="0F2B948F">
      <w:pPr>
        <w:numPr>
          <w:ilvl w:val="0"/>
          <w:numId w:val="605"/>
        </w:numPr>
        <w:spacing w:before="120" w:after="120" w:line="288" w:lineRule="auto"/>
        <w:ind w:left="907"/>
        <w:jc w:val="left"/>
      </w:pPr>
      <w:r>
        <w:rPr>
          <w:rFonts w:ascii="Arial" w:hAnsi="Arial" w:eastAsia="等线" w:cs="Arial"/>
          <w:sz w:val="22"/>
        </w:rPr>
        <w:t>FLG_HEAP_ENABLE_TAIL_CHECK</w:t>
      </w:r>
    </w:p>
    <w:p w14:paraId="3D2377F0">
      <w:pPr>
        <w:numPr>
          <w:ilvl w:val="0"/>
          <w:numId w:val="606"/>
        </w:numPr>
        <w:spacing w:before="120" w:after="120" w:line="288" w:lineRule="auto"/>
        <w:ind w:left="907"/>
        <w:jc w:val="left"/>
      </w:pPr>
      <w:r>
        <w:rPr>
          <w:rFonts w:ascii="Arial" w:hAnsi="Arial" w:eastAsia="等线" w:cs="Arial"/>
          <w:sz w:val="22"/>
        </w:rPr>
        <w:t>FLG_HEAP_ENABLE_FREE_CHECK</w:t>
      </w:r>
    </w:p>
    <w:p w14:paraId="70192C86">
      <w:pPr>
        <w:numPr>
          <w:ilvl w:val="0"/>
          <w:numId w:val="607"/>
        </w:numPr>
        <w:spacing w:before="120" w:after="120" w:line="288" w:lineRule="auto"/>
        <w:ind w:left="907"/>
        <w:jc w:val="left"/>
      </w:pPr>
      <w:r>
        <w:rPr>
          <w:rFonts w:ascii="Arial" w:hAnsi="Arial" w:eastAsia="等线" w:cs="Arial"/>
          <w:sz w:val="22"/>
        </w:rPr>
        <w:t>FLG_HEAP_VALIDATE_PARAMETERS</w:t>
      </w:r>
    </w:p>
    <w:p w14:paraId="51A6B4B9">
      <w:pPr>
        <w:numPr>
          <w:ilvl w:val="0"/>
          <w:numId w:val="608"/>
        </w:numPr>
        <w:spacing w:before="120" w:after="120" w:line="288" w:lineRule="auto"/>
        <w:ind w:left="453"/>
        <w:jc w:val="left"/>
      </w:pPr>
      <w:r>
        <w:rPr>
          <w:rFonts w:ascii="Arial" w:hAnsi="Arial" w:eastAsia="等线" w:cs="Arial"/>
          <w:sz w:val="22"/>
        </w:rPr>
        <w:t>Những flag này là các tùy chọn heap debugging được bật bởi trình gỡ lỗi để theo dõi các hoạt động bộ nhớ. Việc phát hiện các flag này cho thấy tiến trình đang bị gỡ lỗi.</w:t>
      </w:r>
    </w:p>
    <w:p w14:paraId="7791BFEF">
      <w:pPr>
        <w:spacing w:before="120" w:after="120" w:line="288" w:lineRule="auto"/>
        <w:ind w:left="0"/>
        <w:jc w:val="left"/>
      </w:pPr>
    </w:p>
    <w:p w14:paraId="5AE4EBD7">
      <w:pPr>
        <w:spacing w:before="120" w:after="120" w:line="288" w:lineRule="auto"/>
        <w:ind w:left="0"/>
        <w:jc w:val="left"/>
      </w:pPr>
      <w:r>
        <w:rPr>
          <w:rFonts w:ascii="Arial" w:hAnsi="Arial" w:eastAsia="等线" w:cs="Arial"/>
          <w:sz w:val="22"/>
        </w:rPr>
        <w:t>Kiểm tra dấu vết hệ thống:</w:t>
      </w:r>
    </w:p>
    <w:p w14:paraId="04CACF64">
      <w:pPr>
        <w:numPr>
          <w:ilvl w:val="0"/>
          <w:numId w:val="609"/>
        </w:numPr>
        <w:spacing w:before="120" w:after="120" w:line="288" w:lineRule="auto"/>
        <w:ind w:left="0"/>
        <w:jc w:val="left"/>
      </w:pPr>
      <w:r>
        <w:rPr>
          <w:rFonts w:ascii="Arial" w:hAnsi="Arial" w:eastAsia="等线" w:cs="Arial"/>
          <w:sz w:val="22"/>
        </w:rPr>
        <w:t>Khi phân tích malware, debugger để lại dấu vết trên hệ thống, malware tìm dấu vết này để xem có bị phân tích không?</w:t>
      </w:r>
    </w:p>
    <w:p w14:paraId="5507A3A6">
      <w:pPr>
        <w:numPr>
          <w:ilvl w:val="0"/>
          <w:numId w:val="610"/>
        </w:numPr>
        <w:spacing w:before="120" w:after="120" w:line="288" w:lineRule="auto"/>
        <w:ind w:left="0"/>
        <w:jc w:val="left"/>
      </w:pPr>
      <w:r>
        <w:rPr>
          <w:rFonts w:ascii="Arial" w:hAnsi="Arial" w:eastAsia="等线" w:cs="Arial"/>
          <w:sz w:val="22"/>
        </w:rPr>
        <w:t>VD: Malware tìm trong registry các khóa liên quan</w:t>
      </w:r>
    </w:p>
    <w:p w14:paraId="78F71AE2">
      <w:pPr>
        <w:spacing w:before="120" w:after="120" w:line="288" w:lineRule="auto"/>
        <w:ind w:left="0"/>
        <w:jc w:val="left"/>
      </w:pPr>
      <w:r>
        <w:rPr>
          <w:rFonts w:ascii="Arial" w:hAnsi="Arial" w:eastAsia="等线" w:cs="Arial"/>
          <w:sz w:val="22"/>
        </w:rPr>
        <w:t>HKEY_LOCAL_MACHINE\SOFTWARE\Microsoft\Windows NT\CurrentVersion\AeDebug</w:t>
      </w:r>
    </w:p>
    <w:p w14:paraId="6008A27A">
      <w:pPr>
        <w:numPr>
          <w:ilvl w:val="0"/>
          <w:numId w:val="611"/>
        </w:numPr>
        <w:spacing w:before="120" w:after="120" w:line="288" w:lineRule="auto"/>
        <w:ind w:left="0"/>
        <w:jc w:val="left"/>
      </w:pPr>
      <w:r>
        <w:rPr>
          <w:rFonts w:ascii="Arial" w:hAnsi="Arial" w:eastAsia="等线" w:cs="Arial"/>
          <w:sz w:val="22"/>
        </w:rPr>
        <w:t>Dò tìm dấu vết trong bộ nhớ bằng hàm FindWindow -&gt; tìm debugger window</w:t>
      </w:r>
    </w:p>
    <w:p w14:paraId="59AAFEBC">
      <w:pPr>
        <w:numPr>
          <w:ilvl w:val="0"/>
          <w:numId w:val="612"/>
        </w:numPr>
        <w:spacing w:before="120" w:after="120" w:line="288" w:lineRule="auto"/>
        <w:ind w:left="453"/>
        <w:jc w:val="left"/>
      </w:pPr>
      <w:r>
        <w:rPr>
          <w:rFonts w:ascii="Arial" w:hAnsi="Arial" w:eastAsia="等线" w:cs="Arial"/>
          <w:sz w:val="22"/>
        </w:rPr>
        <w:t>Tìm cửa sổ theo tên lớp lpClassName, lpWindowName</w:t>
      </w:r>
    </w:p>
    <w:p w14:paraId="7B545E7D">
      <w:pPr>
        <w:numPr>
          <w:ilvl w:val="0"/>
          <w:numId w:val="613"/>
        </w:numPr>
        <w:spacing w:before="120" w:after="120" w:line="288" w:lineRule="auto"/>
        <w:ind w:left="453"/>
        <w:jc w:val="left"/>
      </w:pPr>
      <w:r>
        <w:rPr>
          <w:rFonts w:ascii="Arial" w:hAnsi="Arial" w:eastAsia="等线" w:cs="Arial"/>
          <w:sz w:val="22"/>
        </w:rPr>
        <w:t>Malware gọi với tên debugger phổ biến OLLYDBG</w:t>
      </w:r>
    </w:p>
    <w:p w14:paraId="51C0747D">
      <w:pPr>
        <w:numPr>
          <w:ilvl w:val="0"/>
          <w:numId w:val="614"/>
        </w:numPr>
        <w:spacing w:before="120" w:after="120" w:line="288" w:lineRule="auto"/>
        <w:ind w:left="453"/>
        <w:jc w:val="left"/>
      </w:pPr>
      <w:r>
        <w:rPr>
          <w:rFonts w:ascii="Arial" w:hAnsi="Arial" w:eastAsia="等线" w:cs="Arial"/>
          <w:sz w:val="22"/>
        </w:rPr>
        <w:t>Nếu trả về null là không thấy</w:t>
      </w:r>
    </w:p>
    <w:p w14:paraId="7F142629">
      <w:pPr>
        <w:numPr>
          <w:ilvl w:val="0"/>
          <w:numId w:val="615"/>
        </w:numPr>
        <w:spacing w:before="120" w:after="120" w:line="288" w:lineRule="auto"/>
        <w:ind w:left="453"/>
        <w:jc w:val="left"/>
      </w:pPr>
      <w:r>
        <w:rPr>
          <w:rFonts w:ascii="Arial" w:hAnsi="Arial" w:eastAsia="等线" w:cs="Arial"/>
          <w:sz w:val="22"/>
        </w:rPr>
        <w:t>Khác null là tìm thấy =&gt; Debugger Detected</w:t>
      </w:r>
    </w:p>
    <w:p w14:paraId="0EC79479">
      <w:pPr>
        <w:spacing w:before="120" w:after="120" w:line="288" w:lineRule="auto"/>
        <w:ind w:left="0"/>
        <w:jc w:val="left"/>
      </w:pPr>
    </w:p>
    <w:p w14:paraId="263C580E">
      <w:pPr>
        <w:spacing w:before="120" w:after="120" w:line="288" w:lineRule="auto"/>
        <w:ind w:left="0"/>
        <w:jc w:val="left"/>
      </w:pPr>
      <w:r>
        <w:rPr>
          <w:rFonts w:ascii="Arial" w:hAnsi="Arial" w:eastAsia="等线" w:cs="Arial"/>
          <w:sz w:val="22"/>
        </w:rPr>
        <w:t xml:space="preserve">Phát hiện hành vi Debugger: </w:t>
      </w:r>
    </w:p>
    <w:p w14:paraId="5BBF2B2C">
      <w:pPr>
        <w:spacing w:before="120" w:after="120" w:line="288" w:lineRule="auto"/>
        <w:ind w:left="0"/>
        <w:jc w:val="left"/>
      </w:pPr>
      <w:r>
        <w:rPr>
          <w:rFonts w:ascii="Arial" w:hAnsi="Arial" w:eastAsia="等线" w:cs="Arial"/>
          <w:sz w:val="22"/>
        </w:rPr>
        <w:t>Debugger là công cụ cho phép malware analyzer đặt breakpoint hoặc chạy single-step trong process để hiểu cách malware hoạt động, hỗ trợ reverse engineering</w:t>
      </w:r>
    </w:p>
    <w:p w14:paraId="65666133">
      <w:pPr>
        <w:numPr>
          <w:ilvl w:val="0"/>
          <w:numId w:val="616"/>
        </w:numPr>
        <w:spacing w:before="120" w:after="120" w:line="288" w:lineRule="auto"/>
        <w:ind w:left="0"/>
        <w:jc w:val="left"/>
      </w:pPr>
      <w:r>
        <w:rPr>
          <w:rFonts w:ascii="Arial" w:hAnsi="Arial" w:eastAsia="等线" w:cs="Arial"/>
          <w:sz w:val="22"/>
        </w:rPr>
        <w:t>INT Scanning: Tìm kiếm đoạn code INT 3 (gián đoạn phần mềm dùng bởi debugger để ngừng chương trình)</w:t>
      </w:r>
    </w:p>
    <w:p w14:paraId="7356E762">
      <w:pPr>
        <w:numPr>
          <w:ilvl w:val="0"/>
          <w:numId w:val="617"/>
        </w:numPr>
        <w:spacing w:before="120" w:after="120" w:line="288" w:lineRule="auto"/>
        <w:ind w:left="0"/>
        <w:jc w:val="left"/>
      </w:pPr>
      <w:r>
        <w:rPr>
          <w:rFonts w:ascii="Arial" w:hAnsi="Arial" w:eastAsia="等线" w:cs="Arial"/>
          <w:sz w:val="22"/>
        </w:rPr>
        <w:t>Checksum checks: Kiểm tra tính toàn vẹn code để phát hiện debugger có can thiệp</w:t>
      </w:r>
    </w:p>
    <w:p w14:paraId="5FEEC8FC">
      <w:pPr>
        <w:numPr>
          <w:ilvl w:val="0"/>
          <w:numId w:val="618"/>
        </w:numPr>
        <w:spacing w:before="120" w:after="120" w:line="288" w:lineRule="auto"/>
        <w:ind w:left="0"/>
        <w:jc w:val="left"/>
      </w:pPr>
      <w:r>
        <w:rPr>
          <w:rFonts w:ascii="Arial" w:hAnsi="Arial" w:eastAsia="等线" w:cs="Arial"/>
          <w:sz w:val="22"/>
        </w:rPr>
        <w:t>Timing checks: Kiểm tra thời gian thực thi để phát hiện việc chạy từng bước bị chậm lại do debugger</w:t>
      </w:r>
    </w:p>
    <w:p w14:paraId="59289A13">
      <w:pPr>
        <w:spacing w:before="120" w:after="120" w:line="288" w:lineRule="auto"/>
        <w:ind w:left="0"/>
        <w:jc w:val="left"/>
      </w:pPr>
    </w:p>
    <w:p w14:paraId="1B75CA7A">
      <w:pPr>
        <w:spacing w:before="120" w:after="120" w:line="288" w:lineRule="auto"/>
        <w:ind w:left="0"/>
        <w:jc w:val="left"/>
      </w:pPr>
      <w:r>
        <w:rPr>
          <w:rFonts w:ascii="Arial" w:hAnsi="Arial" w:eastAsia="等线" w:cs="Arial"/>
          <w:sz w:val="22"/>
        </w:rPr>
        <w:t xml:space="preserve">INT Scanning </w:t>
      </w:r>
    </w:p>
    <w:p w14:paraId="0CC43378">
      <w:pPr>
        <w:numPr>
          <w:ilvl w:val="0"/>
          <w:numId w:val="619"/>
        </w:numPr>
        <w:spacing w:before="120" w:after="120" w:line="288" w:lineRule="auto"/>
        <w:ind w:left="0"/>
        <w:jc w:val="left"/>
      </w:pPr>
      <w:r>
        <w:rPr>
          <w:rFonts w:ascii="Arial" w:hAnsi="Arial" w:eastAsia="等线" w:cs="Arial"/>
          <w:sz w:val="22"/>
        </w:rPr>
        <w:t>INT 3 (0xCC) là đoạn code gián đoạn phần mềm đặc biệt mà debugger chèn vào -&gt; tạo breakpoint</w:t>
      </w:r>
    </w:p>
    <w:p w14:paraId="1A0CB204">
      <w:pPr>
        <w:numPr>
          <w:ilvl w:val="0"/>
          <w:numId w:val="620"/>
        </w:numPr>
        <w:spacing w:before="120" w:after="120" w:line="288" w:lineRule="auto"/>
        <w:ind w:left="0"/>
        <w:jc w:val="left"/>
      </w:pPr>
      <w:r>
        <w:rPr>
          <w:rFonts w:ascii="Arial" w:hAnsi="Arial" w:eastAsia="等线" w:cs="Arial"/>
          <w:sz w:val="22"/>
        </w:rPr>
        <w:t>Khi đặt breakpoint, debugger thay thế byte đầu tiên của lệnh tại địa chỉ breakpoint bằng INT 3 (1byte) và lưu byte gốc</w:t>
      </w:r>
    </w:p>
    <w:p w14:paraId="30C98E03">
      <w:pPr>
        <w:numPr>
          <w:ilvl w:val="0"/>
          <w:numId w:val="621"/>
        </w:numPr>
        <w:spacing w:before="120" w:after="120" w:line="288" w:lineRule="auto"/>
        <w:ind w:left="0"/>
        <w:jc w:val="left"/>
      </w:pPr>
      <w:r>
        <w:rPr>
          <w:rFonts w:ascii="Arial" w:hAnsi="Arial" w:eastAsia="等线" w:cs="Arial"/>
          <w:sz w:val="22"/>
        </w:rPr>
        <w:t>Khi chương trình chạy đến, nó bị ngắt và debugger được gọi để xử lý ngắt này -&gt; dừng chương trình</w:t>
      </w:r>
    </w:p>
    <w:p w14:paraId="6D9D2627">
      <w:pPr>
        <w:numPr>
          <w:ilvl w:val="0"/>
          <w:numId w:val="622"/>
        </w:numPr>
        <w:spacing w:before="120" w:after="120" w:line="288" w:lineRule="auto"/>
        <w:ind w:left="0"/>
        <w:jc w:val="left"/>
      </w:pPr>
      <w:r>
        <w:rPr>
          <w:rFonts w:ascii="Arial" w:hAnsi="Arial" w:eastAsia="等线" w:cs="Arial"/>
          <w:sz w:val="22"/>
        </w:rPr>
        <w:t>Malware quét bộ nhớ để tìm opcode 0xCC (INT 3) -&gt; tìm debugger</w:t>
      </w:r>
    </w:p>
    <w:p w14:paraId="3C8F4ED5">
      <w:pPr>
        <w:spacing w:before="120" w:after="120" w:line="288" w:lineRule="auto"/>
        <w:ind w:left="0"/>
        <w:jc w:val="left"/>
      </w:pPr>
    </w:p>
    <w:p w14:paraId="0B808790">
      <w:pPr>
        <w:spacing w:before="120" w:after="120" w:line="288" w:lineRule="auto"/>
        <w:ind w:left="0"/>
        <w:jc w:val="left"/>
      </w:pPr>
      <w:r>
        <w:rPr>
          <w:rFonts w:ascii="Arial" w:hAnsi="Arial" w:eastAsia="等线" w:cs="Arial"/>
          <w:sz w:val="22"/>
        </w:rPr>
        <w:t>Code Checksums</w:t>
      </w:r>
    </w:p>
    <w:p w14:paraId="3827E53D">
      <w:pPr>
        <w:numPr>
          <w:ilvl w:val="0"/>
          <w:numId w:val="623"/>
        </w:numPr>
        <w:spacing w:before="120" w:after="120" w:line="288" w:lineRule="auto"/>
        <w:ind w:left="0"/>
        <w:jc w:val="left"/>
      </w:pPr>
      <w:r>
        <w:rPr>
          <w:rFonts w:ascii="Arial" w:hAnsi="Arial" w:eastAsia="等线" w:cs="Arial"/>
          <w:sz w:val="22"/>
        </w:rPr>
        <w:t>Sử dụng để tính checksum trên code để kiểm tra xem có bị thay đổi, can thiệp không</w:t>
      </w:r>
    </w:p>
    <w:p w14:paraId="17D94A2F">
      <w:pPr>
        <w:numPr>
          <w:ilvl w:val="0"/>
          <w:numId w:val="624"/>
        </w:numPr>
        <w:spacing w:before="120" w:after="120" w:line="288" w:lineRule="auto"/>
        <w:ind w:left="0"/>
        <w:jc w:val="left"/>
      </w:pPr>
      <w:r>
        <w:rPr>
          <w:rFonts w:ascii="Arial" w:hAnsi="Arial" w:eastAsia="等线" w:cs="Arial"/>
          <w:sz w:val="22"/>
        </w:rPr>
        <w:t>Debugger can thiệp làm thay đổi nội dung đoạn code -&gt; checksum bị sai</w:t>
      </w:r>
    </w:p>
    <w:p w14:paraId="35E4B27D">
      <w:pPr>
        <w:numPr>
          <w:ilvl w:val="0"/>
          <w:numId w:val="625"/>
        </w:numPr>
        <w:spacing w:before="120" w:after="120" w:line="288" w:lineRule="auto"/>
        <w:ind w:left="453"/>
        <w:jc w:val="left"/>
      </w:pPr>
      <w:r>
        <w:rPr>
          <w:rFonts w:ascii="Arial" w:hAnsi="Arial" w:eastAsia="等线" w:cs="Arial"/>
          <w:sz w:val="22"/>
        </w:rPr>
        <w:t>Malware tính checksum trên opcode, lệnh máy trong bộ nhớ</w:t>
      </w:r>
    </w:p>
    <w:p w14:paraId="360E42BA">
      <w:pPr>
        <w:numPr>
          <w:ilvl w:val="0"/>
          <w:numId w:val="626"/>
        </w:numPr>
        <w:spacing w:before="120" w:after="120" w:line="288" w:lineRule="auto"/>
        <w:ind w:left="453"/>
        <w:jc w:val="left"/>
      </w:pPr>
      <w:r>
        <w:rPr>
          <w:rFonts w:ascii="Arial" w:hAnsi="Arial" w:eastAsia="等线" w:cs="Arial"/>
          <w:sz w:val="22"/>
        </w:rPr>
        <w:t>CRC: Phát hiện sự thay đổi ngẫu nhiên trong dữ liệu</w:t>
      </w:r>
    </w:p>
    <w:p w14:paraId="08EDE52D">
      <w:pPr>
        <w:numPr>
          <w:ilvl w:val="0"/>
          <w:numId w:val="627"/>
        </w:numPr>
        <w:spacing w:before="120" w:after="120" w:line="288" w:lineRule="auto"/>
        <w:ind w:left="453"/>
        <w:jc w:val="left"/>
      </w:pPr>
      <w:r>
        <w:rPr>
          <w:rFonts w:ascii="Arial" w:hAnsi="Arial" w:eastAsia="等线" w:cs="Arial"/>
          <w:sz w:val="22"/>
        </w:rPr>
        <w:t>MD5: Hàm băm tạo chuỗi đặc trưng dữ liệu</w:t>
      </w:r>
    </w:p>
    <w:p w14:paraId="6DC66A5B">
      <w:pPr>
        <w:spacing w:before="120" w:after="120" w:line="288" w:lineRule="auto"/>
        <w:ind w:left="0"/>
        <w:jc w:val="left"/>
      </w:pPr>
    </w:p>
    <w:p w14:paraId="21CA3AD2">
      <w:pPr>
        <w:spacing w:before="120" w:after="120" w:line="288" w:lineRule="auto"/>
        <w:ind w:left="0"/>
        <w:jc w:val="left"/>
      </w:pPr>
      <w:r>
        <w:rPr>
          <w:rFonts w:ascii="Arial" w:hAnsi="Arial" w:eastAsia="等线" w:cs="Arial"/>
          <w:sz w:val="22"/>
        </w:rPr>
        <w:t>Time check:</w:t>
      </w:r>
    </w:p>
    <w:p w14:paraId="3484A77A">
      <w:pPr>
        <w:numPr>
          <w:ilvl w:val="0"/>
          <w:numId w:val="628"/>
        </w:numPr>
        <w:spacing w:before="120" w:after="120" w:line="288" w:lineRule="auto"/>
        <w:ind w:left="0"/>
        <w:jc w:val="left"/>
      </w:pPr>
      <w:r>
        <w:rPr>
          <w:rFonts w:ascii="Arial" w:hAnsi="Arial" w:eastAsia="等线" w:cs="Arial"/>
          <w:sz w:val="22"/>
        </w:rPr>
        <w:t>Kỹ thuật sử dụng để xem tốc độ thực thi chương trình có bị chậm lại so với khi chạy bình thường ko trong môi trường debugger</w:t>
      </w:r>
    </w:p>
    <w:p w14:paraId="04EA6EC6">
      <w:pPr>
        <w:numPr>
          <w:ilvl w:val="0"/>
          <w:numId w:val="629"/>
        </w:numPr>
        <w:spacing w:before="120" w:after="120" w:line="288" w:lineRule="auto"/>
        <w:ind w:left="453"/>
        <w:jc w:val="left"/>
      </w:pPr>
      <w:r>
        <w:rPr>
          <w:rFonts w:ascii="Arial" w:hAnsi="Arial" w:eastAsia="等线" w:cs="Arial"/>
          <w:sz w:val="22"/>
        </w:rPr>
        <w:t>Ghi dấu thời gian -&gt; malware ghi lại 1 mốc thời gian hiện tại</w:t>
      </w:r>
    </w:p>
    <w:p w14:paraId="3BE92ECA">
      <w:pPr>
        <w:numPr>
          <w:ilvl w:val="0"/>
          <w:numId w:val="630"/>
        </w:numPr>
        <w:spacing w:before="120" w:after="120" w:line="288" w:lineRule="auto"/>
        <w:ind w:left="453"/>
        <w:jc w:val="left"/>
      </w:pPr>
      <w:r>
        <w:rPr>
          <w:rFonts w:ascii="Arial" w:hAnsi="Arial" w:eastAsia="等线" w:cs="Arial"/>
          <w:sz w:val="22"/>
        </w:rPr>
        <w:t>Thực hiện thao tác -&gt; thực thi code, xử lý thao tác</w:t>
      </w:r>
    </w:p>
    <w:p w14:paraId="55993437">
      <w:pPr>
        <w:numPr>
          <w:ilvl w:val="0"/>
          <w:numId w:val="631"/>
        </w:numPr>
        <w:spacing w:before="120" w:after="120" w:line="288" w:lineRule="auto"/>
        <w:ind w:left="453"/>
        <w:jc w:val="left"/>
      </w:pPr>
      <w:r>
        <w:rPr>
          <w:rFonts w:ascii="Arial" w:hAnsi="Arial" w:eastAsia="等线" w:cs="Arial"/>
          <w:sz w:val="22"/>
        </w:rPr>
        <w:t>Ghi dấu lần 2 -&gt; ghi lại thời điểm sau khi hoàn thành thao tác</w:t>
      </w:r>
    </w:p>
    <w:p w14:paraId="1BA96FE1">
      <w:pPr>
        <w:numPr>
          <w:ilvl w:val="0"/>
          <w:numId w:val="632"/>
        </w:numPr>
        <w:spacing w:before="120" w:after="120" w:line="288" w:lineRule="auto"/>
        <w:ind w:left="453"/>
        <w:jc w:val="left"/>
      </w:pPr>
      <w:r>
        <w:rPr>
          <w:rFonts w:ascii="Arial" w:hAnsi="Arial" w:eastAsia="等线" w:cs="Arial"/>
          <w:sz w:val="22"/>
        </w:rPr>
        <w:t>So sánh thời gian -&gt; trước và sau khi thực hiện</w:t>
      </w:r>
    </w:p>
    <w:p w14:paraId="3FBDCD97">
      <w:pPr>
        <w:numPr>
          <w:ilvl w:val="0"/>
          <w:numId w:val="633"/>
        </w:numPr>
        <w:spacing w:before="120" w:after="120" w:line="288" w:lineRule="auto"/>
        <w:ind w:left="907"/>
        <w:jc w:val="left"/>
      </w:pPr>
      <w:r>
        <w:rPr>
          <w:rFonts w:ascii="Arial" w:hAnsi="Arial" w:eastAsia="等线" w:cs="Arial"/>
          <w:sz w:val="22"/>
        </w:rPr>
        <w:t>Nếu vượt ngưỡng -&gt; có debugger</w:t>
      </w:r>
    </w:p>
    <w:p w14:paraId="3C3FA8DC">
      <w:pPr>
        <w:numPr>
          <w:ilvl w:val="0"/>
          <w:numId w:val="634"/>
        </w:numPr>
        <w:spacing w:before="120" w:after="120" w:line="288" w:lineRule="auto"/>
        <w:ind w:left="907"/>
        <w:jc w:val="left"/>
      </w:pPr>
      <w:r>
        <w:rPr>
          <w:rFonts w:ascii="Arial" w:hAnsi="Arial" w:eastAsia="等线" w:cs="Arial"/>
          <w:sz w:val="22"/>
        </w:rPr>
        <w:t>Nếu không -&gt; bình thường</w:t>
      </w:r>
    </w:p>
    <w:p w14:paraId="25D51C73">
      <w:pPr>
        <w:numPr>
          <w:ilvl w:val="0"/>
          <w:numId w:val="635"/>
        </w:numPr>
        <w:spacing w:before="120" w:after="120" w:line="288" w:lineRule="auto"/>
        <w:ind w:left="0"/>
        <w:jc w:val="left"/>
      </w:pPr>
      <w:r>
        <w:rPr>
          <w:rFonts w:ascii="Arial" w:hAnsi="Arial" w:eastAsia="等线" w:cs="Arial"/>
          <w:sz w:val="22"/>
        </w:rPr>
        <w:t>Sử dụng lệnh rdtsc (opcode 0x0F31) 2 lần, thực hiện so sánh sự chênh lệch</w:t>
      </w:r>
    </w:p>
    <w:p w14:paraId="73C750BD">
      <w:pPr>
        <w:numPr>
          <w:ilvl w:val="0"/>
          <w:numId w:val="636"/>
        </w:numPr>
        <w:spacing w:before="120" w:after="120" w:line="288" w:lineRule="auto"/>
        <w:ind w:left="0"/>
        <w:jc w:val="left"/>
      </w:pPr>
      <w:r>
        <w:rPr>
          <w:rFonts w:ascii="Arial" w:hAnsi="Arial" w:eastAsia="等线" w:cs="Arial"/>
          <w:sz w:val="22"/>
        </w:rPr>
        <w:t>Nếu vượt ngưỡng (0xFFF) =&gt; đang bị debugger</w:t>
      </w:r>
    </w:p>
    <w:p w14:paraId="3581C6A9">
      <w:pPr>
        <w:numPr>
          <w:ilvl w:val="0"/>
          <w:numId w:val="637"/>
        </w:numPr>
        <w:spacing w:before="120" w:after="120" w:line="288" w:lineRule="auto"/>
        <w:ind w:left="0"/>
        <w:jc w:val="left"/>
      </w:pPr>
      <w:r>
        <w:rPr>
          <w:rFonts w:ascii="Arial" w:hAnsi="Arial" w:eastAsia="等线" w:cs="Arial"/>
          <w:sz w:val="22"/>
        </w:rPr>
        <w:t>Sử dụng hàm QueryPerformanceCounter và GetTickCount thực hiện 2 lần và so sánh thời gian</w:t>
      </w:r>
    </w:p>
    <w:p w14:paraId="068AB58E">
      <w:pPr>
        <w:spacing w:before="120" w:after="120" w:line="288" w:lineRule="auto"/>
        <w:ind w:left="0"/>
        <w:jc w:val="left"/>
      </w:pPr>
    </w:p>
    <w:p w14:paraId="56A17363">
      <w:pPr>
        <w:spacing w:before="120" w:after="120" w:line="288" w:lineRule="auto"/>
        <w:ind w:left="0"/>
        <w:jc w:val="left"/>
      </w:pPr>
      <w:r>
        <w:rPr>
          <w:rFonts w:ascii="Arial" w:hAnsi="Arial" w:eastAsia="等线" w:cs="Arial"/>
          <w:sz w:val="22"/>
        </w:rPr>
        <w:t>Gây cản trở chức năng của Debugger:</w:t>
      </w:r>
    </w:p>
    <w:p w14:paraId="58565CFF">
      <w:pPr>
        <w:numPr>
          <w:ilvl w:val="0"/>
          <w:numId w:val="638"/>
        </w:numPr>
        <w:spacing w:before="120" w:after="120" w:line="288" w:lineRule="auto"/>
        <w:ind w:left="0"/>
        <w:jc w:val="left"/>
      </w:pPr>
      <w:r>
        <w:rPr>
          <w:rFonts w:ascii="Arial" w:hAnsi="Arial" w:eastAsia="等线" w:cs="Arial"/>
          <w:sz w:val="22"/>
        </w:rPr>
        <w:t>Thread Local Storage (TLS) Callbacks:</w:t>
      </w:r>
    </w:p>
    <w:p w14:paraId="4EFA0ACA">
      <w:pPr>
        <w:numPr>
          <w:ilvl w:val="0"/>
          <w:numId w:val="639"/>
        </w:numPr>
        <w:spacing w:before="120" w:after="120" w:line="288" w:lineRule="auto"/>
        <w:ind w:left="453"/>
        <w:jc w:val="left"/>
      </w:pPr>
      <w:r>
        <w:rPr>
          <w:rFonts w:ascii="Arial" w:hAnsi="Arial" w:eastAsia="等线" w:cs="Arial"/>
          <w:sz w:val="22"/>
        </w:rPr>
        <w:t>Các thủ tục con đc thực thi ngay trước entry point, malware dùng TLS để thực thi script bí mật, kể cả trong debugger</w:t>
      </w:r>
    </w:p>
    <w:p w14:paraId="0F294628">
      <w:pPr>
        <w:numPr>
          <w:ilvl w:val="0"/>
          <w:numId w:val="640"/>
        </w:numPr>
        <w:spacing w:before="120" w:after="120" w:line="288" w:lineRule="auto"/>
        <w:ind w:left="453"/>
        <w:jc w:val="left"/>
      </w:pPr>
      <w:r>
        <w:rPr>
          <w:rFonts w:ascii="Arial" w:hAnsi="Arial" w:eastAsia="等线" w:cs="Arial"/>
          <w:sz w:val="22"/>
        </w:rPr>
        <w:t>Trong PE Format, có phần mô tả vị trí của TLS callback -&gt; malware khai thác để đưa script độc vào</w:t>
      </w:r>
    </w:p>
    <w:p w14:paraId="0C8A2EB0">
      <w:pPr>
        <w:numPr>
          <w:ilvl w:val="0"/>
          <w:numId w:val="641"/>
        </w:numPr>
        <w:spacing w:before="120" w:after="120" w:line="288" w:lineRule="auto"/>
        <w:ind w:left="907"/>
        <w:jc w:val="left"/>
      </w:pPr>
      <w:r>
        <w:rPr>
          <w:rFonts w:ascii="Arial" w:hAnsi="Arial" w:eastAsia="等线" w:cs="Arial"/>
          <w:sz w:val="22"/>
        </w:rPr>
        <w:t>Tránh debugger</w:t>
      </w:r>
    </w:p>
    <w:p w14:paraId="4EFDCB36">
      <w:pPr>
        <w:numPr>
          <w:ilvl w:val="0"/>
          <w:numId w:val="642"/>
        </w:numPr>
        <w:spacing w:before="120" w:after="120" w:line="288" w:lineRule="auto"/>
        <w:ind w:left="907"/>
        <w:jc w:val="left"/>
      </w:pPr>
      <w:r>
        <w:rPr>
          <w:rFonts w:ascii="Arial" w:hAnsi="Arial" w:eastAsia="等线" w:cs="Arial"/>
          <w:sz w:val="22"/>
        </w:rPr>
        <w:t>Thực thi mã độc bí mật từ đầu, debugger làm việc với code chính</w:t>
      </w:r>
    </w:p>
    <w:p w14:paraId="048BBF26">
      <w:pPr>
        <w:numPr>
          <w:ilvl w:val="0"/>
          <w:numId w:val="643"/>
        </w:numPr>
        <w:spacing w:before="120" w:after="120" w:line="288" w:lineRule="auto"/>
        <w:ind w:left="0"/>
        <w:jc w:val="left"/>
      </w:pPr>
      <w:r>
        <w:rPr>
          <w:rFonts w:ascii="Arial" w:hAnsi="Arial" w:eastAsia="等线" w:cs="Arial"/>
          <w:sz w:val="22"/>
        </w:rPr>
        <w:t>Exceptions (ngoại lệ)</w:t>
      </w:r>
    </w:p>
    <w:p w14:paraId="375105D6">
      <w:pPr>
        <w:numPr>
          <w:ilvl w:val="0"/>
          <w:numId w:val="644"/>
        </w:numPr>
        <w:spacing w:before="120" w:after="120" w:line="288" w:lineRule="auto"/>
        <w:ind w:left="453"/>
        <w:jc w:val="left"/>
      </w:pPr>
      <w:r>
        <w:rPr>
          <w:rFonts w:ascii="Arial" w:hAnsi="Arial" w:eastAsia="等线" w:cs="Arial"/>
          <w:sz w:val="22"/>
        </w:rPr>
        <w:t>Malware sử dụng cơ chế này gây khó khăn debugger, đưa ra exception giả, thay đổi hành vi</w:t>
      </w:r>
    </w:p>
    <w:p w14:paraId="029B4B98">
      <w:pPr>
        <w:numPr>
          <w:ilvl w:val="0"/>
          <w:numId w:val="645"/>
        </w:numPr>
        <w:spacing w:before="120" w:after="120" w:line="288" w:lineRule="auto"/>
        <w:ind w:left="0"/>
        <w:jc w:val="left"/>
      </w:pPr>
      <w:r>
        <w:rPr>
          <w:rFonts w:ascii="Arial" w:hAnsi="Arial" w:eastAsia="等线" w:cs="Arial"/>
          <w:sz w:val="22"/>
        </w:rPr>
        <w:t xml:space="preserve">Interrupt Insertion: </w:t>
      </w:r>
    </w:p>
    <w:p w14:paraId="0EEB53A4">
      <w:pPr>
        <w:numPr>
          <w:ilvl w:val="0"/>
          <w:numId w:val="646"/>
        </w:numPr>
        <w:spacing w:before="120" w:after="120" w:line="288" w:lineRule="auto"/>
        <w:ind w:left="453"/>
        <w:jc w:val="left"/>
      </w:pPr>
      <w:r>
        <w:rPr>
          <w:rFonts w:ascii="Arial" w:hAnsi="Arial" w:eastAsia="等线" w:cs="Arial"/>
          <w:sz w:val="22"/>
        </w:rPr>
        <w:t>Malware chèn các ngắt gây gián đoạn debugger</w:t>
      </w:r>
    </w:p>
    <w:p w14:paraId="4F041797">
      <w:pPr>
        <w:spacing w:before="120" w:after="120" w:line="288" w:lineRule="auto"/>
        <w:ind w:left="0"/>
        <w:jc w:val="left"/>
      </w:pPr>
    </w:p>
    <w:p w14:paraId="2947FA9D">
      <w:pPr>
        <w:spacing w:before="120" w:after="120" w:line="288" w:lineRule="auto"/>
        <w:ind w:left="0"/>
        <w:jc w:val="left"/>
      </w:pPr>
      <w:r>
        <w:rPr>
          <w:rFonts w:ascii="Arial" w:hAnsi="Arial" w:eastAsia="等线" w:cs="Arial"/>
          <w:sz w:val="22"/>
        </w:rPr>
        <w:t>Debugger Vulnerabilities -&gt; Khai thác lỗ hổng bảo mật của debugger</w:t>
      </w:r>
    </w:p>
    <w:p w14:paraId="46D2861A">
      <w:pPr>
        <w:spacing w:before="120" w:after="120" w:line="288" w:lineRule="auto"/>
        <w:ind w:left="0"/>
        <w:jc w:val="left"/>
      </w:pPr>
      <w:r>
        <w:rPr>
          <w:rFonts w:ascii="Arial" w:hAnsi="Arial" w:eastAsia="等线" w:cs="Arial"/>
          <w:sz w:val="22"/>
        </w:rPr>
        <w:t>PE Header Vulnerabilities -&gt; sử đổi PE Header của file thực thi</w:t>
      </w:r>
    </w:p>
    <w:p w14:paraId="2AE3F90B">
      <w:pPr>
        <w:numPr>
          <w:ilvl w:val="0"/>
          <w:numId w:val="647"/>
        </w:numPr>
        <w:spacing w:before="120" w:after="120" w:line="288" w:lineRule="auto"/>
        <w:ind w:left="0"/>
        <w:jc w:val="left"/>
      </w:pPr>
      <w:r>
        <w:rPr>
          <w:rFonts w:ascii="Arial" w:hAnsi="Arial" w:eastAsia="等线" w:cs="Arial"/>
          <w:sz w:val="22"/>
        </w:rPr>
        <w:t>VD: malware có thể thay đổi header của một file sao cho khi dùng trình gỡ lỗi OllyDbg mở lên sẽ gây lỗi và làm crash trình gỡ lỗi này.</w:t>
      </w:r>
    </w:p>
    <w:p w14:paraId="35F3D991">
      <w:pPr>
        <w:numPr>
          <w:ilvl w:val="0"/>
          <w:numId w:val="648"/>
        </w:numPr>
        <w:spacing w:before="120" w:after="120" w:line="288" w:lineRule="auto"/>
        <w:ind w:left="0"/>
        <w:jc w:val="left"/>
      </w:pPr>
      <w:r>
        <w:rPr>
          <w:rFonts w:ascii="Arial" w:hAnsi="Arial" w:eastAsia="等线" w:cs="Arial"/>
          <w:sz w:val="22"/>
        </w:rPr>
        <w:t>Khi gặp file đã bị sửa đổi header này, OllyDbg sẽ báo lỗi kiểu "Bad or Unknown 32-bit Executable File" nhưng thực tế file vẫn chạy bình thường nếu không chạy trong trình gỡ lỗi.</w:t>
      </w:r>
    </w:p>
    <w:p w14:paraId="475C92D3">
      <w:pPr>
        <w:spacing w:before="120" w:after="120" w:line="288" w:lineRule="auto"/>
        <w:ind w:left="0"/>
        <w:jc w:val="left"/>
      </w:pPr>
      <w:r>
        <w:rPr>
          <w:rFonts w:ascii="Arial" w:hAnsi="Arial" w:eastAsia="等线" w:cs="Arial"/>
          <w:sz w:val="22"/>
        </w:rPr>
        <w:t>OutputDebugString Vulnerabilities -&gt; Format string</w:t>
      </w:r>
    </w:p>
    <w:p w14:paraId="5773FE7C">
      <w:pPr>
        <w:numPr>
          <w:ilvl w:val="0"/>
          <w:numId w:val="649"/>
        </w:numPr>
        <w:spacing w:before="120" w:after="120" w:line="288" w:lineRule="auto"/>
        <w:ind w:left="0"/>
        <w:jc w:val="left"/>
      </w:pPr>
      <w:r>
        <w:rPr>
          <w:rFonts w:ascii="Arial" w:hAnsi="Arial" w:eastAsia="等线" w:cs="Arial"/>
          <w:sz w:val="22"/>
        </w:rPr>
        <w:t>Malware thường khai thác lỗi định dạng chuỗi (format string vulnerability) trong phiên bản OllyDbg v1.1.</w:t>
      </w:r>
    </w:p>
    <w:p w14:paraId="47076C9A">
      <w:pPr>
        <w:numPr>
          <w:ilvl w:val="0"/>
          <w:numId w:val="650"/>
        </w:numPr>
        <w:spacing w:before="120" w:after="120" w:line="288" w:lineRule="auto"/>
        <w:ind w:left="0"/>
        <w:jc w:val="left"/>
      </w:pPr>
      <w:r>
        <w:rPr>
          <w:rFonts w:ascii="Arial" w:hAnsi="Arial" w:eastAsia="等线" w:cs="Arial"/>
          <w:sz w:val="22"/>
        </w:rPr>
        <w:t xml:space="preserve">Dùng chuỗi nhiều %s làm tham số cho hàm OutputDebugString </w:t>
      </w:r>
    </w:p>
    <w:p w14:paraId="40A3E9AF">
      <w:pPr>
        <w:spacing w:before="120" w:after="120" w:line="288" w:lineRule="auto"/>
        <w:ind w:left="0"/>
        <w:jc w:val="left"/>
      </w:pPr>
      <w:r>
        <w:rPr>
          <w:rFonts w:ascii="Arial" w:hAnsi="Arial" w:eastAsia="等线" w:cs="Arial"/>
          <w:sz w:val="22"/>
        </w:rPr>
        <w:t>Nếu đoạn mã này được thực thi trong trình gỡ lỗi, nó sẽ khiến trình gỡ lỗi bị crash.</w:t>
      </w:r>
    </w:p>
    <w:p w14:paraId="42C6D85A">
      <w:pPr>
        <w:spacing w:before="120" w:after="120" w:line="288" w:lineRule="auto"/>
        <w:ind w:left="0"/>
        <w:jc w:val="left"/>
      </w:pPr>
      <w:r>
        <w:rPr>
          <w:rFonts w:ascii="Arial" w:hAnsi="Arial" w:eastAsia="等线" w:cs="Arial"/>
          <w:sz w:val="22"/>
        </w:rPr>
        <w:t xml:space="preserve"> Đây là một kỹ thuật khiến cho trình gỡ lỗi bị gián đoạn, làm khó việc phân tích malware.</w:t>
      </w:r>
    </w:p>
    <w:p w14:paraId="7BC8455B">
      <w:pPr>
        <w:spacing w:before="120" w:after="120" w:line="288" w:lineRule="auto"/>
        <w:ind w:left="0"/>
        <w:jc w:val="left"/>
      </w:pPr>
    </w:p>
    <w:p w14:paraId="321BA70F">
      <w:pPr>
        <w:spacing w:before="120" w:after="120" w:line="288" w:lineRule="auto"/>
        <w:ind w:left="0"/>
        <w:jc w:val="left"/>
      </w:pPr>
      <w:r>
        <w:rPr>
          <w:rFonts w:ascii="Arial" w:hAnsi="Arial" w:eastAsia="等线" w:cs="Arial"/>
          <w:sz w:val="22"/>
        </w:rPr>
        <w:t>Anti-Virtual Machine (anti-VM):</w:t>
      </w:r>
    </w:p>
    <w:p w14:paraId="27082F4C">
      <w:pPr>
        <w:spacing w:before="120" w:after="120" w:line="288" w:lineRule="auto"/>
        <w:ind w:left="0"/>
        <w:jc w:val="left"/>
      </w:pPr>
      <w:r>
        <w:rPr>
          <w:rFonts w:ascii="Arial" w:hAnsi="Arial" w:eastAsia="等线" w:cs="Arial"/>
          <w:sz w:val="22"/>
        </w:rPr>
        <w:t>VMware environment để lại nhiều dấu vết (artifact) trên hệ thống khi cài đặt VMware Tools</w:t>
      </w:r>
    </w:p>
    <w:p w14:paraId="27A3E8AD">
      <w:pPr>
        <w:numPr>
          <w:ilvl w:val="0"/>
          <w:numId w:val="651"/>
        </w:numPr>
        <w:spacing w:before="120" w:after="120" w:line="288" w:lineRule="auto"/>
        <w:ind w:left="0"/>
        <w:jc w:val="left"/>
      </w:pPr>
      <w:r>
        <w:rPr>
          <w:rFonts w:ascii="Arial" w:hAnsi="Arial" w:eastAsia="等线" w:cs="Arial"/>
          <w:sz w:val="22"/>
        </w:rPr>
        <w:t>VMWareService.exe</w:t>
      </w:r>
    </w:p>
    <w:p w14:paraId="7A5771A5">
      <w:pPr>
        <w:numPr>
          <w:ilvl w:val="0"/>
          <w:numId w:val="652"/>
        </w:numPr>
        <w:spacing w:before="120" w:after="120" w:line="288" w:lineRule="auto"/>
        <w:ind w:left="0"/>
        <w:jc w:val="left"/>
      </w:pPr>
      <w:r>
        <w:rPr>
          <w:rFonts w:ascii="Arial" w:hAnsi="Arial" w:eastAsia="等线" w:cs="Arial"/>
          <w:sz w:val="22"/>
        </w:rPr>
        <w:t>VMWareTray.exe</w:t>
      </w:r>
    </w:p>
    <w:p w14:paraId="107EA0F2">
      <w:pPr>
        <w:numPr>
          <w:ilvl w:val="0"/>
          <w:numId w:val="653"/>
        </w:numPr>
        <w:spacing w:before="120" w:after="120" w:line="288" w:lineRule="auto"/>
        <w:ind w:left="0"/>
        <w:jc w:val="left"/>
      </w:pPr>
      <w:r>
        <w:rPr>
          <w:rFonts w:ascii="Arial" w:hAnsi="Arial" w:eastAsia="等线" w:cs="Arial"/>
          <w:sz w:val="22"/>
        </w:rPr>
        <w:t>VMWareUser.exe</w:t>
      </w:r>
    </w:p>
    <w:p w14:paraId="4191451B">
      <w:pPr>
        <w:spacing w:before="120" w:after="120" w:line="288" w:lineRule="auto"/>
        <w:ind w:left="0"/>
        <w:jc w:val="left"/>
      </w:pPr>
      <w:r>
        <w:rPr>
          <w:rFonts w:ascii="Arial" w:hAnsi="Arial" w:eastAsia="等线" w:cs="Arial"/>
          <w:sz w:val="22"/>
        </w:rPr>
        <w:t>=&gt; Xuất hiện trong task manager khi chạy máy ảo VMware</w:t>
      </w:r>
    </w:p>
    <w:p w14:paraId="11550BD7">
      <w:pPr>
        <w:numPr>
          <w:ilvl w:val="0"/>
          <w:numId w:val="654"/>
        </w:numPr>
        <w:spacing w:before="120" w:after="120" w:line="288" w:lineRule="auto"/>
        <w:ind w:left="0"/>
        <w:jc w:val="left"/>
      </w:pPr>
      <w:r>
        <w:rPr>
          <w:rFonts w:ascii="Arial" w:hAnsi="Arial" w:eastAsia="等线" w:cs="Arial"/>
          <w:sz w:val="22"/>
        </w:rPr>
        <w:t>Malware kiểm tra các tiến trình chạy trên hệ thống, nếu phát hiện tiến trình có VMWare -&gt; đang chạy trong môi trường máy ảo -&gt; thay đổi hành vi tránh bị phân tích</w:t>
      </w:r>
    </w:p>
    <w:p w14:paraId="69A24AA4">
      <w:pPr>
        <w:spacing w:before="120" w:after="120" w:line="288" w:lineRule="auto"/>
        <w:ind w:left="0"/>
        <w:jc w:val="left"/>
      </w:pPr>
      <w:r>
        <w:rPr>
          <w:rFonts w:ascii="Arial" w:hAnsi="Arial" w:eastAsia="等线" w:cs="Arial"/>
          <w:sz w:val="22"/>
        </w:rPr>
        <w:t>VMWareService.exe là tiến trình chạy VMWare Tools Service -&gt; là con của tiến trình Services.exe trong Windows</w:t>
      </w:r>
    </w:p>
    <w:p w14:paraId="66D79D43">
      <w:pPr>
        <w:numPr>
          <w:ilvl w:val="0"/>
          <w:numId w:val="655"/>
        </w:numPr>
        <w:spacing w:before="120" w:after="120" w:line="288" w:lineRule="auto"/>
        <w:ind w:left="0"/>
        <w:jc w:val="left"/>
      </w:pPr>
      <w:r>
        <w:rPr>
          <w:rFonts w:ascii="Arial" w:hAnsi="Arial" w:eastAsia="等线" w:cs="Arial"/>
          <w:sz w:val="22"/>
        </w:rPr>
        <w:t>Cách phát hiện:</w:t>
      </w:r>
    </w:p>
    <w:p w14:paraId="22FB3046">
      <w:pPr>
        <w:numPr>
          <w:ilvl w:val="0"/>
          <w:numId w:val="656"/>
        </w:numPr>
        <w:spacing w:before="120" w:after="120" w:line="288" w:lineRule="auto"/>
        <w:ind w:left="453"/>
        <w:jc w:val="left"/>
      </w:pPr>
      <w:r>
        <w:rPr>
          <w:rFonts w:ascii="Arial" w:hAnsi="Arial" w:eastAsia="等线" w:cs="Arial"/>
          <w:sz w:val="22"/>
        </w:rPr>
        <w:t>Tìm trong registry, kiểm tra các dịch vụ đã cài đặt trên máy tính</w:t>
      </w:r>
    </w:p>
    <w:p w14:paraId="4981539A">
      <w:pPr>
        <w:numPr>
          <w:ilvl w:val="0"/>
          <w:numId w:val="657"/>
        </w:numPr>
        <w:spacing w:before="120" w:after="120" w:line="288" w:lineRule="auto"/>
        <w:ind w:left="453"/>
        <w:jc w:val="left"/>
      </w:pPr>
      <w:r>
        <w:rPr>
          <w:rFonts w:ascii="Arial" w:hAnsi="Arial" w:eastAsia="等线" w:cs="Arial"/>
          <w:sz w:val="22"/>
        </w:rPr>
        <w:t>Dùng lệnh: net start | findstr VMware</w:t>
      </w:r>
    </w:p>
    <w:p w14:paraId="0FCC453B">
      <w:pPr>
        <w:spacing w:before="120" w:after="120" w:line="288" w:lineRule="auto"/>
        <w:ind w:left="0"/>
        <w:jc w:val="left"/>
      </w:pPr>
      <w:r>
        <w:rPr>
          <w:rFonts w:ascii="Arial" w:hAnsi="Arial" w:eastAsia="等线" w:cs="Arial"/>
          <w:sz w:val="22"/>
        </w:rPr>
        <w:t xml:space="preserve">File System and Registry: </w:t>
      </w:r>
    </w:p>
    <w:p w14:paraId="09188EAB">
      <w:pPr>
        <w:numPr>
          <w:ilvl w:val="0"/>
          <w:numId w:val="658"/>
        </w:numPr>
        <w:spacing w:before="120" w:after="120" w:line="288" w:lineRule="auto"/>
        <w:ind w:left="0"/>
        <w:jc w:val="left"/>
      </w:pPr>
      <w:r>
        <w:rPr>
          <w:rFonts w:ascii="Arial" w:hAnsi="Arial" w:eastAsia="等线" w:cs="Arial"/>
          <w:sz w:val="22"/>
        </w:rPr>
        <w:t>Khi cài VMware Tools, trong C:\Program Files\VMware\VMware Tools có nhiều dấu vết</w:t>
      </w:r>
    </w:p>
    <w:p w14:paraId="799DEF7D">
      <w:pPr>
        <w:numPr>
          <w:ilvl w:val="0"/>
          <w:numId w:val="659"/>
        </w:numPr>
        <w:spacing w:before="120" w:after="120" w:line="288" w:lineRule="auto"/>
        <w:ind w:left="453"/>
        <w:jc w:val="left"/>
      </w:pPr>
      <w:r>
        <w:rPr>
          <w:rFonts w:ascii="Arial" w:hAnsi="Arial" w:eastAsia="等线" w:cs="Arial"/>
          <w:sz w:val="22"/>
        </w:rPr>
        <w:t>Registry của Windows: Nơi lưu giữu cấu hình hệ thống và phần mềm</w:t>
      </w:r>
    </w:p>
    <w:p w14:paraId="60BDE48A">
      <w:pPr>
        <w:numPr>
          <w:ilvl w:val="0"/>
          <w:numId w:val="660"/>
        </w:numPr>
        <w:spacing w:before="120" w:after="120" w:line="288" w:lineRule="auto"/>
        <w:ind w:left="453"/>
        <w:jc w:val="left"/>
      </w:pPr>
      <w:r>
        <w:rPr>
          <w:rFonts w:ascii="Arial" w:hAnsi="Arial" w:eastAsia="等线" w:cs="Arial"/>
          <w:sz w:val="22"/>
        </w:rPr>
        <w:t>Malware kiểm tra file hệ thống và registry, tìm giá trị chứa VMWare là biết máy tính có đang chạy trên máy ảo không</w:t>
      </w:r>
    </w:p>
    <w:p w14:paraId="13375235">
      <w:pPr>
        <w:spacing w:before="120" w:after="120" w:line="288" w:lineRule="auto"/>
        <w:ind w:left="0"/>
        <w:jc w:val="left"/>
      </w:pPr>
      <w:r>
        <w:rPr>
          <w:rFonts w:ascii="Arial" w:hAnsi="Arial" w:eastAsia="等线" w:cs="Arial"/>
          <w:sz w:val="22"/>
        </w:rPr>
        <w:t>Vulnerable Instructions: Các lệnh dễ khai thác</w:t>
      </w:r>
    </w:p>
    <w:p w14:paraId="164879E2">
      <w:pPr>
        <w:numPr>
          <w:ilvl w:val="0"/>
          <w:numId w:val="661"/>
        </w:numPr>
        <w:spacing w:before="120" w:after="120" w:line="288" w:lineRule="auto"/>
        <w:ind w:left="0"/>
        <w:jc w:val="left"/>
      </w:pPr>
      <w:r>
        <w:rPr>
          <w:rFonts w:ascii="Arial" w:hAnsi="Arial" w:eastAsia="等线" w:cs="Arial"/>
          <w:sz w:val="22"/>
        </w:rPr>
        <w:t xml:space="preserve">Một số lệnh trong kiến trúc x86 truy xuất thông tin phần cứng trực tiếp không bị interrupt -&gt; Malware lợi dụng </w:t>
      </w:r>
    </w:p>
    <w:p w14:paraId="31B42093">
      <w:pPr>
        <w:numPr>
          <w:ilvl w:val="0"/>
          <w:numId w:val="662"/>
        </w:numPr>
        <w:spacing w:before="120" w:after="120" w:line="288" w:lineRule="auto"/>
        <w:ind w:left="453"/>
        <w:jc w:val="left"/>
      </w:pPr>
      <w:r>
        <w:rPr>
          <w:rFonts w:ascii="Arial" w:hAnsi="Arial" w:eastAsia="等线" w:cs="Arial"/>
          <w:sz w:val="22"/>
        </w:rPr>
        <w:t>Sidt -&gt; lấy thông tin về Interrupt Descriptor Table</w:t>
      </w:r>
    </w:p>
    <w:p w14:paraId="1A54724E">
      <w:pPr>
        <w:numPr>
          <w:ilvl w:val="0"/>
          <w:numId w:val="663"/>
        </w:numPr>
        <w:spacing w:before="120" w:after="120" w:line="288" w:lineRule="auto"/>
        <w:ind w:left="907"/>
        <w:jc w:val="left"/>
      </w:pPr>
      <w:r>
        <w:rPr>
          <w:rFonts w:ascii="Arial" w:hAnsi="Arial" w:eastAsia="等线" w:cs="Arial"/>
          <w:sz w:val="22"/>
        </w:rPr>
        <w:t>Ghi giá trị thanh ghi IDT 6 byte vào vùng nhớ chỉ định</w:t>
      </w:r>
    </w:p>
    <w:p w14:paraId="746D9E34">
      <w:pPr>
        <w:numPr>
          <w:ilvl w:val="0"/>
          <w:numId w:val="664"/>
        </w:numPr>
        <w:spacing w:before="120" w:after="120" w:line="288" w:lineRule="auto"/>
        <w:ind w:left="907"/>
        <w:jc w:val="left"/>
      </w:pPr>
      <w:r>
        <w:rPr>
          <w:rFonts w:ascii="Arial" w:hAnsi="Arial" w:eastAsia="等线" w:cs="Arial"/>
          <w:sz w:val="22"/>
        </w:rPr>
        <w:t>Malware chạy để kiểm tra base address của IDT</w:t>
      </w:r>
    </w:p>
    <w:p w14:paraId="599FC6AF">
      <w:pPr>
        <w:numPr>
          <w:ilvl w:val="0"/>
          <w:numId w:val="665"/>
        </w:numPr>
        <w:spacing w:before="120" w:after="120" w:line="288" w:lineRule="auto"/>
        <w:ind w:left="1360"/>
        <w:jc w:val="left"/>
      </w:pPr>
      <w:r>
        <w:rPr>
          <w:rFonts w:ascii="Arial" w:hAnsi="Arial" w:eastAsia="等线" w:cs="Arial"/>
          <w:sz w:val="22"/>
        </w:rPr>
        <w:t>Window thật 0x80FFFFFF</w:t>
      </w:r>
    </w:p>
    <w:p w14:paraId="3BF98A54">
      <w:pPr>
        <w:numPr>
          <w:ilvl w:val="0"/>
          <w:numId w:val="666"/>
        </w:numPr>
        <w:spacing w:before="120" w:after="120" w:line="288" w:lineRule="auto"/>
        <w:ind w:left="1360"/>
        <w:jc w:val="left"/>
      </w:pPr>
      <w:r>
        <w:rPr>
          <w:rFonts w:ascii="Arial" w:hAnsi="Arial" w:eastAsia="等线" w:cs="Arial"/>
          <w:sz w:val="22"/>
        </w:rPr>
        <w:t>Virtual PC: 0xE8XXXXXX</w:t>
      </w:r>
    </w:p>
    <w:p w14:paraId="471E2518">
      <w:pPr>
        <w:numPr>
          <w:ilvl w:val="0"/>
          <w:numId w:val="667"/>
        </w:numPr>
        <w:spacing w:before="120" w:after="120" w:line="288" w:lineRule="auto"/>
        <w:ind w:left="1360"/>
        <w:jc w:val="left"/>
      </w:pPr>
      <w:r>
        <w:rPr>
          <w:rFonts w:ascii="Arial" w:hAnsi="Arial" w:eastAsia="等线" w:cs="Arial"/>
          <w:sz w:val="22"/>
        </w:rPr>
        <w:t>VMWare: 0xFFXXXXXX</w:t>
      </w:r>
    </w:p>
    <w:p w14:paraId="28C5F411">
      <w:pPr>
        <w:numPr>
          <w:ilvl w:val="0"/>
          <w:numId w:val="668"/>
        </w:numPr>
        <w:spacing w:before="120" w:after="120" w:line="288" w:lineRule="auto"/>
        <w:ind w:left="907"/>
        <w:jc w:val="left"/>
      </w:pPr>
      <w:r>
        <w:rPr>
          <w:rFonts w:ascii="Arial" w:hAnsi="Arial" w:eastAsia="等线" w:cs="Arial"/>
          <w:sz w:val="22"/>
        </w:rPr>
        <w:t>Cách chống lại:</w:t>
      </w:r>
    </w:p>
    <w:p w14:paraId="377FDE8D">
      <w:pPr>
        <w:numPr>
          <w:ilvl w:val="0"/>
          <w:numId w:val="669"/>
        </w:numPr>
        <w:spacing w:before="120" w:after="120" w:line="288" w:lineRule="auto"/>
        <w:ind w:left="1360"/>
        <w:jc w:val="left"/>
      </w:pPr>
      <w:r>
        <w:rPr>
          <w:rFonts w:ascii="Arial" w:hAnsi="Arial" w:eastAsia="等线" w:cs="Arial"/>
          <w:sz w:val="22"/>
        </w:rPr>
        <w:t>Chạy máy trên nhiều nhân -&gt; làm thay đổi cấu trúc IDT, khó kiểm tra</w:t>
      </w:r>
    </w:p>
    <w:p w14:paraId="75621EBB">
      <w:pPr>
        <w:numPr>
          <w:ilvl w:val="0"/>
          <w:numId w:val="670"/>
        </w:numPr>
        <w:spacing w:before="120" w:after="120" w:line="288" w:lineRule="auto"/>
        <w:ind w:left="1360"/>
        <w:jc w:val="left"/>
      </w:pPr>
      <w:r>
        <w:rPr>
          <w:rFonts w:ascii="Arial" w:hAnsi="Arial" w:eastAsia="等线" w:cs="Arial"/>
          <w:sz w:val="22"/>
        </w:rPr>
        <w:t>NOP-out lệnh sidt: Thay bằng lệnh NOP vô hiệu hóa</w:t>
      </w:r>
    </w:p>
    <w:p w14:paraId="1CE2CBCA">
      <w:pPr>
        <w:numPr>
          <w:ilvl w:val="0"/>
          <w:numId w:val="671"/>
        </w:numPr>
        <w:spacing w:before="120" w:after="120" w:line="288" w:lineRule="auto"/>
        <w:ind w:left="1360"/>
        <w:jc w:val="left"/>
      </w:pPr>
      <w:r>
        <w:rPr>
          <w:rFonts w:ascii="Arial" w:hAnsi="Arial" w:eastAsia="等线" w:cs="Arial"/>
          <w:sz w:val="22"/>
        </w:rPr>
        <w:t xml:space="preserve">Sửa đổi điều kiện </w:t>
      </w:r>
    </w:p>
    <w:p w14:paraId="028F6A17">
      <w:pPr>
        <w:numPr>
          <w:ilvl w:val="0"/>
          <w:numId w:val="672"/>
        </w:numPr>
        <w:spacing w:before="120" w:after="120" w:line="288" w:lineRule="auto"/>
        <w:ind w:left="453"/>
        <w:jc w:val="left"/>
      </w:pPr>
      <w:r>
        <w:rPr>
          <w:rFonts w:ascii="Arial" w:hAnsi="Arial" w:eastAsia="等线" w:cs="Arial"/>
          <w:sz w:val="22"/>
        </w:rPr>
        <w:t>Sgdt -&gt; lấy thông tin về Global Descriptor Table</w:t>
      </w:r>
    </w:p>
    <w:p w14:paraId="030B5DEB">
      <w:pPr>
        <w:numPr>
          <w:ilvl w:val="0"/>
          <w:numId w:val="673"/>
        </w:numPr>
        <w:spacing w:before="120" w:after="120" w:line="288" w:lineRule="auto"/>
        <w:ind w:left="453"/>
        <w:jc w:val="left"/>
      </w:pPr>
      <w:r>
        <w:rPr>
          <w:rFonts w:ascii="Arial" w:hAnsi="Arial" w:eastAsia="等线" w:cs="Arial"/>
          <w:sz w:val="22"/>
        </w:rPr>
        <w:t>Sldt -&gt; lấy thông tin về Local Descriptor Table</w:t>
      </w:r>
    </w:p>
    <w:p w14:paraId="3E34D043">
      <w:pPr>
        <w:numPr>
          <w:ilvl w:val="0"/>
          <w:numId w:val="674"/>
        </w:numPr>
        <w:spacing w:before="120" w:after="120" w:line="288" w:lineRule="auto"/>
        <w:ind w:left="453"/>
        <w:jc w:val="left"/>
      </w:pPr>
      <w:r>
        <w:rPr>
          <w:rFonts w:ascii="Arial" w:hAnsi="Arial" w:eastAsia="等线" w:cs="Arial"/>
          <w:sz w:val="22"/>
        </w:rPr>
        <w:t>Cpuid -&gt; lấy thông tin cpu</w:t>
      </w:r>
    </w:p>
    <w:p w14:paraId="2E7E7C8B">
      <w:pPr>
        <w:spacing w:before="120" w:after="120" w:line="288" w:lineRule="auto"/>
        <w:ind w:left="0"/>
        <w:jc w:val="left"/>
      </w:pPr>
      <w:r>
        <w:rPr>
          <w:rFonts w:ascii="Arial" w:hAnsi="Arial" w:eastAsia="等线" w:cs="Arial"/>
          <w:sz w:val="22"/>
        </w:rPr>
        <w:t xml:space="preserve"> Querying I/O Communication port:</w:t>
      </w:r>
    </w:p>
    <w:p w14:paraId="549729D2">
      <w:pPr>
        <w:numPr>
          <w:ilvl w:val="0"/>
          <w:numId w:val="675"/>
        </w:numPr>
        <w:spacing w:before="120" w:after="120" w:line="288" w:lineRule="auto"/>
        <w:ind w:left="0"/>
        <w:jc w:val="left"/>
      </w:pPr>
      <w:r>
        <w:rPr>
          <w:rFonts w:ascii="Arial" w:hAnsi="Arial" w:eastAsia="等线" w:cs="Arial"/>
          <w:sz w:val="22"/>
        </w:rPr>
        <w:t>Lệnh in dùng để đọc dữ liệu -&gt; Đoạn mã này gửi chuỗi đặc biệt tới cổng I/O mà VMware dùng để liên lạc nội bộ (0x5668). Nếu đang trong môi trường VMware, giá trị trả về sẽ có dạng nhận diện riêng (ebx = 'VMXh'), xác nhận đó là máy ảo VMware.</w:t>
      </w:r>
    </w:p>
    <w:p w14:paraId="39B4166C">
      <w:pPr>
        <w:numPr>
          <w:ilvl w:val="0"/>
          <w:numId w:val="676"/>
        </w:numPr>
        <w:spacing w:before="120" w:after="120" w:line="288" w:lineRule="auto"/>
        <w:ind w:left="453"/>
        <w:jc w:val="left"/>
      </w:pPr>
      <w:r>
        <w:rPr>
          <w:rFonts w:ascii="Arial" w:hAnsi="Arial" w:eastAsia="等线" w:cs="Arial"/>
          <w:sz w:val="22"/>
        </w:rPr>
        <w:t>Cách vượt qua: NOP-out lệnh in, patch lại lệnh nhảy điều kiện</w:t>
      </w:r>
    </w:p>
    <w:p w14:paraId="62B4D4C6">
      <w:pPr>
        <w:spacing w:before="120" w:after="120" w:line="288" w:lineRule="auto"/>
        <w:ind w:left="0"/>
        <w:jc w:val="left"/>
      </w:pPr>
    </w:p>
    <w:p w14:paraId="4D505B7C">
      <w:pPr>
        <w:spacing w:before="120" w:after="120" w:line="288" w:lineRule="auto"/>
        <w:ind w:left="0"/>
        <w:jc w:val="left"/>
      </w:pPr>
      <w:r>
        <w:rPr>
          <w:rFonts w:ascii="Arial" w:hAnsi="Arial" w:eastAsia="等线" w:cs="Arial"/>
          <w:sz w:val="22"/>
        </w:rPr>
        <w:t>Packer and Unpacking</w:t>
      </w:r>
    </w:p>
    <w:p w14:paraId="3B1842FA">
      <w:pPr>
        <w:spacing w:before="120" w:after="120" w:line="288" w:lineRule="auto"/>
        <w:ind w:left="0"/>
        <w:jc w:val="left"/>
      </w:pPr>
      <w:r>
        <w:rPr>
          <w:rFonts w:ascii="Arial" w:hAnsi="Arial" w:eastAsia="等线" w:cs="Arial"/>
          <w:sz w:val="22"/>
        </w:rPr>
        <w:t>Packer là phần mềm dùng để đóng gói 1 file thực thi</w:t>
      </w:r>
    </w:p>
    <w:p w14:paraId="39D7C6AD">
      <w:pPr>
        <w:numPr>
          <w:ilvl w:val="0"/>
          <w:numId w:val="677"/>
        </w:numPr>
        <w:spacing w:before="120" w:after="120" w:line="288" w:lineRule="auto"/>
        <w:ind w:left="0"/>
        <w:jc w:val="left"/>
      </w:pPr>
      <w:r>
        <w:rPr>
          <w:rFonts w:ascii="Arial" w:hAnsi="Arial" w:eastAsia="等线" w:cs="Arial"/>
          <w:sz w:val="22"/>
        </w:rPr>
        <w:t>Nhận vào 1 file thực thi .exe sau đó xuất ra file thực thi mới đã được đóng gói là .exe</w:t>
      </w:r>
    </w:p>
    <w:p w14:paraId="4C57E651">
      <w:pPr>
        <w:numPr>
          <w:ilvl w:val="0"/>
          <w:numId w:val="678"/>
        </w:numPr>
        <w:spacing w:before="120" w:after="120" w:line="288" w:lineRule="auto"/>
        <w:ind w:left="0"/>
        <w:jc w:val="left"/>
      </w:pPr>
      <w:r>
        <w:rPr>
          <w:rFonts w:ascii="Arial" w:hAnsi="Arial" w:eastAsia="等线" w:cs="Arial"/>
          <w:sz w:val="22"/>
        </w:rPr>
        <w:t>Hầu hết các Packer sẽ nén nội dung file gốc, giảm kích thước làm khó phân tích</w:t>
      </w:r>
    </w:p>
    <w:p w14:paraId="7ACBB0C2">
      <w:pPr>
        <w:spacing w:before="120" w:after="120" w:line="288" w:lineRule="auto"/>
        <w:ind w:left="0"/>
        <w:jc w:val="left"/>
      </w:pPr>
      <w:r>
        <w:rPr>
          <w:rFonts w:ascii="Arial" w:hAnsi="Arial" w:eastAsia="等线" w:cs="Arial"/>
          <w:sz w:val="22"/>
        </w:rPr>
        <w:t xml:space="preserve">Unpacking stub: </w:t>
      </w:r>
    </w:p>
    <w:p w14:paraId="559D160E">
      <w:pPr>
        <w:numPr>
          <w:ilvl w:val="0"/>
          <w:numId w:val="679"/>
        </w:numPr>
        <w:spacing w:before="120" w:after="120" w:line="288" w:lineRule="auto"/>
        <w:ind w:left="0"/>
        <w:jc w:val="left"/>
      </w:pPr>
      <w:r>
        <w:rPr>
          <w:rFonts w:ascii="Arial" w:hAnsi="Arial" w:eastAsia="等线" w:cs="Arial"/>
          <w:sz w:val="22"/>
        </w:rPr>
        <w:t>Bình thường: Các file thực thi ko bị đóng gói sẽ đc OS nạp và chạy trực tiếp</w:t>
      </w:r>
    </w:p>
    <w:p w14:paraId="3A7BA812">
      <w:pPr>
        <w:numPr>
          <w:ilvl w:val="0"/>
          <w:numId w:val="680"/>
        </w:numPr>
        <w:spacing w:before="120" w:after="120" w:line="288" w:lineRule="auto"/>
        <w:ind w:left="0"/>
        <w:jc w:val="left"/>
      </w:pPr>
      <w:r>
        <w:rPr>
          <w:rFonts w:ascii="Arial" w:hAnsi="Arial" w:eastAsia="等线" w:cs="Arial"/>
          <w:sz w:val="22"/>
        </w:rPr>
        <w:t>Với file bị packing:</w:t>
      </w:r>
    </w:p>
    <w:p w14:paraId="5884618B">
      <w:pPr>
        <w:numPr>
          <w:ilvl w:val="0"/>
          <w:numId w:val="681"/>
        </w:numPr>
        <w:spacing w:before="120" w:after="120" w:line="288" w:lineRule="auto"/>
        <w:ind w:left="453"/>
        <w:jc w:val="left"/>
      </w:pPr>
      <w:r>
        <w:rPr>
          <w:rFonts w:ascii="Arial" w:hAnsi="Arial" w:eastAsia="等线" w:cs="Arial"/>
          <w:sz w:val="22"/>
        </w:rPr>
        <w:t>Khi chạy, OS nạp đoạn mã unpacking stub trước</w:t>
      </w:r>
    </w:p>
    <w:p w14:paraId="43A38339">
      <w:pPr>
        <w:numPr>
          <w:ilvl w:val="0"/>
          <w:numId w:val="682"/>
        </w:numPr>
        <w:spacing w:before="120" w:after="120" w:line="288" w:lineRule="auto"/>
        <w:ind w:left="453"/>
        <w:jc w:val="left"/>
      </w:pPr>
      <w:r>
        <w:rPr>
          <w:rFonts w:ascii="Arial" w:hAnsi="Arial" w:eastAsia="等线" w:cs="Arial"/>
          <w:sz w:val="22"/>
        </w:rPr>
        <w:t>Unpacking stub giải nén chương trình gốc rồi chạy chương trình gốc</w:t>
      </w:r>
    </w:p>
    <w:p w14:paraId="7AF9CEC5">
      <w:pPr>
        <w:numPr>
          <w:ilvl w:val="0"/>
          <w:numId w:val="683"/>
        </w:numPr>
        <w:spacing w:before="120" w:after="120" w:line="288" w:lineRule="auto"/>
        <w:ind w:left="453"/>
        <w:jc w:val="left"/>
      </w:pPr>
      <w:r>
        <w:rPr>
          <w:rFonts w:ascii="Arial" w:hAnsi="Arial" w:eastAsia="等线" w:cs="Arial"/>
          <w:sz w:val="22"/>
        </w:rPr>
        <w:t>Entrypoint của file trỏ tới unpacking stub, ko phải code gốc</w:t>
      </w:r>
    </w:p>
    <w:p w14:paraId="737B8E2F">
      <w:pPr>
        <w:numPr>
          <w:ilvl w:val="0"/>
          <w:numId w:val="684"/>
        </w:numPr>
        <w:spacing w:before="120" w:after="120" w:line="288" w:lineRule="auto"/>
        <w:ind w:left="0"/>
        <w:jc w:val="left"/>
      </w:pPr>
      <w:r>
        <w:rPr>
          <w:rFonts w:ascii="Arial" w:hAnsi="Arial" w:eastAsia="等线" w:cs="Arial"/>
          <w:sz w:val="22"/>
        </w:rPr>
        <w:t>Quy trình unpacking stub gồm 3 bước:</w:t>
      </w:r>
    </w:p>
    <w:p w14:paraId="250B20D6">
      <w:pPr>
        <w:numPr>
          <w:ilvl w:val="0"/>
          <w:numId w:val="685"/>
        </w:numPr>
        <w:spacing w:before="120" w:after="120" w:line="288" w:lineRule="auto"/>
        <w:ind w:left="453"/>
        <w:jc w:val="left"/>
      </w:pPr>
      <w:r>
        <w:rPr>
          <w:rFonts w:ascii="Arial" w:hAnsi="Arial" w:eastAsia="等线" w:cs="Arial"/>
          <w:sz w:val="22"/>
        </w:rPr>
        <w:t>Giải nén file gốc vào bộ nhớ</w:t>
      </w:r>
    </w:p>
    <w:p w14:paraId="4E5FEC58">
      <w:pPr>
        <w:numPr>
          <w:ilvl w:val="0"/>
          <w:numId w:val="686"/>
        </w:numPr>
        <w:spacing w:before="120" w:after="120" w:line="288" w:lineRule="auto"/>
        <w:ind w:left="453"/>
        <w:jc w:val="left"/>
      </w:pPr>
      <w:r>
        <w:rPr>
          <w:rFonts w:ascii="Arial" w:hAnsi="Arial" w:eastAsia="等线" w:cs="Arial"/>
          <w:sz w:val="22"/>
        </w:rPr>
        <w:t xml:space="preserve">Khôi phục các import </w:t>
      </w:r>
    </w:p>
    <w:p w14:paraId="576DB33E">
      <w:pPr>
        <w:numPr>
          <w:ilvl w:val="0"/>
          <w:numId w:val="687"/>
        </w:numPr>
        <w:spacing w:before="120" w:after="120" w:line="288" w:lineRule="auto"/>
        <w:ind w:left="453"/>
        <w:jc w:val="left"/>
      </w:pPr>
      <w:r>
        <w:rPr>
          <w:rFonts w:ascii="Arial" w:hAnsi="Arial" w:eastAsia="等线" w:cs="Arial"/>
          <w:sz w:val="22"/>
        </w:rPr>
        <w:t xml:space="preserve">Chuyển quyền thực thi tới Original Entry Point </w:t>
      </w:r>
    </w:p>
    <w:p w14:paraId="4B0D4F70">
      <w:pPr>
        <w:numPr>
          <w:ilvl w:val="0"/>
          <w:numId w:val="688"/>
        </w:numPr>
        <w:spacing w:before="120" w:after="120" w:line="288" w:lineRule="auto"/>
        <w:ind w:left="0"/>
        <w:jc w:val="left"/>
      </w:pPr>
      <w:r>
        <w:rPr>
          <w:rFonts w:ascii="Arial" w:hAnsi="Arial" w:eastAsia="等线" w:cs="Arial"/>
          <w:sz w:val="22"/>
        </w:rPr>
        <w:t>Loading the executable -&gt; nạp chương trình vào bộ nhớ</w:t>
      </w:r>
    </w:p>
    <w:p w14:paraId="4F5AFEB0">
      <w:pPr>
        <w:numPr>
          <w:ilvl w:val="0"/>
          <w:numId w:val="689"/>
        </w:numPr>
        <w:spacing w:before="120" w:after="120" w:line="288" w:lineRule="auto"/>
        <w:ind w:left="0"/>
        <w:jc w:val="left"/>
      </w:pPr>
      <w:r>
        <w:rPr>
          <w:rFonts w:ascii="Arial" w:hAnsi="Arial" w:eastAsia="等线" w:cs="Arial"/>
          <w:sz w:val="22"/>
        </w:rPr>
        <w:t>Với file thông thường:</w:t>
      </w:r>
    </w:p>
    <w:p w14:paraId="0DB14B17">
      <w:pPr>
        <w:numPr>
          <w:ilvl w:val="0"/>
          <w:numId w:val="690"/>
        </w:numPr>
        <w:spacing w:before="120" w:after="120" w:line="288" w:lineRule="auto"/>
        <w:ind w:left="453"/>
        <w:jc w:val="left"/>
      </w:pPr>
      <w:r>
        <w:rPr>
          <w:rFonts w:ascii="Arial" w:hAnsi="Arial" w:eastAsia="等线" w:cs="Arial"/>
          <w:sz w:val="22"/>
        </w:rPr>
        <w:t>OS sẽ dùng loader đọc PE Header từ ổ đĩa</w:t>
      </w:r>
    </w:p>
    <w:p w14:paraId="5E673EDC">
      <w:pPr>
        <w:numPr>
          <w:ilvl w:val="0"/>
          <w:numId w:val="691"/>
        </w:numPr>
        <w:spacing w:before="120" w:after="120" w:line="288" w:lineRule="auto"/>
        <w:ind w:left="453"/>
        <w:jc w:val="left"/>
      </w:pPr>
      <w:r>
        <w:rPr>
          <w:rFonts w:ascii="Arial" w:hAnsi="Arial" w:eastAsia="等线" w:cs="Arial"/>
          <w:sz w:val="22"/>
        </w:rPr>
        <w:t>Loader cấp phát vùng nhớ cho các section dựa trên PE Header</w:t>
      </w:r>
    </w:p>
    <w:p w14:paraId="7FA2CD47">
      <w:pPr>
        <w:numPr>
          <w:ilvl w:val="0"/>
          <w:numId w:val="692"/>
        </w:numPr>
        <w:spacing w:before="120" w:after="120" w:line="288" w:lineRule="auto"/>
        <w:ind w:left="453"/>
        <w:jc w:val="left"/>
      </w:pPr>
      <w:r>
        <w:rPr>
          <w:rFonts w:ascii="Arial" w:hAnsi="Arial" w:eastAsia="等线" w:cs="Arial"/>
          <w:sz w:val="22"/>
        </w:rPr>
        <w:t>Loader sao chép các section vào đúng vùng nhớ đã cấp phát</w:t>
      </w:r>
    </w:p>
    <w:p w14:paraId="1E55D52F">
      <w:pPr>
        <w:numPr>
          <w:ilvl w:val="0"/>
          <w:numId w:val="693"/>
        </w:numPr>
        <w:spacing w:before="120" w:after="120" w:line="288" w:lineRule="auto"/>
        <w:ind w:left="0"/>
        <w:jc w:val="left"/>
      </w:pPr>
      <w:r>
        <w:rPr>
          <w:rFonts w:ascii="Arial" w:hAnsi="Arial" w:eastAsia="等线" w:cs="Arial"/>
          <w:sz w:val="22"/>
        </w:rPr>
        <w:t>File bị đóng gói (Packed Executable):</w:t>
      </w:r>
    </w:p>
    <w:p w14:paraId="3C131AD5">
      <w:pPr>
        <w:numPr>
          <w:ilvl w:val="0"/>
          <w:numId w:val="694"/>
        </w:numPr>
        <w:spacing w:before="120" w:after="120" w:line="288" w:lineRule="auto"/>
        <w:ind w:left="453"/>
        <w:jc w:val="left"/>
      </w:pPr>
      <w:r>
        <w:rPr>
          <w:rFonts w:ascii="Arial" w:hAnsi="Arial" w:eastAsia="等线" w:cs="Arial"/>
          <w:sz w:val="22"/>
        </w:rPr>
        <w:t>File này cũng có PE Header, được thiết kế cho loader vẫn cấp phát vùng nhớ như thường</w:t>
      </w:r>
    </w:p>
    <w:p w14:paraId="61A9E553">
      <w:pPr>
        <w:numPr>
          <w:ilvl w:val="0"/>
          <w:numId w:val="695"/>
        </w:numPr>
        <w:spacing w:before="120" w:after="120" w:line="288" w:lineRule="auto"/>
        <w:ind w:left="453"/>
        <w:jc w:val="left"/>
      </w:pPr>
      <w:r>
        <w:rPr>
          <w:rFonts w:ascii="Arial" w:hAnsi="Arial" w:eastAsia="等线" w:cs="Arial"/>
          <w:sz w:val="22"/>
        </w:rPr>
        <w:t>Dữ liệu đã bị nén</w:t>
      </w:r>
    </w:p>
    <w:p w14:paraId="57A924FD">
      <w:pPr>
        <w:numPr>
          <w:ilvl w:val="0"/>
          <w:numId w:val="696"/>
        </w:numPr>
        <w:spacing w:before="120" w:after="120" w:line="288" w:lineRule="auto"/>
        <w:ind w:left="453"/>
        <w:jc w:val="left"/>
      </w:pPr>
      <w:r>
        <w:rPr>
          <w:rFonts w:ascii="Arial" w:hAnsi="Arial" w:eastAsia="等线" w:cs="Arial"/>
          <w:sz w:val="22"/>
        </w:rPr>
        <w:t>Giai đoạn giải nén các section này, sao chép dữ liệu đã giải nén vào vùng nhớ tương ứng</w:t>
      </w:r>
    </w:p>
    <w:p w14:paraId="09FC8EF5">
      <w:pPr>
        <w:numPr>
          <w:ilvl w:val="0"/>
          <w:numId w:val="697"/>
        </w:numPr>
        <w:spacing w:before="120" w:after="120" w:line="288" w:lineRule="auto"/>
        <w:ind w:left="0"/>
        <w:jc w:val="left"/>
      </w:pPr>
      <w:r>
        <w:rPr>
          <w:rFonts w:ascii="Arial" w:hAnsi="Arial" w:eastAsia="等线" w:cs="Arial"/>
          <w:sz w:val="22"/>
        </w:rPr>
        <w:t>Resolving Import -&gt; giải quyết bảng import</w:t>
      </w:r>
    </w:p>
    <w:p w14:paraId="4EDDCE5D">
      <w:pPr>
        <w:numPr>
          <w:ilvl w:val="0"/>
          <w:numId w:val="698"/>
        </w:numPr>
        <w:spacing w:before="120" w:after="120" w:line="288" w:lineRule="auto"/>
        <w:ind w:left="0"/>
        <w:jc w:val="left"/>
      </w:pPr>
      <w:r>
        <w:rPr>
          <w:rFonts w:ascii="Arial" w:hAnsi="Arial" w:eastAsia="等线" w:cs="Arial"/>
          <w:sz w:val="22"/>
        </w:rPr>
        <w:t>Vấn đề: Windows loader ko thể đọc bảng import nếu bảng này bị nén</w:t>
      </w:r>
    </w:p>
    <w:p w14:paraId="458821F9">
      <w:pPr>
        <w:numPr>
          <w:ilvl w:val="0"/>
          <w:numId w:val="699"/>
        </w:numPr>
        <w:spacing w:before="120" w:after="120" w:line="288" w:lineRule="auto"/>
        <w:ind w:left="0"/>
        <w:jc w:val="left"/>
      </w:pPr>
      <w:r>
        <w:rPr>
          <w:rFonts w:ascii="Arial" w:hAnsi="Arial" w:eastAsia="等线" w:cs="Arial"/>
          <w:sz w:val="22"/>
        </w:rPr>
        <w:t>Cách xử lý:</w:t>
      </w:r>
    </w:p>
    <w:p w14:paraId="100D3D23">
      <w:pPr>
        <w:numPr>
          <w:ilvl w:val="0"/>
          <w:numId w:val="700"/>
        </w:numPr>
        <w:spacing w:before="120" w:after="120" w:line="288" w:lineRule="auto"/>
        <w:ind w:left="453"/>
        <w:jc w:val="left"/>
      </w:pPr>
      <w:r>
        <w:rPr>
          <w:rFonts w:ascii="Arial" w:hAnsi="Arial" w:eastAsia="等线" w:cs="Arial"/>
          <w:sz w:val="22"/>
        </w:rPr>
        <w:t>Unpacking stub khôi phục bảng import sau khi đã giải nén</w:t>
      </w:r>
    </w:p>
    <w:p w14:paraId="7DF3345F">
      <w:pPr>
        <w:numPr>
          <w:ilvl w:val="0"/>
          <w:numId w:val="701"/>
        </w:numPr>
        <w:spacing w:before="120" w:after="120" w:line="288" w:lineRule="auto"/>
        <w:ind w:left="907"/>
        <w:jc w:val="left"/>
      </w:pPr>
      <w:r>
        <w:rPr>
          <w:rFonts w:ascii="Arial" w:hAnsi="Arial" w:eastAsia="等线" w:cs="Arial"/>
          <w:sz w:val="22"/>
        </w:rPr>
        <w:t>Sau khi giải nén, unpacking stub đọc lại thông tin import gốc</w:t>
      </w:r>
    </w:p>
    <w:p w14:paraId="69D2F91F">
      <w:pPr>
        <w:numPr>
          <w:ilvl w:val="0"/>
          <w:numId w:val="702"/>
        </w:numPr>
        <w:spacing w:before="120" w:after="120" w:line="288" w:lineRule="auto"/>
        <w:ind w:left="907"/>
        <w:jc w:val="left"/>
      </w:pPr>
      <w:r>
        <w:rPr>
          <w:rFonts w:ascii="Arial" w:hAnsi="Arial" w:eastAsia="等线" w:cs="Arial"/>
          <w:sz w:val="22"/>
        </w:rPr>
        <w:t>Sử dụng LoadLibrary để nạp các DLL cần thiết</w:t>
      </w:r>
    </w:p>
    <w:p w14:paraId="33F2C672">
      <w:pPr>
        <w:numPr>
          <w:ilvl w:val="0"/>
          <w:numId w:val="703"/>
        </w:numPr>
        <w:spacing w:before="120" w:after="120" w:line="288" w:lineRule="auto"/>
        <w:ind w:left="907"/>
        <w:jc w:val="left"/>
      </w:pPr>
      <w:r>
        <w:rPr>
          <w:rFonts w:ascii="Arial" w:hAnsi="Arial" w:eastAsia="等线" w:cs="Arial"/>
          <w:sz w:val="22"/>
        </w:rPr>
        <w:t>Sử dụng GetProcAddress lấy địa chỉ các hàm trong DLL cần thiết cho chương trình</w:t>
      </w:r>
    </w:p>
    <w:p w14:paraId="0358CD51">
      <w:pPr>
        <w:numPr>
          <w:ilvl w:val="0"/>
          <w:numId w:val="704"/>
        </w:numPr>
        <w:spacing w:before="120" w:after="120" w:line="288" w:lineRule="auto"/>
        <w:ind w:left="0"/>
        <w:jc w:val="left"/>
      </w:pPr>
      <w:r>
        <w:rPr>
          <w:rFonts w:ascii="Arial" w:hAnsi="Arial" w:eastAsia="等线" w:cs="Arial"/>
          <w:sz w:val="22"/>
        </w:rPr>
        <w:t>Tail Jump -&gt; chuyển quyền thực thi về lại chương trình gốc, vị trí OEP (Original Entry Point)</w:t>
      </w:r>
    </w:p>
    <w:p w14:paraId="484E7F41">
      <w:pPr>
        <w:numPr>
          <w:ilvl w:val="0"/>
          <w:numId w:val="705"/>
        </w:numPr>
        <w:spacing w:before="120" w:after="120" w:line="288" w:lineRule="auto"/>
        <w:ind w:left="0"/>
        <w:jc w:val="left"/>
      </w:pPr>
      <w:r>
        <w:rPr>
          <w:rFonts w:ascii="Arial" w:hAnsi="Arial" w:eastAsia="等线" w:cs="Arial"/>
          <w:sz w:val="22"/>
        </w:rPr>
        <w:t>Dùng lệnh jump để chuyển quyền thực thi từ stub về OEP</w:t>
      </w:r>
    </w:p>
    <w:p w14:paraId="7CCBFF76">
      <w:pPr>
        <w:spacing w:before="120" w:after="120" w:line="288" w:lineRule="auto"/>
        <w:ind w:left="0"/>
        <w:jc w:val="left"/>
      </w:pPr>
    </w:p>
    <w:p w14:paraId="44B30A10">
      <w:pPr>
        <w:spacing w:before="120" w:after="120" w:line="288" w:lineRule="auto"/>
        <w:ind w:left="0"/>
        <w:jc w:val="left"/>
      </w:pPr>
      <w:r>
        <w:rPr>
          <w:rFonts w:ascii="Arial" w:hAnsi="Arial" w:eastAsia="等线" w:cs="Arial"/>
          <w:sz w:val="22"/>
        </w:rPr>
        <w:t>Identifying Packed Programs</w:t>
      </w:r>
    </w:p>
    <w:p w14:paraId="1328762F">
      <w:pPr>
        <w:spacing w:before="120" w:after="120" w:line="288" w:lineRule="auto"/>
        <w:ind w:left="0"/>
        <w:jc w:val="left"/>
      </w:pPr>
      <w:r>
        <w:rPr>
          <w:rFonts w:ascii="Arial" w:hAnsi="Arial" w:eastAsia="等线" w:cs="Arial"/>
          <w:sz w:val="22"/>
        </w:rPr>
        <w:t xml:space="preserve">Dấu hiệu nhận biết file bị pack đóng gói: </w:t>
      </w:r>
    </w:p>
    <w:p w14:paraId="1B259E90">
      <w:pPr>
        <w:numPr>
          <w:ilvl w:val="0"/>
          <w:numId w:val="706"/>
        </w:numPr>
        <w:spacing w:before="120" w:after="120" w:line="288" w:lineRule="auto"/>
        <w:ind w:left="0"/>
        <w:jc w:val="left"/>
      </w:pPr>
      <w:r>
        <w:rPr>
          <w:rFonts w:ascii="Arial" w:hAnsi="Arial" w:eastAsia="等线" w:cs="Arial"/>
          <w:sz w:val="22"/>
        </w:rPr>
        <w:t>Số lượng import ít -&gt; nếu chương trình rất ít hàm, chỉ thấy LoadLibrary và GetProcAddress -&gt; đã bị pack</w:t>
      </w:r>
    </w:p>
    <w:p w14:paraId="51C58340">
      <w:pPr>
        <w:numPr>
          <w:ilvl w:val="0"/>
          <w:numId w:val="707"/>
        </w:numPr>
        <w:spacing w:before="120" w:after="120" w:line="288" w:lineRule="auto"/>
        <w:ind w:left="0"/>
        <w:jc w:val="left"/>
      </w:pPr>
      <w:r>
        <w:rPr>
          <w:rFonts w:ascii="Arial" w:hAnsi="Arial" w:eastAsia="等线" w:cs="Arial"/>
          <w:sz w:val="22"/>
        </w:rPr>
        <w:t>Phân tích với IDA Pro</w:t>
      </w:r>
    </w:p>
    <w:p w14:paraId="67CB6F99">
      <w:pPr>
        <w:numPr>
          <w:ilvl w:val="0"/>
          <w:numId w:val="708"/>
        </w:numPr>
        <w:spacing w:before="120" w:after="120" w:line="288" w:lineRule="auto"/>
        <w:ind w:left="0"/>
        <w:jc w:val="left"/>
      </w:pPr>
      <w:r>
        <w:rPr>
          <w:rFonts w:ascii="Arial" w:hAnsi="Arial" w:eastAsia="等线" w:cs="Arial"/>
          <w:sz w:val="22"/>
        </w:rPr>
        <w:t>Thông báo khi dùng OllyDbg</w:t>
      </w:r>
    </w:p>
    <w:p w14:paraId="0C1C4AAF">
      <w:pPr>
        <w:numPr>
          <w:ilvl w:val="0"/>
          <w:numId w:val="709"/>
        </w:numPr>
        <w:spacing w:before="120" w:after="120" w:line="288" w:lineRule="auto"/>
        <w:ind w:left="0"/>
        <w:jc w:val="left"/>
      </w:pPr>
      <w:r>
        <w:rPr>
          <w:rFonts w:ascii="Arial" w:hAnsi="Arial" w:eastAsia="等线" w:cs="Arial"/>
          <w:sz w:val="22"/>
        </w:rPr>
        <w:t>Tên section lạ</w:t>
      </w:r>
    </w:p>
    <w:p w14:paraId="3E3FC8AF">
      <w:pPr>
        <w:numPr>
          <w:ilvl w:val="0"/>
          <w:numId w:val="710"/>
        </w:numPr>
        <w:spacing w:before="120" w:after="120" w:line="288" w:lineRule="auto"/>
        <w:ind w:left="0"/>
        <w:jc w:val="left"/>
      </w:pPr>
      <w:r>
        <w:rPr>
          <w:rFonts w:ascii="Arial" w:hAnsi="Arial" w:eastAsia="等线" w:cs="Arial"/>
          <w:sz w:val="22"/>
        </w:rPr>
        <w:t>Kích thước section bất thường</w:t>
      </w:r>
    </w:p>
    <w:p w14:paraId="3E5B9DD3">
      <w:pPr>
        <w:spacing w:before="120" w:after="120" w:line="288" w:lineRule="auto"/>
        <w:ind w:left="0"/>
        <w:jc w:val="left"/>
      </w:pPr>
      <w:r>
        <w:rPr>
          <w:rFonts w:ascii="Arial" w:hAnsi="Arial" w:eastAsia="等线" w:cs="Arial"/>
          <w:sz w:val="22"/>
        </w:rPr>
        <w:t>Automated Unpacking:</w:t>
      </w:r>
    </w:p>
    <w:p w14:paraId="3CFCC911">
      <w:pPr>
        <w:numPr>
          <w:ilvl w:val="0"/>
          <w:numId w:val="711"/>
        </w:numPr>
        <w:spacing w:before="120" w:after="120" w:line="288" w:lineRule="auto"/>
        <w:ind w:left="0"/>
        <w:jc w:val="left"/>
      </w:pPr>
      <w:r>
        <w:rPr>
          <w:rFonts w:ascii="Arial" w:hAnsi="Arial" w:eastAsia="等线" w:cs="Arial"/>
          <w:sz w:val="22"/>
        </w:rPr>
        <w:t>Chương trình tự động giải nén hoặc giải mã file thực thi mà ko cần chạy</w:t>
      </w:r>
    </w:p>
    <w:p w14:paraId="53194423">
      <w:pPr>
        <w:numPr>
          <w:ilvl w:val="0"/>
          <w:numId w:val="712"/>
        </w:numPr>
        <w:spacing w:before="120" w:after="120" w:line="288" w:lineRule="auto"/>
        <w:ind w:left="0"/>
        <w:jc w:val="left"/>
      </w:pPr>
      <w:r>
        <w:rPr>
          <w:rFonts w:ascii="Arial" w:hAnsi="Arial" w:eastAsia="等线" w:cs="Arial"/>
          <w:sz w:val="22"/>
        </w:rPr>
        <w:t>Automated dynamic unpackers: Chạy chương trình bị pack rồi để unpacking stub tự giải nén code thật</w:t>
      </w:r>
    </w:p>
    <w:p w14:paraId="634487DE">
      <w:pPr>
        <w:spacing w:before="120" w:after="120" w:line="288" w:lineRule="auto"/>
        <w:ind w:left="0"/>
        <w:jc w:val="left"/>
      </w:pPr>
      <w:r>
        <w:rPr>
          <w:rFonts w:ascii="Arial" w:hAnsi="Arial" w:eastAsia="等线" w:cs="Arial"/>
          <w:sz w:val="22"/>
        </w:rPr>
        <w:t>Debugger Vulnerabilities - Manual Unpacking: Có 2 cách thủ công</w:t>
      </w:r>
    </w:p>
    <w:p w14:paraId="420F900E">
      <w:pPr>
        <w:numPr>
          <w:ilvl w:val="0"/>
          <w:numId w:val="713"/>
        </w:numPr>
        <w:spacing w:before="120" w:after="120" w:line="288" w:lineRule="auto"/>
        <w:ind w:left="0"/>
        <w:jc w:val="left"/>
      </w:pPr>
      <w:r>
        <w:rPr>
          <w:rFonts w:ascii="Arial" w:hAnsi="Arial" w:eastAsia="等线" w:cs="Arial"/>
          <w:sz w:val="22"/>
        </w:rPr>
        <w:t>Tìm hiểu thuật toán pack, viết reverse program để giải nén</w:t>
      </w:r>
    </w:p>
    <w:p w14:paraId="5CB8D575">
      <w:pPr>
        <w:numPr>
          <w:ilvl w:val="0"/>
          <w:numId w:val="714"/>
        </w:numPr>
        <w:spacing w:before="120" w:after="120" w:line="288" w:lineRule="auto"/>
        <w:ind w:left="0"/>
        <w:jc w:val="left"/>
      </w:pPr>
      <w:r>
        <w:rPr>
          <w:rFonts w:ascii="Arial" w:hAnsi="Arial" w:eastAsia="等线" w:cs="Arial"/>
          <w:sz w:val="22"/>
        </w:rPr>
        <w:t>Chạy program bị pack trong debug, dump toàn bộ code đã giải nén từ bộ nhớ ra file mới, sửa lại PE Header bằng tay.</w:t>
      </w:r>
    </w:p>
    <w:p w14:paraId="23164376">
      <w:pPr>
        <w:spacing w:before="120" w:after="120" w:line="288" w:lineRule="auto"/>
        <w:ind w:left="0"/>
        <w:jc w:val="left"/>
      </w:pPr>
    </w:p>
    <w:p w14:paraId="6067C177">
      <w:pPr>
        <w:spacing w:before="120" w:after="120" w:line="288" w:lineRule="auto"/>
        <w:ind w:left="0"/>
        <w:jc w:val="left"/>
      </w:pPr>
      <w:r>
        <w:rPr>
          <w:rFonts w:ascii="Arial" w:hAnsi="Arial" w:eastAsia="等线" w:cs="Arial"/>
          <w:sz w:val="22"/>
        </w:rPr>
        <w:t>Packer: Nén hoặc mã hóa file thực thi, nhúng một đoạn unpacking stub để khi chạy, file đc giải nén/giải mã và thực thi như bình thường</w:t>
      </w:r>
    </w:p>
    <w:p w14:paraId="0F805739">
      <w:pPr>
        <w:spacing w:before="120" w:after="120" w:line="288" w:lineRule="auto"/>
        <w:ind w:left="0"/>
        <w:jc w:val="left"/>
      </w:pPr>
      <w:r>
        <w:rPr>
          <w:rFonts w:ascii="Arial" w:hAnsi="Arial" w:eastAsia="等线" w:cs="Arial"/>
          <w:sz w:val="22"/>
        </w:rPr>
        <w:t xml:space="preserve">Mục đích: </w:t>
      </w:r>
    </w:p>
    <w:p w14:paraId="7623EE93">
      <w:pPr>
        <w:numPr>
          <w:ilvl w:val="0"/>
          <w:numId w:val="715"/>
        </w:numPr>
        <w:spacing w:before="120" w:after="120" w:line="288" w:lineRule="auto"/>
        <w:ind w:left="0"/>
        <w:jc w:val="left"/>
      </w:pPr>
      <w:r>
        <w:rPr>
          <w:rFonts w:ascii="Arial" w:hAnsi="Arial" w:eastAsia="等线" w:cs="Arial"/>
          <w:sz w:val="22"/>
        </w:rPr>
        <w:t>Giảm kích thước file</w:t>
      </w:r>
    </w:p>
    <w:p w14:paraId="33252F44">
      <w:pPr>
        <w:numPr>
          <w:ilvl w:val="0"/>
          <w:numId w:val="716"/>
        </w:numPr>
        <w:spacing w:before="120" w:after="120" w:line="288" w:lineRule="auto"/>
        <w:ind w:left="0"/>
        <w:jc w:val="left"/>
      </w:pPr>
      <w:r>
        <w:rPr>
          <w:rFonts w:ascii="Arial" w:hAnsi="Arial" w:eastAsia="等线" w:cs="Arial"/>
          <w:sz w:val="22"/>
        </w:rPr>
        <w:t>Ẩn code gốc khỏi phân tích tĩnh</w:t>
      </w:r>
    </w:p>
    <w:p w14:paraId="784C225D">
      <w:pPr>
        <w:numPr>
          <w:ilvl w:val="0"/>
          <w:numId w:val="717"/>
        </w:numPr>
        <w:spacing w:before="120" w:after="120" w:line="288" w:lineRule="auto"/>
        <w:ind w:left="0"/>
        <w:jc w:val="left"/>
      </w:pPr>
      <w:r>
        <w:rPr>
          <w:rFonts w:ascii="Arial" w:hAnsi="Arial" w:eastAsia="等线" w:cs="Arial"/>
          <w:sz w:val="22"/>
        </w:rPr>
        <w:t>Né đc các anti virus</w:t>
      </w:r>
    </w:p>
    <w:p w14:paraId="5396960D">
      <w:pPr>
        <w:spacing w:before="120" w:after="120" w:line="288" w:lineRule="auto"/>
        <w:ind w:left="0"/>
        <w:jc w:val="left"/>
      </w:pPr>
      <w:r>
        <w:rPr>
          <w:rFonts w:ascii="Arial" w:hAnsi="Arial" w:eastAsia="等线" w:cs="Arial"/>
          <w:sz w:val="22"/>
        </w:rPr>
        <w:t>Crypter: Mã hóa file thực thi bằng thuật toán mạnh hơn packer, ẩn malware khỏi antivirus thông qua thay đổi signature nhị phân</w:t>
      </w:r>
    </w:p>
    <w:p w14:paraId="28012B2A">
      <w:pPr>
        <w:spacing w:before="120" w:after="120" w:line="288" w:lineRule="auto"/>
        <w:ind w:left="0"/>
        <w:jc w:val="left"/>
      </w:pPr>
      <w:r>
        <w:rPr>
          <w:rFonts w:ascii="Arial" w:hAnsi="Arial" w:eastAsia="等线" w:cs="Arial"/>
          <w:sz w:val="22"/>
        </w:rPr>
        <w:t>Mục đích: Làm mờ mã độc, obfuscation, tạo ra nhiều biết thể</w:t>
      </w:r>
    </w:p>
    <w:p w14:paraId="3463836E">
      <w:pPr>
        <w:spacing w:before="120" w:after="120" w:line="288" w:lineRule="auto"/>
        <w:ind w:left="0"/>
        <w:jc w:val="left"/>
      </w:pPr>
      <w:r>
        <w:rPr>
          <w:rFonts w:ascii="Arial" w:hAnsi="Arial" w:eastAsia="等线" w:cs="Arial"/>
          <w:sz w:val="22"/>
        </w:rPr>
        <w:t>Protector: Kết hợp cả nén, mã hóa và thêm nhiều lớp bảo vệ</w:t>
      </w:r>
    </w:p>
    <w:p w14:paraId="3E376023">
      <w:pPr>
        <w:numPr>
          <w:ilvl w:val="0"/>
          <w:numId w:val="718"/>
        </w:numPr>
        <w:spacing w:before="120" w:after="120" w:line="288" w:lineRule="auto"/>
        <w:ind w:left="0"/>
        <w:jc w:val="left"/>
      </w:pPr>
      <w:r>
        <w:rPr>
          <w:rFonts w:ascii="Arial" w:hAnsi="Arial" w:eastAsia="等线" w:cs="Arial"/>
          <w:sz w:val="22"/>
        </w:rPr>
        <w:t>Chống debug</w:t>
      </w:r>
    </w:p>
    <w:p w14:paraId="09139ACD">
      <w:pPr>
        <w:numPr>
          <w:ilvl w:val="0"/>
          <w:numId w:val="719"/>
        </w:numPr>
        <w:spacing w:before="120" w:after="120" w:line="288" w:lineRule="auto"/>
        <w:ind w:left="0"/>
        <w:jc w:val="left"/>
      </w:pPr>
      <w:r>
        <w:rPr>
          <w:rFonts w:ascii="Arial" w:hAnsi="Arial" w:eastAsia="等线" w:cs="Arial"/>
          <w:sz w:val="22"/>
        </w:rPr>
        <w:t>Chống reverse, chống dump bộ nhớ, kiểm tra môi trường ảo</w:t>
      </w:r>
    </w:p>
    <w:p w14:paraId="79014EBA">
      <w:pPr>
        <w:spacing w:before="120" w:after="120" w:line="288" w:lineRule="auto"/>
        <w:ind w:left="0"/>
        <w:jc w:val="left"/>
      </w:pPr>
      <w:r>
        <w:rPr>
          <w:rFonts w:ascii="Arial" w:hAnsi="Arial" w:eastAsia="等线" w:cs="Arial"/>
          <w:sz w:val="22"/>
        </w:rPr>
        <w:t xml:space="preserve">Mục đích: </w:t>
      </w:r>
    </w:p>
    <w:p w14:paraId="57EE30EE">
      <w:pPr>
        <w:numPr>
          <w:ilvl w:val="0"/>
          <w:numId w:val="720"/>
        </w:numPr>
        <w:spacing w:before="120" w:after="120" w:line="288" w:lineRule="auto"/>
        <w:ind w:left="0"/>
        <w:jc w:val="left"/>
      </w:pPr>
      <w:r>
        <w:rPr>
          <w:rFonts w:ascii="Arial" w:hAnsi="Arial" w:eastAsia="等线" w:cs="Arial"/>
          <w:sz w:val="22"/>
        </w:rPr>
        <w:t xml:space="preserve">Bảo vệ khỏi phân tích động và tĩnh </w:t>
      </w:r>
    </w:p>
    <w:p w14:paraId="7F0031F1">
      <w:pPr>
        <w:numPr>
          <w:ilvl w:val="0"/>
          <w:numId w:val="721"/>
        </w:numPr>
        <w:spacing w:before="120" w:after="120" w:line="288" w:lineRule="auto"/>
        <w:ind w:left="0"/>
        <w:jc w:val="left"/>
      </w:pPr>
      <w:r>
        <w:rPr>
          <w:rFonts w:ascii="Arial" w:hAnsi="Arial" w:eastAsia="等线" w:cs="Arial"/>
          <w:sz w:val="22"/>
        </w:rPr>
        <w:t>Bảo vệ mã độc cao cấp, tinh vi</w:t>
      </w:r>
    </w:p>
    <w:p w14:paraId="7420DCC0">
      <w:pPr>
        <w:spacing w:before="120" w:after="120" w:line="288" w:lineRule="auto"/>
        <w:ind w:left="0"/>
        <w:jc w:val="left"/>
      </w:pPr>
    </w:p>
    <w:p w14:paraId="3F36E67D">
      <w:pPr>
        <w:spacing w:before="120" w:after="120" w:line="288" w:lineRule="auto"/>
        <w:ind w:left="0"/>
        <w:jc w:val="left"/>
      </w:pPr>
      <w:r>
        <w:rPr>
          <w:rFonts w:ascii="Arial" w:hAnsi="Arial" w:eastAsia="等线" w:cs="Arial"/>
          <w:sz w:val="22"/>
        </w:rPr>
        <w:t>Dropper: Chương trình độc hại cài đặt hoặc giải nén các mã độc khác lên hệ thống nạn nhân, dropper chứa sẵn các mã độc bên trong file. Một dropper có thể được gửi qua email, khi mở ra nó giải nén và cài đặt một trojan vào máy nạn nhân.</w:t>
      </w:r>
    </w:p>
    <w:p w14:paraId="20A6BA01">
      <w:pPr>
        <w:spacing w:before="120" w:after="120" w:line="288" w:lineRule="auto"/>
        <w:ind w:left="0"/>
        <w:jc w:val="left"/>
      </w:pPr>
    </w:p>
    <w:p w14:paraId="7EA5F377">
      <w:pPr>
        <w:spacing w:before="120" w:after="120" w:line="288" w:lineRule="auto"/>
        <w:ind w:left="0"/>
        <w:jc w:val="left"/>
      </w:pPr>
      <w:r>
        <w:rPr>
          <w:rFonts w:ascii="Arial" w:hAnsi="Arial" w:eastAsia="等线" w:cs="Arial"/>
          <w:sz w:val="22"/>
        </w:rPr>
        <w:t>Downloader: Khi thực thi sẽ tải mã độc khác từ Internet về máy nạn nhân và cài đặt các mã độc này, ko chứa sẵn mã độc bên trong mà chỉ tải về từ server của hacker khi thực thi. Một downloader được phát tán qua email, khi chạy lên, nó kết nối đến server, tải về mã độc ransomware rồi chạy nó.</w:t>
      </w:r>
    </w:p>
    <w:p w14:paraId="29CCDF32">
      <w:pPr>
        <w:spacing w:before="120" w:after="120" w:line="288" w:lineRule="auto"/>
        <w:ind w:left="0"/>
        <w:jc w:val="left"/>
      </w:pPr>
    </w:p>
    <w:p w14:paraId="5D4CE938">
      <w:pPr>
        <w:spacing w:before="120" w:after="120" w:line="288" w:lineRule="auto"/>
        <w:ind w:left="0"/>
        <w:jc w:val="left"/>
      </w:pPr>
      <w:r>
        <w:rPr>
          <w:rFonts w:ascii="Arial" w:hAnsi="Arial" w:eastAsia="等线" w:cs="Arial"/>
          <w:sz w:val="22"/>
        </w:rPr>
        <w:t xml:space="preserve">4 giai đoạn trong vòng đời mã độc </w:t>
      </w:r>
    </w:p>
    <w:p w14:paraId="0E196B43">
      <w:pPr>
        <w:numPr>
          <w:ilvl w:val="0"/>
          <w:numId w:val="722"/>
        </w:numPr>
        <w:spacing w:before="120" w:after="120" w:line="288" w:lineRule="auto"/>
        <w:ind w:left="0"/>
        <w:jc w:val="left"/>
      </w:pPr>
      <w:r>
        <w:rPr>
          <w:rFonts w:ascii="Arial" w:hAnsi="Arial" w:eastAsia="等线" w:cs="Arial"/>
          <w:sz w:val="22"/>
        </w:rPr>
        <w:t>Infection (lây nhiễm) -&gt; giai đoạn đầu tiên sau khi xâm nhập vào mục tiêu</w:t>
      </w:r>
    </w:p>
    <w:p w14:paraId="5E22BE2D">
      <w:pPr>
        <w:numPr>
          <w:ilvl w:val="0"/>
          <w:numId w:val="723"/>
        </w:numPr>
        <w:spacing w:before="120" w:after="120" w:line="288" w:lineRule="auto"/>
        <w:ind w:left="453"/>
        <w:jc w:val="left"/>
      </w:pPr>
      <w:r>
        <w:rPr>
          <w:rFonts w:ascii="Arial" w:hAnsi="Arial" w:eastAsia="等线" w:cs="Arial"/>
          <w:sz w:val="22"/>
        </w:rPr>
        <w:t>Phishing email, website chứa mã độc, USB lây nhiễm</w:t>
      </w:r>
    </w:p>
    <w:p w14:paraId="16E9E52A">
      <w:pPr>
        <w:numPr>
          <w:ilvl w:val="0"/>
          <w:numId w:val="724"/>
        </w:numPr>
        <w:spacing w:before="120" w:after="120" w:line="288" w:lineRule="auto"/>
        <w:ind w:left="0"/>
        <w:jc w:val="left"/>
      </w:pPr>
      <w:r>
        <w:rPr>
          <w:rFonts w:ascii="Arial" w:hAnsi="Arial" w:eastAsia="等线" w:cs="Arial"/>
          <w:sz w:val="22"/>
        </w:rPr>
        <w:t>Propagation (lây lan) -&gt; Tìm cách lây lan và phát tán sang các máy khác</w:t>
      </w:r>
    </w:p>
    <w:p w14:paraId="5F6548AB">
      <w:pPr>
        <w:numPr>
          <w:ilvl w:val="0"/>
          <w:numId w:val="725"/>
        </w:numPr>
        <w:spacing w:before="120" w:after="120" w:line="288" w:lineRule="auto"/>
        <w:ind w:left="453"/>
        <w:jc w:val="left"/>
      </w:pPr>
      <w:r>
        <w:rPr>
          <w:rFonts w:ascii="Arial" w:hAnsi="Arial" w:eastAsia="等线" w:cs="Arial"/>
          <w:sz w:val="22"/>
        </w:rPr>
        <w:t>Worm lây qua local network, USB chép nhiều máy</w:t>
      </w:r>
    </w:p>
    <w:p w14:paraId="4CEACE74">
      <w:pPr>
        <w:numPr>
          <w:ilvl w:val="0"/>
          <w:numId w:val="726"/>
        </w:numPr>
        <w:spacing w:before="120" w:after="120" w:line="288" w:lineRule="auto"/>
        <w:ind w:left="0"/>
        <w:jc w:val="left"/>
      </w:pPr>
      <w:r>
        <w:rPr>
          <w:rFonts w:ascii="Arial" w:hAnsi="Arial" w:eastAsia="等线" w:cs="Arial"/>
          <w:sz w:val="22"/>
        </w:rPr>
        <w:t>Execution (kích hoạt/ thực thi) -&gt; bắt đầu hoạt động</w:t>
      </w:r>
    </w:p>
    <w:p w14:paraId="575192CD">
      <w:pPr>
        <w:numPr>
          <w:ilvl w:val="0"/>
          <w:numId w:val="727"/>
        </w:numPr>
        <w:spacing w:before="120" w:after="120" w:line="288" w:lineRule="auto"/>
        <w:ind w:left="453"/>
        <w:jc w:val="left"/>
      </w:pPr>
      <w:r>
        <w:rPr>
          <w:rFonts w:ascii="Arial" w:hAnsi="Arial" w:eastAsia="等线" w:cs="Arial"/>
          <w:sz w:val="22"/>
        </w:rPr>
        <w:t xml:space="preserve">Người dùng mở file, tự động thực thi, lên lịch </w:t>
      </w:r>
    </w:p>
    <w:p w14:paraId="284F39A3">
      <w:pPr>
        <w:numPr>
          <w:ilvl w:val="0"/>
          <w:numId w:val="728"/>
        </w:numPr>
        <w:spacing w:before="120" w:after="120" w:line="288" w:lineRule="auto"/>
        <w:ind w:left="0"/>
        <w:jc w:val="left"/>
      </w:pPr>
      <w:r>
        <w:rPr>
          <w:rFonts w:ascii="Arial" w:hAnsi="Arial" w:eastAsia="等线" w:cs="Arial"/>
          <w:sz w:val="22"/>
        </w:rPr>
        <w:t>Hiding -&gt; Sử dụng kỹ thuật ko bị phát hiện bởi anti virus, EDR</w:t>
      </w:r>
    </w:p>
    <w:p w14:paraId="793EB7F9">
      <w:pPr>
        <w:numPr>
          <w:ilvl w:val="0"/>
          <w:numId w:val="729"/>
        </w:numPr>
        <w:spacing w:before="120" w:after="120" w:line="288" w:lineRule="auto"/>
        <w:ind w:left="453"/>
        <w:jc w:val="left"/>
      </w:pPr>
      <w:r>
        <w:rPr>
          <w:rFonts w:ascii="Arial" w:hAnsi="Arial" w:eastAsia="等线" w:cs="Arial"/>
          <w:sz w:val="22"/>
        </w:rPr>
        <w:t>Packing, crypting, obfuscation</w:t>
      </w:r>
    </w:p>
    <w:p w14:paraId="4BD747DB">
      <w:pPr>
        <w:numPr>
          <w:ilvl w:val="0"/>
          <w:numId w:val="730"/>
        </w:numPr>
        <w:spacing w:before="120" w:after="120" w:line="288" w:lineRule="auto"/>
        <w:ind w:left="453"/>
        <w:jc w:val="left"/>
      </w:pPr>
      <w:r>
        <w:rPr>
          <w:rFonts w:ascii="Arial" w:hAnsi="Arial" w:eastAsia="等线" w:cs="Arial"/>
          <w:sz w:val="22"/>
        </w:rPr>
        <w:t>Rootkit ẩn tiến trình, file, network connecction</w:t>
      </w:r>
    </w:p>
    <w:p w14:paraId="6E24D46C">
      <w:pPr>
        <w:numPr>
          <w:ilvl w:val="0"/>
          <w:numId w:val="731"/>
        </w:numPr>
        <w:spacing w:before="120" w:after="120" w:line="288" w:lineRule="auto"/>
        <w:ind w:left="453"/>
        <w:jc w:val="left"/>
      </w:pPr>
      <w:r>
        <w:rPr>
          <w:rFonts w:ascii="Arial" w:hAnsi="Arial" w:eastAsia="等线" w:cs="Arial"/>
          <w:sz w:val="22"/>
        </w:rPr>
        <w:t>Anti-vm, xóa log</w:t>
      </w:r>
    </w:p>
    <w:p w14:paraId="4A79008A">
      <w:pPr>
        <w:spacing w:before="120" w:after="120" w:line="288" w:lineRule="auto"/>
        <w:ind w:left="0"/>
        <w:jc w:val="left"/>
      </w:pPr>
    </w:p>
    <w:p w14:paraId="4EA79FAE">
      <w:pPr>
        <w:spacing w:before="120" w:after="120" w:line="288" w:lineRule="auto"/>
        <w:ind w:left="0"/>
        <w:jc w:val="left"/>
      </w:pPr>
      <w:r>
        <w:rPr>
          <w:rFonts w:ascii="Arial" w:hAnsi="Arial" w:eastAsia="等线" w:cs="Arial"/>
          <w:sz w:val="22"/>
        </w:rPr>
        <w:t>USB Autorun: Tạo usb chứa file autorun.inf, khi cắm vào máy, windows tự thực thi mã độc nếu autorun được bật</w:t>
      </w:r>
    </w:p>
    <w:p w14:paraId="316D51B2">
      <w:pPr>
        <w:spacing w:before="120" w:after="120" w:line="288" w:lineRule="auto"/>
        <w:ind w:left="0"/>
        <w:jc w:val="left"/>
      </w:pPr>
      <w:r>
        <w:rPr>
          <w:rFonts w:ascii="Arial" w:hAnsi="Arial" w:eastAsia="等线" w:cs="Arial"/>
          <w:sz w:val="22"/>
        </w:rPr>
        <w:t>Macro Office: Hacker gửi file Office có marco nhúng bên trong, khi mở file và bật macro, malware chạy và tải payload khác</w:t>
      </w:r>
    </w:p>
    <w:p w14:paraId="4095A1A6">
      <w:pPr>
        <w:spacing w:before="120" w:after="120" w:line="288" w:lineRule="auto"/>
        <w:ind w:left="0"/>
        <w:jc w:val="left"/>
      </w:pPr>
      <w:r>
        <w:rPr>
          <w:rFonts w:ascii="Arial" w:hAnsi="Arial" w:eastAsia="等线" w:cs="Arial"/>
          <w:sz w:val="22"/>
        </w:rPr>
        <w:t>Social Engineering: Lợi dụng con người, lừa đảo, tạo trang web giả, kết hợp với 2 phương pháp trên</w:t>
      </w:r>
    </w:p>
    <w:p w14:paraId="407B2E14">
      <w:pPr>
        <w:spacing w:before="120" w:after="120" w:line="288" w:lineRule="auto"/>
        <w:ind w:left="0"/>
        <w:jc w:val="left"/>
      </w:pPr>
      <w:r>
        <w:rPr>
          <w:rFonts w:ascii="Arial" w:hAnsi="Arial" w:eastAsia="等线" w:cs="Arial"/>
          <w:sz w:val="22"/>
        </w:rPr>
        <w:t>USB autorun nguy cơ giảm vì OS đã hạn chế, nhưng vẫn nguy hiểm nếu user chủ động mở file lạ.</w:t>
      </w:r>
    </w:p>
    <w:p w14:paraId="1637BE6E">
      <w:pPr>
        <w:spacing w:before="120" w:after="120" w:line="288" w:lineRule="auto"/>
        <w:ind w:left="0"/>
        <w:jc w:val="left"/>
      </w:pPr>
      <w:r>
        <w:rPr>
          <w:rFonts w:ascii="Arial" w:hAnsi="Arial" w:eastAsia="等线" w:cs="Arial"/>
          <w:sz w:val="22"/>
        </w:rPr>
        <w:t>Macro Office là phương thức tấn công phổ biến hiện nay, kết hợp social engineering để dụ user bật macro.</w:t>
      </w:r>
    </w:p>
    <w:p w14:paraId="5A54829F">
      <w:pPr>
        <w:spacing w:before="120" w:after="120" w:line="288" w:lineRule="auto"/>
        <w:ind w:left="0"/>
        <w:jc w:val="left"/>
      </w:pPr>
      <w:r>
        <w:rPr>
          <w:rFonts w:ascii="Arial" w:hAnsi="Arial" w:eastAsia="等线" w:cs="Arial"/>
          <w:sz w:val="22"/>
        </w:rPr>
        <w:t>Social engineering là kỹ thuật khó phát hiện nhất, cần đào tạo user, nâng cao ý thức bảo mật và kết hợp công nghệ giám sát hành vi.</w:t>
      </w:r>
    </w:p>
    <w:p w14:paraId="341FDF9F">
      <w:pPr>
        <w:spacing w:before="120" w:after="120" w:line="288" w:lineRule="auto"/>
        <w:ind w:left="0"/>
        <w:jc w:val="left"/>
      </w:pPr>
    </w:p>
    <w:p w14:paraId="07BD0D03">
      <w:pPr>
        <w:spacing w:before="120" w:after="120" w:line="288" w:lineRule="auto"/>
        <w:ind w:left="0"/>
        <w:jc w:val="left"/>
      </w:pPr>
      <w:r>
        <w:rPr>
          <w:rFonts w:ascii="Arial" w:hAnsi="Arial" w:eastAsia="等线" w:cs="Arial"/>
          <w:sz w:val="22"/>
        </w:rPr>
        <w:t>Kỹ thuật tấn công bằng trình duyệt</w:t>
      </w:r>
    </w:p>
    <w:p w14:paraId="4DDAC0A9">
      <w:pPr>
        <w:numPr>
          <w:ilvl w:val="0"/>
          <w:numId w:val="732"/>
        </w:numPr>
        <w:spacing w:before="120" w:after="120" w:line="288" w:lineRule="auto"/>
        <w:ind w:left="0"/>
        <w:jc w:val="left"/>
      </w:pPr>
      <w:r>
        <w:rPr>
          <w:rFonts w:ascii="Arial" w:hAnsi="Arial" w:eastAsia="等线" w:cs="Arial"/>
          <w:sz w:val="22"/>
        </w:rPr>
        <w:t>Khai thác lỗ hổng bảo mật tải xuống Drive-by Download, người dùng bị phishing vào trang web tải xuống exploit code.</w:t>
      </w:r>
    </w:p>
    <w:p w14:paraId="415FC757">
      <w:pPr>
        <w:spacing w:before="120" w:after="120" w:line="288" w:lineRule="auto"/>
        <w:ind w:left="0"/>
        <w:jc w:val="left"/>
      </w:pPr>
      <w:r>
        <w:rPr>
          <w:rFonts w:ascii="Arial" w:hAnsi="Arial" w:eastAsia="等线" w:cs="Arial"/>
          <w:sz w:val="22"/>
        </w:rPr>
        <w:t>Quá trình:</w:t>
      </w:r>
    </w:p>
    <w:p w14:paraId="7788798A">
      <w:pPr>
        <w:numPr>
          <w:ilvl w:val="0"/>
          <w:numId w:val="733"/>
        </w:numPr>
        <w:spacing w:before="120" w:after="120" w:line="288" w:lineRule="auto"/>
        <w:ind w:left="0"/>
        <w:jc w:val="left"/>
      </w:pPr>
      <w:r>
        <w:rPr>
          <w:rFonts w:ascii="Arial" w:hAnsi="Arial" w:eastAsia="等线" w:cs="Arial"/>
          <w:sz w:val="22"/>
        </w:rPr>
        <w:t xml:space="preserve">Hacker tạo exploit kit </w:t>
      </w:r>
    </w:p>
    <w:p w14:paraId="30BB429C">
      <w:pPr>
        <w:numPr>
          <w:ilvl w:val="0"/>
          <w:numId w:val="734"/>
        </w:numPr>
        <w:spacing w:before="120" w:after="120" w:line="288" w:lineRule="auto"/>
        <w:ind w:left="0"/>
        <w:jc w:val="left"/>
      </w:pPr>
      <w:r>
        <w:rPr>
          <w:rFonts w:ascii="Arial" w:hAnsi="Arial" w:eastAsia="等线" w:cs="Arial"/>
          <w:sz w:val="22"/>
        </w:rPr>
        <w:t>Website chứa mã độc, nhúng exploit kit lên đó</w:t>
      </w:r>
    </w:p>
    <w:p w14:paraId="4275F757">
      <w:pPr>
        <w:numPr>
          <w:ilvl w:val="0"/>
          <w:numId w:val="735"/>
        </w:numPr>
        <w:spacing w:before="120" w:after="120" w:line="288" w:lineRule="auto"/>
        <w:ind w:left="0"/>
        <w:jc w:val="left"/>
      </w:pPr>
      <w:r>
        <w:rPr>
          <w:rFonts w:ascii="Arial" w:hAnsi="Arial" w:eastAsia="等线" w:cs="Arial"/>
          <w:sz w:val="22"/>
        </w:rPr>
        <w:t>Phishing user truy cập và ấn tải xuống</w:t>
      </w:r>
    </w:p>
    <w:p w14:paraId="2CF8EF78">
      <w:pPr>
        <w:numPr>
          <w:ilvl w:val="0"/>
          <w:numId w:val="736"/>
        </w:numPr>
        <w:spacing w:before="120" w:after="120" w:line="288" w:lineRule="auto"/>
        <w:ind w:left="0"/>
        <w:jc w:val="left"/>
      </w:pPr>
      <w:r>
        <w:rPr>
          <w:rFonts w:ascii="Arial" w:hAnsi="Arial" w:eastAsia="等线" w:cs="Arial"/>
          <w:sz w:val="22"/>
        </w:rPr>
        <w:t>Shellcode được chạy, cài malware lên hệ thống</w:t>
      </w:r>
    </w:p>
    <w:p w14:paraId="0B99D720">
      <w:pPr>
        <w:numPr>
          <w:ilvl w:val="0"/>
          <w:numId w:val="737"/>
        </w:numPr>
        <w:spacing w:before="120" w:after="120" w:line="288" w:lineRule="auto"/>
        <w:ind w:left="0"/>
        <w:jc w:val="left"/>
      </w:pPr>
      <w:r>
        <w:rPr>
          <w:rFonts w:ascii="Arial" w:hAnsi="Arial" w:eastAsia="等线" w:cs="Arial"/>
          <w:sz w:val="22"/>
        </w:rPr>
        <w:t>Malware hoạt động, trộm thông tin, mở backdoor, lây lan</w:t>
      </w:r>
    </w:p>
    <w:p w14:paraId="2039AB5F">
      <w:pPr>
        <w:spacing w:before="120" w:after="120" w:line="288" w:lineRule="auto"/>
        <w:ind w:left="0"/>
        <w:jc w:val="left"/>
      </w:pPr>
    </w:p>
    <w:p w14:paraId="3CB09B4C">
      <w:pPr>
        <w:spacing w:before="120" w:after="120" w:line="288" w:lineRule="auto"/>
        <w:ind w:left="0"/>
        <w:jc w:val="left"/>
      </w:pPr>
    </w:p>
    <w:p w14:paraId="5688E8E9">
      <w:pPr>
        <w:spacing w:before="120" w:after="120" w:line="288" w:lineRule="auto"/>
        <w:ind w:left="0"/>
        <w:jc w:val="left"/>
      </w:pPr>
      <w:r>
        <w:rPr>
          <w:rFonts w:ascii="Arial" w:hAnsi="Arial" w:eastAsia="等线" w:cs="Arial"/>
          <w:sz w:val="22"/>
        </w:rPr>
        <w:t>Supply Chain attack là kiểu tấn công attacker xâm nhập vào chuỗi cung ứng phần mềm, cấy backdoor vào sản phẩm trước khi đến end user. Thay vì tấn công vào user sẽ tấn công vào bên thứ ba, nhà cung cấp</w:t>
      </w:r>
    </w:p>
    <w:p w14:paraId="7DDC0EFC">
      <w:pPr>
        <w:spacing w:before="120" w:after="120" w:line="288" w:lineRule="auto"/>
        <w:ind w:left="0"/>
        <w:jc w:val="left"/>
      </w:pPr>
    </w:p>
    <w:p w14:paraId="57BA3787">
      <w:pPr>
        <w:spacing w:before="120" w:after="120" w:line="288" w:lineRule="auto"/>
        <w:ind w:left="0"/>
        <w:jc w:val="left"/>
      </w:pPr>
      <w:r>
        <w:rPr>
          <w:rFonts w:ascii="Arial" w:hAnsi="Arial" w:eastAsia="等线" w:cs="Arial"/>
          <w:sz w:val="22"/>
        </w:rPr>
        <w:t>Phân tích động là quá trình chạy thử mã độc trong môi trường giám sát (sandbox, VM, debugger…) để quan sát hành vi thực tế.</w:t>
      </w:r>
    </w:p>
    <w:p w14:paraId="6586AB08">
      <w:pPr>
        <w:spacing w:before="120" w:after="120" w:line="288" w:lineRule="auto"/>
        <w:ind w:left="0"/>
        <w:jc w:val="left"/>
      </w:pPr>
      <w:r>
        <w:rPr>
          <w:rFonts w:ascii="Arial" w:hAnsi="Arial" w:eastAsia="等线" w:cs="Arial"/>
          <w:sz w:val="22"/>
        </w:rPr>
        <w:t>Phân tích tĩnh là xem xét mã máy, disassemble, hoặc phân tích file mà không cần thực thi. Mã độc dùng nhiều cách làm khó các nhà phân tích (packing, crypting, obfuscation, encryp, anti-disassembly)</w:t>
      </w:r>
    </w:p>
    <w:p w14:paraId="59A12E13">
      <w:pPr>
        <w:spacing w:before="120" w:after="120" w:line="288" w:lineRule="auto"/>
        <w:ind w:left="0"/>
        <w:jc w:val="left"/>
      </w:pPr>
    </w:p>
    <w:p w14:paraId="58E73650">
      <w:pPr>
        <w:spacing w:before="120" w:after="120" w:line="288" w:lineRule="auto"/>
        <w:ind w:left="0"/>
        <w:jc w:val="left"/>
      </w:pPr>
    </w:p>
    <w:p w14:paraId="3686451F">
      <w:pPr>
        <w:spacing w:before="120" w:after="120" w:line="288" w:lineRule="auto"/>
        <w:ind w:left="0"/>
        <w:jc w:val="left"/>
      </w:pPr>
      <w:r>
        <w:rPr>
          <w:rFonts w:ascii="Arial" w:hAnsi="Arial" w:eastAsia="等线" w:cs="Arial"/>
          <w:sz w:val="22"/>
        </w:rPr>
        <w:t>Sandbox là môi trường ảo hóa, cách ly hoàn toàn với hệ thống thật, cho phép chạy thử các chương trình (đặc biệt là file nghi ngờ hoặc file chưa rõ nguồn gốc) mà không gây hại đến hệ điều hành chính hoặc dữ liệu thực.</w:t>
      </w:r>
    </w:p>
    <w:p w14:paraId="0BCEDBA8">
      <w:pPr>
        <w:spacing w:before="120" w:after="120" w:line="288" w:lineRule="auto"/>
        <w:ind w:left="0"/>
        <w:jc w:val="left"/>
      </w:pPr>
      <w:r>
        <w:rPr>
          <w:rFonts w:ascii="Arial" w:hAnsi="Arial" w:eastAsia="等线" w:cs="Arial"/>
          <w:sz w:val="22"/>
        </w:rPr>
        <w:t>Mục đích chính:</w:t>
      </w:r>
    </w:p>
    <w:p w14:paraId="14E84E68">
      <w:pPr>
        <w:numPr>
          <w:ilvl w:val="0"/>
          <w:numId w:val="738"/>
        </w:numPr>
        <w:spacing w:before="120" w:after="120" w:line="288" w:lineRule="auto"/>
        <w:ind w:left="0"/>
        <w:jc w:val="left"/>
      </w:pPr>
      <w:r>
        <w:rPr>
          <w:rFonts w:ascii="Arial" w:hAnsi="Arial" w:eastAsia="等线" w:cs="Arial"/>
          <w:sz w:val="22"/>
        </w:rPr>
        <w:t>Phát hiện hành vi thực sự của file nghi ngờ: Sandbox cho phép quan sát mọi hoạt động (file, network, registry, process…) của chương trình trong môi trường an toàn.</w:t>
      </w:r>
    </w:p>
    <w:p w14:paraId="174A37F6">
      <w:pPr>
        <w:numPr>
          <w:ilvl w:val="0"/>
          <w:numId w:val="739"/>
        </w:numPr>
        <w:spacing w:before="120" w:after="120" w:line="288" w:lineRule="auto"/>
        <w:ind w:left="0"/>
        <w:jc w:val="left"/>
      </w:pPr>
      <w:r>
        <w:rPr>
          <w:rFonts w:ascii="Arial" w:hAnsi="Arial" w:eastAsia="等线" w:cs="Arial"/>
          <w:sz w:val="22"/>
        </w:rPr>
        <w:t>Phân tích tự động quy mô lớn: Có thể “thả” hàng nghìn file/ngày vào sandbox để kiểm tra nhanh mà không sợ nhiễm mã độc thật.</w:t>
      </w:r>
    </w:p>
    <w:p w14:paraId="05E3116B">
      <w:pPr>
        <w:numPr>
          <w:ilvl w:val="0"/>
          <w:numId w:val="740"/>
        </w:numPr>
        <w:spacing w:before="120" w:after="120" w:line="288" w:lineRule="auto"/>
        <w:ind w:left="0"/>
        <w:jc w:val="left"/>
      </w:pPr>
      <w:r>
        <w:rPr>
          <w:rFonts w:ascii="Arial" w:hAnsi="Arial" w:eastAsia="等线" w:cs="Arial"/>
          <w:sz w:val="22"/>
        </w:rPr>
        <w:t>Tăng khả năng phát hiện mã độc mới (zero-day, polymorphic, file nén/pack): Nhiều mã độc vượt qua antivirus truyền thống nhưng sẽ lộ hành vi bất thường khi bị chạy thử trong sandbox.</w:t>
      </w:r>
    </w:p>
    <w:p w14:paraId="4B26DB37">
      <w:pPr>
        <w:spacing w:before="120" w:after="120" w:line="288" w:lineRule="auto"/>
        <w:ind w:left="0"/>
        <w:jc w:val="left"/>
      </w:pPr>
    </w:p>
    <w:p w14:paraId="780A0DB0">
      <w:pPr>
        <w:spacing w:before="120" w:after="120" w:line="288" w:lineRule="auto"/>
        <w:ind w:left="0"/>
        <w:jc w:val="left"/>
      </w:pPr>
    </w:p>
    <w:p w14:paraId="1422DBC3">
      <w:pPr>
        <w:spacing w:before="120" w:after="120" w:line="288" w:lineRule="auto"/>
        <w:ind w:left="0"/>
        <w:jc w:val="left"/>
      </w:pPr>
    </w:p>
    <w:p w14:paraId="2EBBE414">
      <w:pPr>
        <w:spacing w:before="120" w:after="120" w:line="288" w:lineRule="auto"/>
        <w:ind w:left="0"/>
        <w:jc w:val="left"/>
      </w:pPr>
      <w:r>
        <w:rPr>
          <w:rFonts w:ascii="Arial" w:hAnsi="Arial" w:eastAsia="等线" w:cs="Arial"/>
          <w:sz w:val="22"/>
        </w:rPr>
        <w:t>Bảo mật:</w:t>
      </w:r>
    </w:p>
    <w:p w14:paraId="4C3ABF35">
      <w:pPr>
        <w:numPr>
          <w:ilvl w:val="0"/>
          <w:numId w:val="741"/>
        </w:numPr>
        <w:spacing w:before="120" w:after="120" w:line="288" w:lineRule="auto"/>
        <w:ind w:left="0"/>
        <w:jc w:val="left"/>
      </w:pPr>
      <w:r>
        <w:rPr>
          <w:rFonts w:ascii="Arial" w:hAnsi="Arial" w:eastAsia="等线" w:cs="Arial"/>
          <w:sz w:val="22"/>
        </w:rPr>
        <w:t>Macro (VBA) có thể thực thi code nguy hiểm:</w:t>
      </w:r>
      <w:r>
        <w:rPr>
          <w:rFonts w:ascii="Arial" w:hAnsi="Arial" w:eastAsia="等线" w:cs="Arial"/>
          <w:sz w:val="22"/>
        </w:rPr>
        <w:br w:type="textWrapping"/>
      </w:r>
      <w:r>
        <w:rPr>
          <w:rFonts w:ascii="Arial" w:hAnsi="Arial" w:eastAsia="等线" w:cs="Arial"/>
          <w:sz w:val="22"/>
        </w:rPr>
        <w:t xml:space="preserve"> Macro trong Word, Excel, PowerPoint cho phép chạy mã lập trình tự động (VBA), có thể tải mã độc từ Internet, ghi/chạy file, thay đổi hệ thống, cài ransomware, trojan, v.v.</w:t>
      </w:r>
    </w:p>
    <w:p w14:paraId="007F4958">
      <w:pPr>
        <w:numPr>
          <w:ilvl w:val="0"/>
          <w:numId w:val="742"/>
        </w:numPr>
        <w:spacing w:before="120" w:after="120" w:line="288" w:lineRule="auto"/>
        <w:ind w:left="0"/>
        <w:jc w:val="left"/>
      </w:pPr>
      <w:r>
        <w:rPr>
          <w:rFonts w:ascii="Arial" w:hAnsi="Arial" w:eastAsia="等线" w:cs="Arial"/>
          <w:sz w:val="22"/>
        </w:rPr>
        <w:t>Có thể chứa file nhúng (embedded), liên kết nguy hiểm:</w:t>
      </w:r>
      <w:r>
        <w:rPr>
          <w:rFonts w:ascii="Arial" w:hAnsi="Arial" w:eastAsia="等线" w:cs="Arial"/>
          <w:sz w:val="22"/>
        </w:rPr>
        <w:br w:type="textWrapping"/>
      </w:r>
      <w:r>
        <w:rPr>
          <w:rFonts w:ascii="Arial" w:hAnsi="Arial" w:eastAsia="等线" w:cs="Arial"/>
          <w:sz w:val="22"/>
        </w:rPr>
        <w:t xml:space="preserve"> Tài liệu Office có thể nhúng file thực thi, liên kết tới website độc hại hoặc chứa OLE object nguy hiểm.</w:t>
      </w:r>
    </w:p>
    <w:p w14:paraId="4A1BB87D">
      <w:pPr>
        <w:numPr>
          <w:ilvl w:val="0"/>
          <w:numId w:val="743"/>
        </w:numPr>
        <w:spacing w:before="120" w:after="120" w:line="288" w:lineRule="auto"/>
        <w:ind w:left="0"/>
        <w:jc w:val="left"/>
      </w:pPr>
      <w:r>
        <w:rPr>
          <w:rFonts w:ascii="Arial" w:hAnsi="Arial" w:eastAsia="等线" w:cs="Arial"/>
          <w:sz w:val="22"/>
        </w:rPr>
        <w:t>Lợi dụng lỗ hổng phần mềm Office:</w:t>
      </w:r>
      <w:r>
        <w:rPr>
          <w:rFonts w:ascii="Arial" w:hAnsi="Arial" w:eastAsia="等线" w:cs="Arial"/>
          <w:sz w:val="22"/>
        </w:rPr>
        <w:br w:type="textWrapping"/>
      </w:r>
      <w:r>
        <w:rPr>
          <w:rFonts w:ascii="Arial" w:hAnsi="Arial" w:eastAsia="等线" w:cs="Arial"/>
          <w:sz w:val="22"/>
        </w:rPr>
        <w:t xml:space="preserve"> Nhiều lỗ hổng zero-day trong Office từng bị khai thác để thực thi mã độc ngay cả khi macro bị tắt.</w:t>
      </w:r>
    </w:p>
    <w:p w14:paraId="43859945">
      <w:pPr>
        <w:spacing w:before="120" w:after="120" w:line="288" w:lineRule="auto"/>
        <w:ind w:left="0"/>
        <w:jc w:val="left"/>
      </w:pPr>
      <w:r>
        <w:rPr>
          <w:rFonts w:ascii="Arial" w:hAnsi="Arial" w:eastAsia="等线" w:cs="Arial"/>
          <w:sz w:val="22"/>
        </w:rPr>
        <w:t>Quyền riêng tư:</w:t>
      </w:r>
    </w:p>
    <w:p w14:paraId="4C9933B6">
      <w:pPr>
        <w:numPr>
          <w:ilvl w:val="0"/>
          <w:numId w:val="744"/>
        </w:numPr>
        <w:spacing w:before="120" w:after="120" w:line="288" w:lineRule="auto"/>
        <w:ind w:left="0"/>
        <w:jc w:val="left"/>
      </w:pPr>
      <w:r>
        <w:rPr>
          <w:rFonts w:ascii="Arial" w:hAnsi="Arial" w:eastAsia="等线" w:cs="Arial"/>
          <w:sz w:val="22"/>
        </w:rPr>
        <w:t>Trộm thông tin cá nhân hoặc doanh nghiệp:</w:t>
      </w:r>
      <w:r>
        <w:rPr>
          <w:rFonts w:ascii="Arial" w:hAnsi="Arial" w:eastAsia="等线" w:cs="Arial"/>
          <w:sz w:val="22"/>
        </w:rPr>
        <w:br w:type="textWrapping"/>
      </w:r>
      <w:r>
        <w:rPr>
          <w:rFonts w:ascii="Arial" w:hAnsi="Arial" w:eastAsia="等线" w:cs="Arial"/>
          <w:sz w:val="22"/>
        </w:rPr>
        <w:t xml:space="preserve"> Macro có thể truy xuất, gửi trộm nội dung file, thông tin máy, tài khoản, mật khẩu… ra ngoài.</w:t>
      </w:r>
    </w:p>
    <w:p w14:paraId="4A6BDFAD">
      <w:pPr>
        <w:numPr>
          <w:ilvl w:val="0"/>
          <w:numId w:val="745"/>
        </w:numPr>
        <w:spacing w:before="120" w:after="120" w:line="288" w:lineRule="auto"/>
        <w:ind w:left="0"/>
        <w:jc w:val="left"/>
      </w:pPr>
      <w:r>
        <w:rPr>
          <w:rFonts w:ascii="Arial" w:hAnsi="Arial" w:eastAsia="等线" w:cs="Arial"/>
          <w:sz w:val="22"/>
        </w:rPr>
        <w:t>Lộ dữ liệu nhạy cảm do mã độc thu thập và gửi về attacker:</w:t>
      </w:r>
      <w:r>
        <w:rPr>
          <w:rFonts w:ascii="Arial" w:hAnsi="Arial" w:eastAsia="等线" w:cs="Arial"/>
          <w:sz w:val="22"/>
        </w:rPr>
        <w:br w:type="textWrapping"/>
      </w:r>
      <w:r>
        <w:rPr>
          <w:rFonts w:ascii="Arial" w:hAnsi="Arial" w:eastAsia="等线" w:cs="Arial"/>
          <w:sz w:val="22"/>
        </w:rPr>
        <w:t xml:space="preserve"> Email, tài liệu nội bộ, thông tin tài chính, v.v. có thể bị đánh cắp khi mở file Office độc hại.</w:t>
      </w:r>
    </w:p>
    <w:p w14:paraId="132E931F">
      <w:pPr>
        <w:numPr>
          <w:ilvl w:val="0"/>
          <w:numId w:val="746"/>
        </w:numPr>
        <w:spacing w:before="120" w:after="120" w:line="288" w:lineRule="auto"/>
        <w:ind w:left="0"/>
        <w:jc w:val="left"/>
      </w:pPr>
      <w:r>
        <w:rPr>
          <w:rFonts w:ascii="Arial" w:hAnsi="Arial" w:eastAsia="等线" w:cs="Arial"/>
          <w:sz w:val="22"/>
        </w:rPr>
        <w:t>Phát tán:</w:t>
      </w:r>
    </w:p>
    <w:p w14:paraId="73527AAE">
      <w:pPr>
        <w:numPr>
          <w:ilvl w:val="0"/>
          <w:numId w:val="747"/>
        </w:numPr>
        <w:spacing w:before="120" w:after="120" w:line="288" w:lineRule="auto"/>
        <w:ind w:left="453"/>
        <w:jc w:val="left"/>
      </w:pPr>
      <w:r>
        <w:rPr>
          <w:rFonts w:ascii="Arial" w:hAnsi="Arial" w:eastAsia="等线" w:cs="Arial"/>
          <w:sz w:val="22"/>
        </w:rPr>
        <w:t>Hacker gửi file Office (Word, Excel, v.v.) qua email giả mạo, link download, hoặc đính kèm trong website.</w:t>
      </w:r>
    </w:p>
    <w:p w14:paraId="7DAC69B2">
      <w:pPr>
        <w:numPr>
          <w:ilvl w:val="0"/>
          <w:numId w:val="748"/>
        </w:numPr>
        <w:spacing w:before="120" w:after="120" w:line="288" w:lineRule="auto"/>
        <w:ind w:left="0"/>
        <w:jc w:val="left"/>
      </w:pPr>
      <w:r>
        <w:rPr>
          <w:rFonts w:ascii="Arial" w:hAnsi="Arial" w:eastAsia="等线" w:cs="Arial"/>
          <w:sz w:val="22"/>
        </w:rPr>
        <w:t>Lừa người dùng bật macro:</w:t>
      </w:r>
    </w:p>
    <w:p w14:paraId="2DEECE87">
      <w:pPr>
        <w:numPr>
          <w:ilvl w:val="0"/>
          <w:numId w:val="749"/>
        </w:numPr>
        <w:spacing w:before="120" w:after="120" w:line="288" w:lineRule="auto"/>
        <w:ind w:left="453"/>
        <w:jc w:val="left"/>
      </w:pPr>
      <w:r>
        <w:rPr>
          <w:rFonts w:ascii="Arial" w:hAnsi="Arial" w:eastAsia="等线" w:cs="Arial"/>
          <w:sz w:val="22"/>
        </w:rPr>
        <w:t>Tài liệu thường có hướng dẫn/chiêu dụ (Enable Content, “file quan trọng, cần bật macro để xem…”).</w:t>
      </w:r>
    </w:p>
    <w:p w14:paraId="30AAEF05">
      <w:pPr>
        <w:numPr>
          <w:ilvl w:val="0"/>
          <w:numId w:val="750"/>
        </w:numPr>
        <w:spacing w:before="120" w:after="120" w:line="288" w:lineRule="auto"/>
        <w:ind w:left="0"/>
        <w:jc w:val="left"/>
      </w:pPr>
      <w:r>
        <w:rPr>
          <w:rFonts w:ascii="Arial" w:hAnsi="Arial" w:eastAsia="等线" w:cs="Arial"/>
          <w:sz w:val="22"/>
        </w:rPr>
        <w:t>Kích hoạt macro độc hại:</w:t>
      </w:r>
    </w:p>
    <w:p w14:paraId="3C958B53">
      <w:pPr>
        <w:numPr>
          <w:ilvl w:val="0"/>
          <w:numId w:val="751"/>
        </w:numPr>
        <w:spacing w:before="120" w:after="120" w:line="288" w:lineRule="auto"/>
        <w:ind w:left="453"/>
        <w:jc w:val="left"/>
      </w:pPr>
      <w:r>
        <w:rPr>
          <w:rFonts w:ascii="Arial" w:hAnsi="Arial" w:eastAsia="等线" w:cs="Arial"/>
          <w:sz w:val="22"/>
        </w:rPr>
        <w:t>Khi người dùng bật macro, VBA sẽ chạy code độc hại.</w:t>
      </w:r>
    </w:p>
    <w:p w14:paraId="79DB2D9B">
      <w:pPr>
        <w:numPr>
          <w:ilvl w:val="0"/>
          <w:numId w:val="752"/>
        </w:numPr>
        <w:spacing w:before="120" w:after="120" w:line="288" w:lineRule="auto"/>
        <w:ind w:left="0"/>
        <w:jc w:val="left"/>
      </w:pPr>
      <w:r>
        <w:rPr>
          <w:rFonts w:ascii="Arial" w:hAnsi="Arial" w:eastAsia="等线" w:cs="Arial"/>
          <w:sz w:val="22"/>
        </w:rPr>
        <w:t>Thực thi hành vi nguy hiểm:</w:t>
      </w:r>
    </w:p>
    <w:p w14:paraId="2E593F84">
      <w:pPr>
        <w:numPr>
          <w:ilvl w:val="0"/>
          <w:numId w:val="753"/>
        </w:numPr>
        <w:spacing w:before="120" w:after="120" w:line="288" w:lineRule="auto"/>
        <w:ind w:left="453"/>
        <w:jc w:val="left"/>
      </w:pPr>
      <w:r>
        <w:rPr>
          <w:rFonts w:ascii="Arial" w:hAnsi="Arial" w:eastAsia="等线" w:cs="Arial"/>
          <w:sz w:val="22"/>
        </w:rPr>
        <w:t>Tải xuống mã độc từ Internet và cài đặt</w:t>
      </w:r>
    </w:p>
    <w:p w14:paraId="2CE951A4">
      <w:pPr>
        <w:numPr>
          <w:ilvl w:val="0"/>
          <w:numId w:val="754"/>
        </w:numPr>
        <w:spacing w:before="120" w:after="120" w:line="288" w:lineRule="auto"/>
        <w:ind w:left="453"/>
        <w:jc w:val="left"/>
      </w:pPr>
      <w:r>
        <w:rPr>
          <w:rFonts w:ascii="Arial" w:hAnsi="Arial" w:eastAsia="等线" w:cs="Arial"/>
          <w:sz w:val="22"/>
        </w:rPr>
        <w:t>Chạy shellcode, mở PowerShell/Command Prompt để thực thi lệnh</w:t>
      </w:r>
    </w:p>
    <w:p w14:paraId="562CD442">
      <w:pPr>
        <w:numPr>
          <w:ilvl w:val="0"/>
          <w:numId w:val="755"/>
        </w:numPr>
        <w:spacing w:before="120" w:after="120" w:line="288" w:lineRule="auto"/>
        <w:ind w:left="453"/>
        <w:jc w:val="left"/>
      </w:pPr>
      <w:r>
        <w:rPr>
          <w:rFonts w:ascii="Arial" w:hAnsi="Arial" w:eastAsia="等线" w:cs="Arial"/>
          <w:sz w:val="22"/>
        </w:rPr>
        <w:t>Cài ransomware, trojan, hoặc backdoor</w:t>
      </w:r>
    </w:p>
    <w:p w14:paraId="326137F4">
      <w:pPr>
        <w:numPr>
          <w:ilvl w:val="0"/>
          <w:numId w:val="756"/>
        </w:numPr>
        <w:spacing w:before="120" w:after="120" w:line="288" w:lineRule="auto"/>
        <w:ind w:left="453"/>
        <w:jc w:val="left"/>
      </w:pPr>
      <w:r>
        <w:rPr>
          <w:rFonts w:ascii="Arial" w:hAnsi="Arial" w:eastAsia="等线" w:cs="Arial"/>
          <w:sz w:val="22"/>
        </w:rPr>
        <w:t>Đánh cắp thông tin, gửi dữ liệu ra ngoài</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1FC6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070D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06E7C5A"/>
    <w:multiLevelType w:val="singleLevel"/>
    <w:tmpl w:val="806E7C5A"/>
    <w:lvl w:ilvl="0" w:tentative="0">
      <w:start w:val="0"/>
      <w:numFmt w:val="bullet"/>
      <w:lvlText w:val="￮"/>
      <w:lvlJc w:val="left"/>
      <w:rPr>
        <w:color w:val="3370FF"/>
      </w:rPr>
    </w:lvl>
  </w:abstractNum>
  <w:abstractNum w:abstractNumId="2">
    <w:nsid w:val="807DED65"/>
    <w:multiLevelType w:val="singleLevel"/>
    <w:tmpl w:val="807DED65"/>
    <w:lvl w:ilvl="0" w:tentative="0">
      <w:start w:val="0"/>
      <w:numFmt w:val="bullet"/>
      <w:lvlText w:val="•"/>
      <w:lvlJc w:val="left"/>
      <w:rPr>
        <w:color w:val="3370FF"/>
      </w:rPr>
    </w:lvl>
  </w:abstractNum>
  <w:abstractNum w:abstractNumId="3">
    <w:nsid w:val="813A4B87"/>
    <w:multiLevelType w:val="singleLevel"/>
    <w:tmpl w:val="813A4B87"/>
    <w:lvl w:ilvl="0" w:tentative="0">
      <w:start w:val="0"/>
      <w:numFmt w:val="bullet"/>
      <w:lvlText w:val="￮"/>
      <w:lvlJc w:val="left"/>
      <w:rPr>
        <w:color w:val="3370FF"/>
      </w:rPr>
    </w:lvl>
  </w:abstractNum>
  <w:abstractNum w:abstractNumId="4">
    <w:nsid w:val="825EC3C5"/>
    <w:multiLevelType w:val="singleLevel"/>
    <w:tmpl w:val="825EC3C5"/>
    <w:lvl w:ilvl="0" w:tentative="0">
      <w:start w:val="0"/>
      <w:numFmt w:val="bullet"/>
      <w:lvlText w:val="•"/>
      <w:lvlJc w:val="left"/>
      <w:rPr>
        <w:color w:val="3370FF"/>
      </w:rPr>
    </w:lvl>
  </w:abstractNum>
  <w:abstractNum w:abstractNumId="5">
    <w:nsid w:val="8273E4B2"/>
    <w:multiLevelType w:val="singleLevel"/>
    <w:tmpl w:val="8273E4B2"/>
    <w:lvl w:ilvl="0" w:tentative="0">
      <w:start w:val="0"/>
      <w:numFmt w:val="bullet"/>
      <w:lvlText w:val="•"/>
      <w:lvlJc w:val="left"/>
      <w:rPr>
        <w:color w:val="3370FF"/>
      </w:rPr>
    </w:lvl>
  </w:abstractNum>
  <w:abstractNum w:abstractNumId="6">
    <w:nsid w:val="83DCDCF3"/>
    <w:multiLevelType w:val="singleLevel"/>
    <w:tmpl w:val="83DCDCF3"/>
    <w:lvl w:ilvl="0" w:tentative="0">
      <w:start w:val="0"/>
      <w:numFmt w:val="bullet"/>
      <w:lvlText w:val="•"/>
      <w:lvlJc w:val="left"/>
      <w:rPr>
        <w:color w:val="3370FF"/>
      </w:rPr>
    </w:lvl>
  </w:abstractNum>
  <w:abstractNum w:abstractNumId="7">
    <w:nsid w:val="83FE5FDC"/>
    <w:multiLevelType w:val="singleLevel"/>
    <w:tmpl w:val="83FE5FDC"/>
    <w:lvl w:ilvl="0" w:tentative="0">
      <w:start w:val="0"/>
      <w:numFmt w:val="bullet"/>
      <w:lvlText w:val="•"/>
      <w:lvlJc w:val="left"/>
      <w:rPr>
        <w:color w:val="3370FF"/>
      </w:rPr>
    </w:lvl>
  </w:abstractNum>
  <w:abstractNum w:abstractNumId="8">
    <w:nsid w:val="843A0A49"/>
    <w:multiLevelType w:val="singleLevel"/>
    <w:tmpl w:val="843A0A49"/>
    <w:lvl w:ilvl="0" w:tentative="0">
      <w:start w:val="0"/>
      <w:numFmt w:val="bullet"/>
      <w:lvlText w:val="•"/>
      <w:lvlJc w:val="left"/>
      <w:rPr>
        <w:color w:val="3370FF"/>
      </w:rPr>
    </w:lvl>
  </w:abstractNum>
  <w:abstractNum w:abstractNumId="9">
    <w:nsid w:val="845B5372"/>
    <w:multiLevelType w:val="singleLevel"/>
    <w:tmpl w:val="845B5372"/>
    <w:lvl w:ilvl="0" w:tentative="0">
      <w:start w:val="0"/>
      <w:numFmt w:val="bullet"/>
      <w:lvlText w:val="￮"/>
      <w:lvlJc w:val="left"/>
      <w:rPr>
        <w:color w:val="3370FF"/>
      </w:rPr>
    </w:lvl>
  </w:abstractNum>
  <w:abstractNum w:abstractNumId="10">
    <w:nsid w:val="8461FADE"/>
    <w:multiLevelType w:val="singleLevel"/>
    <w:tmpl w:val="8461FADE"/>
    <w:lvl w:ilvl="0" w:tentative="0">
      <w:start w:val="0"/>
      <w:numFmt w:val="bullet"/>
      <w:lvlText w:val="￮"/>
      <w:lvlJc w:val="left"/>
      <w:rPr>
        <w:color w:val="3370FF"/>
      </w:rPr>
    </w:lvl>
  </w:abstractNum>
  <w:abstractNum w:abstractNumId="11">
    <w:nsid w:val="84994F45"/>
    <w:multiLevelType w:val="singleLevel"/>
    <w:tmpl w:val="84994F45"/>
    <w:lvl w:ilvl="0" w:tentative="0">
      <w:start w:val="0"/>
      <w:numFmt w:val="bullet"/>
      <w:lvlText w:val="￮"/>
      <w:lvlJc w:val="left"/>
      <w:rPr>
        <w:color w:val="3370FF"/>
      </w:rPr>
    </w:lvl>
  </w:abstractNum>
  <w:abstractNum w:abstractNumId="12">
    <w:nsid w:val="8521ECAD"/>
    <w:multiLevelType w:val="singleLevel"/>
    <w:tmpl w:val="8521ECAD"/>
    <w:lvl w:ilvl="0" w:tentative="0">
      <w:start w:val="0"/>
      <w:numFmt w:val="bullet"/>
      <w:lvlText w:val="▪"/>
      <w:lvlJc w:val="left"/>
      <w:rPr>
        <w:color w:val="3370FF"/>
        <w:sz w:val="11"/>
      </w:rPr>
    </w:lvl>
  </w:abstractNum>
  <w:abstractNum w:abstractNumId="13">
    <w:nsid w:val="854EA6E7"/>
    <w:multiLevelType w:val="singleLevel"/>
    <w:tmpl w:val="854EA6E7"/>
    <w:lvl w:ilvl="0" w:tentative="0">
      <w:start w:val="0"/>
      <w:numFmt w:val="bullet"/>
      <w:lvlText w:val="•"/>
      <w:lvlJc w:val="left"/>
      <w:rPr>
        <w:color w:val="3370FF"/>
      </w:rPr>
    </w:lvl>
  </w:abstractNum>
  <w:abstractNum w:abstractNumId="14">
    <w:nsid w:val="8621BA6C"/>
    <w:multiLevelType w:val="singleLevel"/>
    <w:tmpl w:val="8621BA6C"/>
    <w:lvl w:ilvl="0" w:tentative="0">
      <w:start w:val="0"/>
      <w:numFmt w:val="bullet"/>
      <w:lvlText w:val="•"/>
      <w:lvlJc w:val="left"/>
      <w:rPr>
        <w:color w:val="3370FF"/>
      </w:rPr>
    </w:lvl>
  </w:abstractNum>
  <w:abstractNum w:abstractNumId="15">
    <w:nsid w:val="868EB7BE"/>
    <w:multiLevelType w:val="singleLevel"/>
    <w:tmpl w:val="868EB7BE"/>
    <w:lvl w:ilvl="0" w:tentative="0">
      <w:start w:val="2"/>
      <w:numFmt w:val="decimal"/>
      <w:lvlText w:val="%1."/>
      <w:lvlJc w:val="left"/>
      <w:rPr>
        <w:color w:val="3370FF"/>
      </w:rPr>
    </w:lvl>
  </w:abstractNum>
  <w:abstractNum w:abstractNumId="16">
    <w:nsid w:val="86A2A78B"/>
    <w:multiLevelType w:val="singleLevel"/>
    <w:tmpl w:val="86A2A78B"/>
    <w:lvl w:ilvl="0" w:tentative="0">
      <w:start w:val="0"/>
      <w:numFmt w:val="bullet"/>
      <w:lvlText w:val="•"/>
      <w:lvlJc w:val="left"/>
      <w:rPr>
        <w:color w:val="3370FF"/>
      </w:rPr>
    </w:lvl>
  </w:abstractNum>
  <w:abstractNum w:abstractNumId="17">
    <w:nsid w:val="87219AA5"/>
    <w:multiLevelType w:val="singleLevel"/>
    <w:tmpl w:val="87219AA5"/>
    <w:lvl w:ilvl="0" w:tentative="0">
      <w:start w:val="0"/>
      <w:numFmt w:val="bullet"/>
      <w:lvlText w:val="•"/>
      <w:lvlJc w:val="left"/>
      <w:rPr>
        <w:color w:val="3370FF"/>
      </w:rPr>
    </w:lvl>
  </w:abstractNum>
  <w:abstractNum w:abstractNumId="18">
    <w:nsid w:val="87B75F0A"/>
    <w:multiLevelType w:val="singleLevel"/>
    <w:tmpl w:val="87B75F0A"/>
    <w:lvl w:ilvl="0" w:tentative="0">
      <w:start w:val="0"/>
      <w:numFmt w:val="bullet"/>
      <w:lvlText w:val="￮"/>
      <w:lvlJc w:val="left"/>
      <w:rPr>
        <w:color w:val="3370FF"/>
      </w:rPr>
    </w:lvl>
  </w:abstractNum>
  <w:abstractNum w:abstractNumId="19">
    <w:nsid w:val="881B6E56"/>
    <w:multiLevelType w:val="singleLevel"/>
    <w:tmpl w:val="881B6E56"/>
    <w:lvl w:ilvl="0" w:tentative="0">
      <w:start w:val="0"/>
      <w:numFmt w:val="bullet"/>
      <w:lvlText w:val="▪"/>
      <w:lvlJc w:val="left"/>
      <w:rPr>
        <w:color w:val="3370FF"/>
        <w:sz w:val="11"/>
      </w:rPr>
    </w:lvl>
  </w:abstractNum>
  <w:abstractNum w:abstractNumId="20">
    <w:nsid w:val="883094FC"/>
    <w:multiLevelType w:val="singleLevel"/>
    <w:tmpl w:val="883094FC"/>
    <w:lvl w:ilvl="0" w:tentative="0">
      <w:start w:val="0"/>
      <w:numFmt w:val="bullet"/>
      <w:lvlText w:val="•"/>
      <w:lvlJc w:val="left"/>
      <w:rPr>
        <w:color w:val="3370FF"/>
      </w:rPr>
    </w:lvl>
  </w:abstractNum>
  <w:abstractNum w:abstractNumId="21">
    <w:nsid w:val="883B3669"/>
    <w:multiLevelType w:val="singleLevel"/>
    <w:tmpl w:val="883B3669"/>
    <w:lvl w:ilvl="0" w:tentative="0">
      <w:start w:val="0"/>
      <w:numFmt w:val="bullet"/>
      <w:lvlText w:val="￮"/>
      <w:lvlJc w:val="left"/>
      <w:rPr>
        <w:color w:val="3370FF"/>
      </w:rPr>
    </w:lvl>
  </w:abstractNum>
  <w:abstractNum w:abstractNumId="22">
    <w:nsid w:val="887A052B"/>
    <w:multiLevelType w:val="singleLevel"/>
    <w:tmpl w:val="887A052B"/>
    <w:lvl w:ilvl="0" w:tentative="0">
      <w:start w:val="0"/>
      <w:numFmt w:val="bullet"/>
      <w:lvlText w:val="•"/>
      <w:lvlJc w:val="left"/>
      <w:rPr>
        <w:color w:val="3370FF"/>
      </w:rPr>
    </w:lvl>
  </w:abstractNum>
  <w:abstractNum w:abstractNumId="23">
    <w:nsid w:val="891523D9"/>
    <w:multiLevelType w:val="singleLevel"/>
    <w:tmpl w:val="891523D9"/>
    <w:lvl w:ilvl="0" w:tentative="0">
      <w:start w:val="0"/>
      <w:numFmt w:val="bullet"/>
      <w:lvlText w:val="￮"/>
      <w:lvlJc w:val="left"/>
      <w:rPr>
        <w:color w:val="3370FF"/>
      </w:rPr>
    </w:lvl>
  </w:abstractNum>
  <w:abstractNum w:abstractNumId="24">
    <w:nsid w:val="8988C616"/>
    <w:multiLevelType w:val="singleLevel"/>
    <w:tmpl w:val="8988C616"/>
    <w:lvl w:ilvl="0" w:tentative="0">
      <w:start w:val="0"/>
      <w:numFmt w:val="bullet"/>
      <w:lvlText w:val="￮"/>
      <w:lvlJc w:val="left"/>
      <w:rPr>
        <w:color w:val="3370FF"/>
      </w:rPr>
    </w:lvl>
  </w:abstractNum>
  <w:abstractNum w:abstractNumId="25">
    <w:nsid w:val="89D270FF"/>
    <w:multiLevelType w:val="singleLevel"/>
    <w:tmpl w:val="89D270FF"/>
    <w:lvl w:ilvl="0" w:tentative="0">
      <w:start w:val="0"/>
      <w:numFmt w:val="bullet"/>
      <w:lvlText w:val="•"/>
      <w:lvlJc w:val="left"/>
      <w:rPr>
        <w:color w:val="3370FF"/>
      </w:rPr>
    </w:lvl>
  </w:abstractNum>
  <w:abstractNum w:abstractNumId="26">
    <w:nsid w:val="89F7FBCA"/>
    <w:multiLevelType w:val="singleLevel"/>
    <w:tmpl w:val="89F7FBCA"/>
    <w:lvl w:ilvl="0" w:tentative="0">
      <w:start w:val="0"/>
      <w:numFmt w:val="bullet"/>
      <w:lvlText w:val="•"/>
      <w:lvlJc w:val="left"/>
      <w:rPr>
        <w:color w:val="3370FF"/>
      </w:rPr>
    </w:lvl>
  </w:abstractNum>
  <w:abstractNum w:abstractNumId="27">
    <w:nsid w:val="8A39546C"/>
    <w:multiLevelType w:val="singleLevel"/>
    <w:tmpl w:val="8A39546C"/>
    <w:lvl w:ilvl="0" w:tentative="0">
      <w:start w:val="0"/>
      <w:numFmt w:val="bullet"/>
      <w:lvlText w:val="￮"/>
      <w:lvlJc w:val="left"/>
      <w:rPr>
        <w:color w:val="3370FF"/>
      </w:rPr>
    </w:lvl>
  </w:abstractNum>
  <w:abstractNum w:abstractNumId="28">
    <w:nsid w:val="8A633546"/>
    <w:multiLevelType w:val="singleLevel"/>
    <w:tmpl w:val="8A633546"/>
    <w:lvl w:ilvl="0" w:tentative="0">
      <w:start w:val="0"/>
      <w:numFmt w:val="bullet"/>
      <w:lvlText w:val="•"/>
      <w:lvlJc w:val="left"/>
      <w:rPr>
        <w:color w:val="3370FF"/>
      </w:rPr>
    </w:lvl>
  </w:abstractNum>
  <w:abstractNum w:abstractNumId="29">
    <w:nsid w:val="8C057F00"/>
    <w:multiLevelType w:val="singleLevel"/>
    <w:tmpl w:val="8C057F00"/>
    <w:lvl w:ilvl="0" w:tentative="0">
      <w:start w:val="0"/>
      <w:numFmt w:val="bullet"/>
      <w:lvlText w:val="•"/>
      <w:lvlJc w:val="left"/>
      <w:rPr>
        <w:color w:val="3370FF"/>
      </w:rPr>
    </w:lvl>
  </w:abstractNum>
  <w:abstractNum w:abstractNumId="30">
    <w:nsid w:val="8C44BCB9"/>
    <w:multiLevelType w:val="singleLevel"/>
    <w:tmpl w:val="8C44BCB9"/>
    <w:lvl w:ilvl="0" w:tentative="0">
      <w:start w:val="0"/>
      <w:numFmt w:val="bullet"/>
      <w:lvlText w:val="•"/>
      <w:lvlJc w:val="left"/>
      <w:rPr>
        <w:color w:val="3370FF"/>
      </w:rPr>
    </w:lvl>
  </w:abstractNum>
  <w:abstractNum w:abstractNumId="31">
    <w:nsid w:val="8C80BB06"/>
    <w:multiLevelType w:val="singleLevel"/>
    <w:tmpl w:val="8C80BB06"/>
    <w:lvl w:ilvl="0" w:tentative="0">
      <w:start w:val="0"/>
      <w:numFmt w:val="bullet"/>
      <w:lvlText w:val="￮"/>
      <w:lvlJc w:val="left"/>
      <w:rPr>
        <w:color w:val="3370FF"/>
      </w:rPr>
    </w:lvl>
  </w:abstractNum>
  <w:abstractNum w:abstractNumId="32">
    <w:nsid w:val="8CAEB125"/>
    <w:multiLevelType w:val="singleLevel"/>
    <w:tmpl w:val="8CAEB125"/>
    <w:lvl w:ilvl="0" w:tentative="0">
      <w:start w:val="0"/>
      <w:numFmt w:val="bullet"/>
      <w:lvlText w:val="•"/>
      <w:lvlJc w:val="left"/>
      <w:rPr>
        <w:color w:val="3370FF"/>
      </w:rPr>
    </w:lvl>
  </w:abstractNum>
  <w:abstractNum w:abstractNumId="33">
    <w:nsid w:val="8CD9F5DD"/>
    <w:multiLevelType w:val="singleLevel"/>
    <w:tmpl w:val="8CD9F5DD"/>
    <w:lvl w:ilvl="0" w:tentative="0">
      <w:start w:val="1"/>
      <w:numFmt w:val="decimal"/>
      <w:lvlText w:val="%1."/>
      <w:lvlJc w:val="left"/>
      <w:rPr>
        <w:color w:val="3370FF"/>
      </w:rPr>
    </w:lvl>
  </w:abstractNum>
  <w:abstractNum w:abstractNumId="34">
    <w:nsid w:val="8D861A3E"/>
    <w:multiLevelType w:val="singleLevel"/>
    <w:tmpl w:val="8D861A3E"/>
    <w:lvl w:ilvl="0" w:tentative="0">
      <w:start w:val="0"/>
      <w:numFmt w:val="bullet"/>
      <w:lvlText w:val="•"/>
      <w:lvlJc w:val="left"/>
      <w:rPr>
        <w:color w:val="3370FF"/>
      </w:rPr>
    </w:lvl>
  </w:abstractNum>
  <w:abstractNum w:abstractNumId="35">
    <w:nsid w:val="8DB0B2FE"/>
    <w:multiLevelType w:val="singleLevel"/>
    <w:tmpl w:val="8DB0B2FE"/>
    <w:lvl w:ilvl="0" w:tentative="0">
      <w:start w:val="0"/>
      <w:numFmt w:val="bullet"/>
      <w:lvlText w:val="￮"/>
      <w:lvlJc w:val="left"/>
      <w:rPr>
        <w:color w:val="3370FF"/>
      </w:rPr>
    </w:lvl>
  </w:abstractNum>
  <w:abstractNum w:abstractNumId="36">
    <w:nsid w:val="8E6D16C5"/>
    <w:multiLevelType w:val="singleLevel"/>
    <w:tmpl w:val="8E6D16C5"/>
    <w:lvl w:ilvl="0" w:tentative="0">
      <w:start w:val="0"/>
      <w:numFmt w:val="bullet"/>
      <w:lvlText w:val="￮"/>
      <w:lvlJc w:val="left"/>
      <w:rPr>
        <w:color w:val="3370FF"/>
      </w:rPr>
    </w:lvl>
  </w:abstractNum>
  <w:abstractNum w:abstractNumId="37">
    <w:nsid w:val="8ED742EC"/>
    <w:multiLevelType w:val="singleLevel"/>
    <w:tmpl w:val="8ED742EC"/>
    <w:lvl w:ilvl="0" w:tentative="0">
      <w:start w:val="0"/>
      <w:numFmt w:val="bullet"/>
      <w:lvlText w:val="￮"/>
      <w:lvlJc w:val="left"/>
      <w:rPr>
        <w:color w:val="3370FF"/>
      </w:rPr>
    </w:lvl>
  </w:abstractNum>
  <w:abstractNum w:abstractNumId="38">
    <w:nsid w:val="8F1C8EBC"/>
    <w:multiLevelType w:val="singleLevel"/>
    <w:tmpl w:val="8F1C8EBC"/>
    <w:lvl w:ilvl="0" w:tentative="0">
      <w:start w:val="0"/>
      <w:numFmt w:val="bullet"/>
      <w:lvlText w:val="￮"/>
      <w:lvlJc w:val="left"/>
      <w:rPr>
        <w:color w:val="3370FF"/>
      </w:rPr>
    </w:lvl>
  </w:abstractNum>
  <w:abstractNum w:abstractNumId="39">
    <w:nsid w:val="8F4213F9"/>
    <w:multiLevelType w:val="singleLevel"/>
    <w:tmpl w:val="8F4213F9"/>
    <w:lvl w:ilvl="0" w:tentative="0">
      <w:start w:val="0"/>
      <w:numFmt w:val="bullet"/>
      <w:lvlText w:val="￮"/>
      <w:lvlJc w:val="left"/>
      <w:rPr>
        <w:color w:val="3370FF"/>
      </w:rPr>
    </w:lvl>
  </w:abstractNum>
  <w:abstractNum w:abstractNumId="40">
    <w:nsid w:val="8F8BBFB2"/>
    <w:multiLevelType w:val="singleLevel"/>
    <w:tmpl w:val="8F8BBFB2"/>
    <w:lvl w:ilvl="0" w:tentative="0">
      <w:start w:val="0"/>
      <w:numFmt w:val="bullet"/>
      <w:lvlText w:val="￮"/>
      <w:lvlJc w:val="left"/>
      <w:rPr>
        <w:color w:val="3370FF"/>
      </w:rPr>
    </w:lvl>
  </w:abstractNum>
  <w:abstractNum w:abstractNumId="41">
    <w:nsid w:val="8FB0CBB5"/>
    <w:multiLevelType w:val="singleLevel"/>
    <w:tmpl w:val="8FB0CBB5"/>
    <w:lvl w:ilvl="0" w:tentative="0">
      <w:start w:val="0"/>
      <w:numFmt w:val="bullet"/>
      <w:lvlText w:val="￮"/>
      <w:lvlJc w:val="left"/>
      <w:rPr>
        <w:color w:val="3370FF"/>
      </w:rPr>
    </w:lvl>
  </w:abstractNum>
  <w:abstractNum w:abstractNumId="42">
    <w:nsid w:val="8FDAB220"/>
    <w:multiLevelType w:val="singleLevel"/>
    <w:tmpl w:val="8FDAB220"/>
    <w:lvl w:ilvl="0" w:tentative="0">
      <w:start w:val="0"/>
      <w:numFmt w:val="bullet"/>
      <w:lvlText w:val="•"/>
      <w:lvlJc w:val="left"/>
      <w:rPr>
        <w:color w:val="3370FF"/>
      </w:rPr>
    </w:lvl>
  </w:abstractNum>
  <w:abstractNum w:abstractNumId="43">
    <w:nsid w:val="9017BA21"/>
    <w:multiLevelType w:val="singleLevel"/>
    <w:tmpl w:val="9017BA21"/>
    <w:lvl w:ilvl="0" w:tentative="0">
      <w:start w:val="0"/>
      <w:numFmt w:val="bullet"/>
      <w:lvlText w:val="•"/>
      <w:lvlJc w:val="left"/>
      <w:rPr>
        <w:color w:val="3370FF"/>
      </w:rPr>
    </w:lvl>
  </w:abstractNum>
  <w:abstractNum w:abstractNumId="44">
    <w:nsid w:val="902E5977"/>
    <w:multiLevelType w:val="singleLevel"/>
    <w:tmpl w:val="902E5977"/>
    <w:lvl w:ilvl="0" w:tentative="0">
      <w:start w:val="0"/>
      <w:numFmt w:val="bullet"/>
      <w:lvlText w:val="•"/>
      <w:lvlJc w:val="left"/>
      <w:rPr>
        <w:color w:val="3370FF"/>
      </w:rPr>
    </w:lvl>
  </w:abstractNum>
  <w:abstractNum w:abstractNumId="45">
    <w:nsid w:val="90C3ECD1"/>
    <w:multiLevelType w:val="singleLevel"/>
    <w:tmpl w:val="90C3ECD1"/>
    <w:lvl w:ilvl="0" w:tentative="0">
      <w:start w:val="0"/>
      <w:numFmt w:val="bullet"/>
      <w:lvlText w:val="•"/>
      <w:lvlJc w:val="left"/>
      <w:rPr>
        <w:color w:val="3370FF"/>
      </w:rPr>
    </w:lvl>
  </w:abstractNum>
  <w:abstractNum w:abstractNumId="46">
    <w:nsid w:val="90D96B34"/>
    <w:multiLevelType w:val="singleLevel"/>
    <w:tmpl w:val="90D96B34"/>
    <w:lvl w:ilvl="0" w:tentative="0">
      <w:start w:val="0"/>
      <w:numFmt w:val="bullet"/>
      <w:lvlText w:val="￮"/>
      <w:lvlJc w:val="left"/>
      <w:rPr>
        <w:color w:val="3370FF"/>
      </w:rPr>
    </w:lvl>
  </w:abstractNum>
  <w:abstractNum w:abstractNumId="47">
    <w:nsid w:val="914DBCA9"/>
    <w:multiLevelType w:val="singleLevel"/>
    <w:tmpl w:val="914DBCA9"/>
    <w:lvl w:ilvl="0" w:tentative="0">
      <w:start w:val="0"/>
      <w:numFmt w:val="bullet"/>
      <w:lvlText w:val="￮"/>
      <w:lvlJc w:val="left"/>
      <w:rPr>
        <w:color w:val="3370FF"/>
      </w:rPr>
    </w:lvl>
  </w:abstractNum>
  <w:abstractNum w:abstractNumId="48">
    <w:nsid w:val="91995D4F"/>
    <w:multiLevelType w:val="singleLevel"/>
    <w:tmpl w:val="91995D4F"/>
    <w:lvl w:ilvl="0" w:tentative="0">
      <w:start w:val="0"/>
      <w:numFmt w:val="bullet"/>
      <w:lvlText w:val="•"/>
      <w:lvlJc w:val="left"/>
      <w:rPr>
        <w:color w:val="3370FF"/>
      </w:rPr>
    </w:lvl>
  </w:abstractNum>
  <w:abstractNum w:abstractNumId="49">
    <w:nsid w:val="91A710E4"/>
    <w:multiLevelType w:val="singleLevel"/>
    <w:tmpl w:val="91A710E4"/>
    <w:lvl w:ilvl="0" w:tentative="0">
      <w:start w:val="0"/>
      <w:numFmt w:val="bullet"/>
      <w:lvlText w:val="•"/>
      <w:lvlJc w:val="left"/>
      <w:rPr>
        <w:color w:val="3370FF"/>
      </w:rPr>
    </w:lvl>
  </w:abstractNum>
  <w:abstractNum w:abstractNumId="50">
    <w:nsid w:val="91B69C97"/>
    <w:multiLevelType w:val="singleLevel"/>
    <w:tmpl w:val="91B69C97"/>
    <w:lvl w:ilvl="0" w:tentative="0">
      <w:start w:val="0"/>
      <w:numFmt w:val="bullet"/>
      <w:lvlText w:val="▪"/>
      <w:lvlJc w:val="left"/>
      <w:rPr>
        <w:color w:val="3370FF"/>
        <w:sz w:val="11"/>
      </w:rPr>
    </w:lvl>
  </w:abstractNum>
  <w:abstractNum w:abstractNumId="51">
    <w:nsid w:val="9239341B"/>
    <w:multiLevelType w:val="singleLevel"/>
    <w:tmpl w:val="9239341B"/>
    <w:lvl w:ilvl="0" w:tentative="0">
      <w:start w:val="0"/>
      <w:numFmt w:val="bullet"/>
      <w:lvlText w:val="￮"/>
      <w:lvlJc w:val="left"/>
      <w:rPr>
        <w:color w:val="3370FF"/>
      </w:rPr>
    </w:lvl>
  </w:abstractNum>
  <w:abstractNum w:abstractNumId="52">
    <w:nsid w:val="9288B902"/>
    <w:multiLevelType w:val="singleLevel"/>
    <w:tmpl w:val="9288B902"/>
    <w:lvl w:ilvl="0" w:tentative="0">
      <w:start w:val="0"/>
      <w:numFmt w:val="bullet"/>
      <w:lvlText w:val="•"/>
      <w:lvlJc w:val="left"/>
      <w:rPr>
        <w:color w:val="3370FF"/>
      </w:rPr>
    </w:lvl>
  </w:abstractNum>
  <w:abstractNum w:abstractNumId="53">
    <w:nsid w:val="92C4F22A"/>
    <w:multiLevelType w:val="singleLevel"/>
    <w:tmpl w:val="92C4F22A"/>
    <w:lvl w:ilvl="0" w:tentative="0">
      <w:start w:val="0"/>
      <w:numFmt w:val="bullet"/>
      <w:lvlText w:val="•"/>
      <w:lvlJc w:val="left"/>
      <w:rPr>
        <w:color w:val="3370FF"/>
      </w:rPr>
    </w:lvl>
  </w:abstractNum>
  <w:abstractNum w:abstractNumId="54">
    <w:nsid w:val="930EE254"/>
    <w:multiLevelType w:val="singleLevel"/>
    <w:tmpl w:val="930EE254"/>
    <w:lvl w:ilvl="0" w:tentative="0">
      <w:start w:val="0"/>
      <w:numFmt w:val="bullet"/>
      <w:lvlText w:val="￮"/>
      <w:lvlJc w:val="left"/>
      <w:rPr>
        <w:color w:val="3370FF"/>
      </w:rPr>
    </w:lvl>
  </w:abstractNum>
  <w:abstractNum w:abstractNumId="55">
    <w:nsid w:val="93604A86"/>
    <w:multiLevelType w:val="singleLevel"/>
    <w:tmpl w:val="93604A86"/>
    <w:lvl w:ilvl="0" w:tentative="0">
      <w:start w:val="0"/>
      <w:numFmt w:val="bullet"/>
      <w:lvlText w:val="￮"/>
      <w:lvlJc w:val="left"/>
      <w:rPr>
        <w:color w:val="3370FF"/>
      </w:rPr>
    </w:lvl>
  </w:abstractNum>
  <w:abstractNum w:abstractNumId="56">
    <w:nsid w:val="9377BC45"/>
    <w:multiLevelType w:val="singleLevel"/>
    <w:tmpl w:val="9377BC45"/>
    <w:lvl w:ilvl="0" w:tentative="0">
      <w:start w:val="0"/>
      <w:numFmt w:val="bullet"/>
      <w:lvlText w:val="￮"/>
      <w:lvlJc w:val="left"/>
      <w:rPr>
        <w:color w:val="3370FF"/>
      </w:rPr>
    </w:lvl>
  </w:abstractNum>
  <w:abstractNum w:abstractNumId="57">
    <w:nsid w:val="941D12A9"/>
    <w:multiLevelType w:val="singleLevel"/>
    <w:tmpl w:val="941D12A9"/>
    <w:lvl w:ilvl="0" w:tentative="0">
      <w:start w:val="0"/>
      <w:numFmt w:val="bullet"/>
      <w:lvlText w:val="•"/>
      <w:lvlJc w:val="left"/>
      <w:rPr>
        <w:color w:val="3370FF"/>
      </w:rPr>
    </w:lvl>
  </w:abstractNum>
  <w:abstractNum w:abstractNumId="58">
    <w:nsid w:val="942AABE5"/>
    <w:multiLevelType w:val="singleLevel"/>
    <w:tmpl w:val="942AABE5"/>
    <w:lvl w:ilvl="0" w:tentative="0">
      <w:start w:val="0"/>
      <w:numFmt w:val="bullet"/>
      <w:lvlText w:val="•"/>
      <w:lvlJc w:val="left"/>
      <w:rPr>
        <w:color w:val="3370FF"/>
      </w:rPr>
    </w:lvl>
  </w:abstractNum>
  <w:abstractNum w:abstractNumId="59">
    <w:nsid w:val="9481616F"/>
    <w:multiLevelType w:val="singleLevel"/>
    <w:tmpl w:val="9481616F"/>
    <w:lvl w:ilvl="0" w:tentative="0">
      <w:start w:val="0"/>
      <w:numFmt w:val="bullet"/>
      <w:lvlText w:val="￮"/>
      <w:lvlJc w:val="left"/>
      <w:rPr>
        <w:color w:val="3370FF"/>
      </w:rPr>
    </w:lvl>
  </w:abstractNum>
  <w:abstractNum w:abstractNumId="60">
    <w:nsid w:val="9497C164"/>
    <w:multiLevelType w:val="singleLevel"/>
    <w:tmpl w:val="9497C164"/>
    <w:lvl w:ilvl="0" w:tentative="0">
      <w:start w:val="0"/>
      <w:numFmt w:val="bullet"/>
      <w:lvlText w:val="￮"/>
      <w:lvlJc w:val="left"/>
      <w:rPr>
        <w:color w:val="3370FF"/>
      </w:rPr>
    </w:lvl>
  </w:abstractNum>
  <w:abstractNum w:abstractNumId="61">
    <w:nsid w:val="952530A5"/>
    <w:multiLevelType w:val="singleLevel"/>
    <w:tmpl w:val="952530A5"/>
    <w:lvl w:ilvl="0" w:tentative="0">
      <w:start w:val="0"/>
      <w:numFmt w:val="bullet"/>
      <w:lvlText w:val="￮"/>
      <w:lvlJc w:val="left"/>
      <w:rPr>
        <w:color w:val="3370FF"/>
      </w:rPr>
    </w:lvl>
  </w:abstractNum>
  <w:abstractNum w:abstractNumId="62">
    <w:nsid w:val="95E682A1"/>
    <w:multiLevelType w:val="singleLevel"/>
    <w:tmpl w:val="95E682A1"/>
    <w:lvl w:ilvl="0" w:tentative="0">
      <w:start w:val="0"/>
      <w:numFmt w:val="bullet"/>
      <w:lvlText w:val="￮"/>
      <w:lvlJc w:val="left"/>
      <w:rPr>
        <w:color w:val="3370FF"/>
      </w:rPr>
    </w:lvl>
  </w:abstractNum>
  <w:abstractNum w:abstractNumId="63">
    <w:nsid w:val="96A26EB4"/>
    <w:multiLevelType w:val="singleLevel"/>
    <w:tmpl w:val="96A26EB4"/>
    <w:lvl w:ilvl="0" w:tentative="0">
      <w:start w:val="0"/>
      <w:numFmt w:val="bullet"/>
      <w:lvlText w:val="•"/>
      <w:lvlJc w:val="left"/>
      <w:rPr>
        <w:color w:val="3370FF"/>
      </w:rPr>
    </w:lvl>
  </w:abstractNum>
  <w:abstractNum w:abstractNumId="64">
    <w:nsid w:val="96E5236C"/>
    <w:multiLevelType w:val="singleLevel"/>
    <w:tmpl w:val="96E5236C"/>
    <w:lvl w:ilvl="0" w:tentative="0">
      <w:start w:val="0"/>
      <w:numFmt w:val="bullet"/>
      <w:lvlText w:val="￮"/>
      <w:lvlJc w:val="left"/>
      <w:rPr>
        <w:color w:val="3370FF"/>
      </w:rPr>
    </w:lvl>
  </w:abstractNum>
  <w:abstractNum w:abstractNumId="65">
    <w:nsid w:val="97523C9B"/>
    <w:multiLevelType w:val="singleLevel"/>
    <w:tmpl w:val="97523C9B"/>
    <w:lvl w:ilvl="0" w:tentative="0">
      <w:start w:val="0"/>
      <w:numFmt w:val="bullet"/>
      <w:lvlText w:val="￮"/>
      <w:lvlJc w:val="left"/>
      <w:rPr>
        <w:color w:val="3370FF"/>
      </w:rPr>
    </w:lvl>
  </w:abstractNum>
  <w:abstractNum w:abstractNumId="66">
    <w:nsid w:val="98448B74"/>
    <w:multiLevelType w:val="singleLevel"/>
    <w:tmpl w:val="98448B74"/>
    <w:lvl w:ilvl="0" w:tentative="0">
      <w:start w:val="0"/>
      <w:numFmt w:val="bullet"/>
      <w:lvlText w:val="￮"/>
      <w:lvlJc w:val="left"/>
      <w:rPr>
        <w:color w:val="3370FF"/>
      </w:rPr>
    </w:lvl>
  </w:abstractNum>
  <w:abstractNum w:abstractNumId="67">
    <w:nsid w:val="98C1C196"/>
    <w:multiLevelType w:val="singleLevel"/>
    <w:tmpl w:val="98C1C196"/>
    <w:lvl w:ilvl="0" w:tentative="0">
      <w:start w:val="0"/>
      <w:numFmt w:val="bullet"/>
      <w:lvlText w:val="￮"/>
      <w:lvlJc w:val="left"/>
      <w:rPr>
        <w:color w:val="3370FF"/>
      </w:rPr>
    </w:lvl>
  </w:abstractNum>
  <w:abstractNum w:abstractNumId="68">
    <w:nsid w:val="98CD717A"/>
    <w:multiLevelType w:val="singleLevel"/>
    <w:tmpl w:val="98CD717A"/>
    <w:lvl w:ilvl="0" w:tentative="0">
      <w:start w:val="0"/>
      <w:numFmt w:val="bullet"/>
      <w:lvlText w:val="￮"/>
      <w:lvlJc w:val="left"/>
      <w:rPr>
        <w:color w:val="3370FF"/>
      </w:rPr>
    </w:lvl>
  </w:abstractNum>
  <w:abstractNum w:abstractNumId="69">
    <w:nsid w:val="98E286FB"/>
    <w:multiLevelType w:val="singleLevel"/>
    <w:tmpl w:val="98E286FB"/>
    <w:lvl w:ilvl="0" w:tentative="0">
      <w:start w:val="0"/>
      <w:numFmt w:val="bullet"/>
      <w:lvlText w:val="￮"/>
      <w:lvlJc w:val="left"/>
      <w:rPr>
        <w:color w:val="3370FF"/>
      </w:rPr>
    </w:lvl>
  </w:abstractNum>
  <w:abstractNum w:abstractNumId="70">
    <w:nsid w:val="993728BA"/>
    <w:multiLevelType w:val="singleLevel"/>
    <w:tmpl w:val="993728BA"/>
    <w:lvl w:ilvl="0" w:tentative="0">
      <w:start w:val="0"/>
      <w:numFmt w:val="bullet"/>
      <w:lvlText w:val="•"/>
      <w:lvlJc w:val="left"/>
      <w:rPr>
        <w:color w:val="3370FF"/>
      </w:rPr>
    </w:lvl>
  </w:abstractNum>
  <w:abstractNum w:abstractNumId="71">
    <w:nsid w:val="99D419CA"/>
    <w:multiLevelType w:val="singleLevel"/>
    <w:tmpl w:val="99D419CA"/>
    <w:lvl w:ilvl="0" w:tentative="0">
      <w:start w:val="0"/>
      <w:numFmt w:val="bullet"/>
      <w:lvlText w:val="￮"/>
      <w:lvlJc w:val="left"/>
      <w:rPr>
        <w:color w:val="3370FF"/>
      </w:rPr>
    </w:lvl>
  </w:abstractNum>
  <w:abstractNum w:abstractNumId="72">
    <w:nsid w:val="9A773E2D"/>
    <w:multiLevelType w:val="singleLevel"/>
    <w:tmpl w:val="9A773E2D"/>
    <w:lvl w:ilvl="0" w:tentative="0">
      <w:start w:val="0"/>
      <w:numFmt w:val="bullet"/>
      <w:lvlText w:val="•"/>
      <w:lvlJc w:val="left"/>
      <w:rPr>
        <w:color w:val="3370FF"/>
      </w:rPr>
    </w:lvl>
  </w:abstractNum>
  <w:abstractNum w:abstractNumId="73">
    <w:nsid w:val="9ACF65A0"/>
    <w:multiLevelType w:val="singleLevel"/>
    <w:tmpl w:val="9ACF65A0"/>
    <w:lvl w:ilvl="0" w:tentative="0">
      <w:start w:val="0"/>
      <w:numFmt w:val="bullet"/>
      <w:lvlText w:val="•"/>
      <w:lvlJc w:val="left"/>
      <w:rPr>
        <w:color w:val="3370FF"/>
      </w:rPr>
    </w:lvl>
  </w:abstractNum>
  <w:abstractNum w:abstractNumId="74">
    <w:nsid w:val="9B1F845E"/>
    <w:multiLevelType w:val="singleLevel"/>
    <w:tmpl w:val="9B1F845E"/>
    <w:lvl w:ilvl="0" w:tentative="0">
      <w:start w:val="0"/>
      <w:numFmt w:val="bullet"/>
      <w:lvlText w:val="￮"/>
      <w:lvlJc w:val="left"/>
      <w:rPr>
        <w:color w:val="3370FF"/>
      </w:rPr>
    </w:lvl>
  </w:abstractNum>
  <w:abstractNum w:abstractNumId="75">
    <w:nsid w:val="9B5A0547"/>
    <w:multiLevelType w:val="singleLevel"/>
    <w:tmpl w:val="9B5A0547"/>
    <w:lvl w:ilvl="0" w:tentative="0">
      <w:start w:val="0"/>
      <w:numFmt w:val="bullet"/>
      <w:lvlText w:val="▪"/>
      <w:lvlJc w:val="left"/>
      <w:rPr>
        <w:color w:val="3370FF"/>
        <w:sz w:val="11"/>
      </w:rPr>
    </w:lvl>
  </w:abstractNum>
  <w:abstractNum w:abstractNumId="76">
    <w:nsid w:val="9B739393"/>
    <w:multiLevelType w:val="singleLevel"/>
    <w:tmpl w:val="9B739393"/>
    <w:lvl w:ilvl="0" w:tentative="0">
      <w:start w:val="0"/>
      <w:numFmt w:val="bullet"/>
      <w:lvlText w:val="￮"/>
      <w:lvlJc w:val="left"/>
      <w:rPr>
        <w:color w:val="3370FF"/>
      </w:rPr>
    </w:lvl>
  </w:abstractNum>
  <w:abstractNum w:abstractNumId="77">
    <w:nsid w:val="9BA6347D"/>
    <w:multiLevelType w:val="singleLevel"/>
    <w:tmpl w:val="9BA6347D"/>
    <w:lvl w:ilvl="0" w:tentative="0">
      <w:start w:val="0"/>
      <w:numFmt w:val="bullet"/>
      <w:lvlText w:val="￮"/>
      <w:lvlJc w:val="left"/>
      <w:rPr>
        <w:color w:val="3370FF"/>
      </w:rPr>
    </w:lvl>
  </w:abstractNum>
  <w:abstractNum w:abstractNumId="78">
    <w:nsid w:val="9C11E984"/>
    <w:multiLevelType w:val="singleLevel"/>
    <w:tmpl w:val="9C11E984"/>
    <w:lvl w:ilvl="0" w:tentative="0">
      <w:start w:val="0"/>
      <w:numFmt w:val="bullet"/>
      <w:lvlText w:val="▪"/>
      <w:lvlJc w:val="left"/>
      <w:rPr>
        <w:color w:val="3370FF"/>
        <w:sz w:val="11"/>
      </w:rPr>
    </w:lvl>
  </w:abstractNum>
  <w:abstractNum w:abstractNumId="79">
    <w:nsid w:val="9C7198AA"/>
    <w:multiLevelType w:val="singleLevel"/>
    <w:tmpl w:val="9C7198AA"/>
    <w:lvl w:ilvl="0" w:tentative="0">
      <w:start w:val="0"/>
      <w:numFmt w:val="bullet"/>
      <w:lvlText w:val="▪"/>
      <w:lvlJc w:val="left"/>
      <w:rPr>
        <w:color w:val="3370FF"/>
        <w:sz w:val="11"/>
      </w:rPr>
    </w:lvl>
  </w:abstractNum>
  <w:abstractNum w:abstractNumId="80">
    <w:nsid w:val="9C8AC8EF"/>
    <w:multiLevelType w:val="singleLevel"/>
    <w:tmpl w:val="9C8AC8EF"/>
    <w:lvl w:ilvl="0" w:tentative="0">
      <w:start w:val="0"/>
      <w:numFmt w:val="bullet"/>
      <w:lvlText w:val="￮"/>
      <w:lvlJc w:val="left"/>
      <w:rPr>
        <w:color w:val="3370FF"/>
      </w:rPr>
    </w:lvl>
  </w:abstractNum>
  <w:abstractNum w:abstractNumId="81">
    <w:nsid w:val="9C919DE1"/>
    <w:multiLevelType w:val="singleLevel"/>
    <w:tmpl w:val="9C919DE1"/>
    <w:lvl w:ilvl="0" w:tentative="0">
      <w:start w:val="0"/>
      <w:numFmt w:val="bullet"/>
      <w:lvlText w:val="•"/>
      <w:lvlJc w:val="left"/>
      <w:rPr>
        <w:color w:val="3370FF"/>
      </w:rPr>
    </w:lvl>
  </w:abstractNum>
  <w:abstractNum w:abstractNumId="82">
    <w:nsid w:val="9CD0C84A"/>
    <w:multiLevelType w:val="singleLevel"/>
    <w:tmpl w:val="9CD0C84A"/>
    <w:lvl w:ilvl="0" w:tentative="0">
      <w:start w:val="0"/>
      <w:numFmt w:val="bullet"/>
      <w:lvlText w:val="￮"/>
      <w:lvlJc w:val="left"/>
      <w:rPr>
        <w:color w:val="3370FF"/>
      </w:rPr>
    </w:lvl>
  </w:abstractNum>
  <w:abstractNum w:abstractNumId="83">
    <w:nsid w:val="9CD3ADC2"/>
    <w:multiLevelType w:val="singleLevel"/>
    <w:tmpl w:val="9CD3ADC2"/>
    <w:lvl w:ilvl="0" w:tentative="0">
      <w:start w:val="0"/>
      <w:numFmt w:val="bullet"/>
      <w:lvlText w:val="￮"/>
      <w:lvlJc w:val="left"/>
      <w:rPr>
        <w:color w:val="3370FF"/>
      </w:rPr>
    </w:lvl>
  </w:abstractNum>
  <w:abstractNum w:abstractNumId="84">
    <w:nsid w:val="9CDD5371"/>
    <w:multiLevelType w:val="singleLevel"/>
    <w:tmpl w:val="9CDD5371"/>
    <w:lvl w:ilvl="0" w:tentative="0">
      <w:start w:val="0"/>
      <w:numFmt w:val="bullet"/>
      <w:lvlText w:val="￮"/>
      <w:lvlJc w:val="left"/>
      <w:rPr>
        <w:color w:val="3370FF"/>
      </w:rPr>
    </w:lvl>
  </w:abstractNum>
  <w:abstractNum w:abstractNumId="85">
    <w:nsid w:val="9D504922"/>
    <w:multiLevelType w:val="singleLevel"/>
    <w:tmpl w:val="9D504922"/>
    <w:lvl w:ilvl="0" w:tentative="0">
      <w:start w:val="0"/>
      <w:numFmt w:val="bullet"/>
      <w:lvlText w:val="￮"/>
      <w:lvlJc w:val="left"/>
      <w:rPr>
        <w:color w:val="3370FF"/>
      </w:rPr>
    </w:lvl>
  </w:abstractNum>
  <w:abstractNum w:abstractNumId="86">
    <w:nsid w:val="9D5D7490"/>
    <w:multiLevelType w:val="singleLevel"/>
    <w:tmpl w:val="9D5D7490"/>
    <w:lvl w:ilvl="0" w:tentative="0">
      <w:start w:val="0"/>
      <w:numFmt w:val="bullet"/>
      <w:lvlText w:val="▪"/>
      <w:lvlJc w:val="left"/>
      <w:rPr>
        <w:color w:val="3370FF"/>
        <w:sz w:val="11"/>
      </w:rPr>
    </w:lvl>
  </w:abstractNum>
  <w:abstractNum w:abstractNumId="87">
    <w:nsid w:val="9D7EB8E6"/>
    <w:multiLevelType w:val="singleLevel"/>
    <w:tmpl w:val="9D7EB8E6"/>
    <w:lvl w:ilvl="0" w:tentative="0">
      <w:start w:val="0"/>
      <w:numFmt w:val="bullet"/>
      <w:lvlText w:val="￮"/>
      <w:lvlJc w:val="left"/>
      <w:rPr>
        <w:color w:val="3370FF"/>
      </w:rPr>
    </w:lvl>
  </w:abstractNum>
  <w:abstractNum w:abstractNumId="88">
    <w:nsid w:val="9D9F4F4D"/>
    <w:multiLevelType w:val="singleLevel"/>
    <w:tmpl w:val="9D9F4F4D"/>
    <w:lvl w:ilvl="0" w:tentative="0">
      <w:start w:val="0"/>
      <w:numFmt w:val="bullet"/>
      <w:lvlText w:val="•"/>
      <w:lvlJc w:val="left"/>
      <w:rPr>
        <w:color w:val="3370FF"/>
      </w:rPr>
    </w:lvl>
  </w:abstractNum>
  <w:abstractNum w:abstractNumId="89">
    <w:nsid w:val="9DC21951"/>
    <w:multiLevelType w:val="singleLevel"/>
    <w:tmpl w:val="9DC21951"/>
    <w:lvl w:ilvl="0" w:tentative="0">
      <w:start w:val="0"/>
      <w:numFmt w:val="bullet"/>
      <w:lvlText w:val="▪"/>
      <w:lvlJc w:val="left"/>
      <w:rPr>
        <w:color w:val="3370FF"/>
        <w:sz w:val="11"/>
      </w:rPr>
    </w:lvl>
  </w:abstractNum>
  <w:abstractNum w:abstractNumId="90">
    <w:nsid w:val="9DFC6F65"/>
    <w:multiLevelType w:val="singleLevel"/>
    <w:tmpl w:val="9DFC6F65"/>
    <w:lvl w:ilvl="0" w:tentative="0">
      <w:start w:val="0"/>
      <w:numFmt w:val="bullet"/>
      <w:lvlText w:val="￮"/>
      <w:lvlJc w:val="left"/>
      <w:rPr>
        <w:color w:val="3370FF"/>
      </w:rPr>
    </w:lvl>
  </w:abstractNum>
  <w:abstractNum w:abstractNumId="91">
    <w:nsid w:val="9E6D3087"/>
    <w:multiLevelType w:val="singleLevel"/>
    <w:tmpl w:val="9E6D3087"/>
    <w:lvl w:ilvl="0" w:tentative="0">
      <w:start w:val="0"/>
      <w:numFmt w:val="bullet"/>
      <w:lvlText w:val="•"/>
      <w:lvlJc w:val="left"/>
      <w:rPr>
        <w:color w:val="3370FF"/>
      </w:rPr>
    </w:lvl>
  </w:abstractNum>
  <w:abstractNum w:abstractNumId="92">
    <w:nsid w:val="9F81B9F9"/>
    <w:multiLevelType w:val="singleLevel"/>
    <w:tmpl w:val="9F81B9F9"/>
    <w:lvl w:ilvl="0" w:tentative="0">
      <w:start w:val="0"/>
      <w:numFmt w:val="bullet"/>
      <w:lvlText w:val="￮"/>
      <w:lvlJc w:val="left"/>
      <w:rPr>
        <w:color w:val="3370FF"/>
      </w:rPr>
    </w:lvl>
  </w:abstractNum>
  <w:abstractNum w:abstractNumId="93">
    <w:nsid w:val="9F859DE7"/>
    <w:multiLevelType w:val="singleLevel"/>
    <w:tmpl w:val="9F859DE7"/>
    <w:lvl w:ilvl="0" w:tentative="0">
      <w:start w:val="0"/>
      <w:numFmt w:val="bullet"/>
      <w:lvlText w:val="￮"/>
      <w:lvlJc w:val="left"/>
      <w:rPr>
        <w:color w:val="3370FF"/>
      </w:rPr>
    </w:lvl>
  </w:abstractNum>
  <w:abstractNum w:abstractNumId="94">
    <w:nsid w:val="9F91FE98"/>
    <w:multiLevelType w:val="singleLevel"/>
    <w:tmpl w:val="9F91FE98"/>
    <w:lvl w:ilvl="0" w:tentative="0">
      <w:start w:val="0"/>
      <w:numFmt w:val="bullet"/>
      <w:lvlText w:val="•"/>
      <w:lvlJc w:val="left"/>
      <w:rPr>
        <w:color w:val="3370FF"/>
      </w:rPr>
    </w:lvl>
  </w:abstractNum>
  <w:abstractNum w:abstractNumId="95">
    <w:nsid w:val="9F94E439"/>
    <w:multiLevelType w:val="singleLevel"/>
    <w:tmpl w:val="9F94E439"/>
    <w:lvl w:ilvl="0" w:tentative="0">
      <w:start w:val="0"/>
      <w:numFmt w:val="bullet"/>
      <w:lvlText w:val="￮"/>
      <w:lvlJc w:val="left"/>
      <w:rPr>
        <w:color w:val="3370FF"/>
      </w:rPr>
    </w:lvl>
  </w:abstractNum>
  <w:abstractNum w:abstractNumId="96">
    <w:nsid w:val="A02D88D7"/>
    <w:multiLevelType w:val="singleLevel"/>
    <w:tmpl w:val="A02D88D7"/>
    <w:lvl w:ilvl="0" w:tentative="0">
      <w:start w:val="0"/>
      <w:numFmt w:val="bullet"/>
      <w:lvlText w:val="•"/>
      <w:lvlJc w:val="left"/>
      <w:rPr>
        <w:color w:val="3370FF"/>
      </w:rPr>
    </w:lvl>
  </w:abstractNum>
  <w:abstractNum w:abstractNumId="97">
    <w:nsid w:val="A0C93552"/>
    <w:multiLevelType w:val="singleLevel"/>
    <w:tmpl w:val="A0C93552"/>
    <w:lvl w:ilvl="0" w:tentative="0">
      <w:start w:val="0"/>
      <w:numFmt w:val="bullet"/>
      <w:lvlText w:val="•"/>
      <w:lvlJc w:val="left"/>
      <w:rPr>
        <w:color w:val="3370FF"/>
      </w:rPr>
    </w:lvl>
  </w:abstractNum>
  <w:abstractNum w:abstractNumId="98">
    <w:nsid w:val="A0E5C72A"/>
    <w:multiLevelType w:val="singleLevel"/>
    <w:tmpl w:val="A0E5C72A"/>
    <w:lvl w:ilvl="0" w:tentative="0">
      <w:start w:val="0"/>
      <w:numFmt w:val="bullet"/>
      <w:lvlText w:val="￮"/>
      <w:lvlJc w:val="left"/>
      <w:rPr>
        <w:color w:val="3370FF"/>
      </w:rPr>
    </w:lvl>
  </w:abstractNum>
  <w:abstractNum w:abstractNumId="99">
    <w:nsid w:val="A0F05207"/>
    <w:multiLevelType w:val="singleLevel"/>
    <w:tmpl w:val="A0F05207"/>
    <w:lvl w:ilvl="0" w:tentative="0">
      <w:start w:val="0"/>
      <w:numFmt w:val="bullet"/>
      <w:lvlText w:val="•"/>
      <w:lvlJc w:val="left"/>
      <w:rPr>
        <w:color w:val="3370FF"/>
      </w:rPr>
    </w:lvl>
  </w:abstractNum>
  <w:abstractNum w:abstractNumId="100">
    <w:nsid w:val="A0F25EF7"/>
    <w:multiLevelType w:val="singleLevel"/>
    <w:tmpl w:val="A0F25EF7"/>
    <w:lvl w:ilvl="0" w:tentative="0">
      <w:start w:val="0"/>
      <w:numFmt w:val="bullet"/>
      <w:lvlText w:val="•"/>
      <w:lvlJc w:val="left"/>
      <w:rPr>
        <w:color w:val="3370FF"/>
      </w:rPr>
    </w:lvl>
  </w:abstractNum>
  <w:abstractNum w:abstractNumId="101">
    <w:nsid w:val="A10EAA63"/>
    <w:multiLevelType w:val="singleLevel"/>
    <w:tmpl w:val="A10EAA63"/>
    <w:lvl w:ilvl="0" w:tentative="0">
      <w:start w:val="0"/>
      <w:numFmt w:val="bullet"/>
      <w:lvlText w:val="▪"/>
      <w:lvlJc w:val="left"/>
      <w:rPr>
        <w:color w:val="3370FF"/>
        <w:sz w:val="11"/>
      </w:rPr>
    </w:lvl>
  </w:abstractNum>
  <w:abstractNum w:abstractNumId="102">
    <w:nsid w:val="A125D1D3"/>
    <w:multiLevelType w:val="singleLevel"/>
    <w:tmpl w:val="A125D1D3"/>
    <w:lvl w:ilvl="0" w:tentative="0">
      <w:start w:val="0"/>
      <w:numFmt w:val="bullet"/>
      <w:lvlText w:val="￮"/>
      <w:lvlJc w:val="left"/>
      <w:rPr>
        <w:color w:val="3370FF"/>
      </w:rPr>
    </w:lvl>
  </w:abstractNum>
  <w:abstractNum w:abstractNumId="103">
    <w:nsid w:val="A1419710"/>
    <w:multiLevelType w:val="singleLevel"/>
    <w:tmpl w:val="A1419710"/>
    <w:lvl w:ilvl="0" w:tentative="0">
      <w:start w:val="0"/>
      <w:numFmt w:val="bullet"/>
      <w:lvlText w:val="•"/>
      <w:lvlJc w:val="left"/>
      <w:rPr>
        <w:color w:val="3370FF"/>
      </w:rPr>
    </w:lvl>
  </w:abstractNum>
  <w:abstractNum w:abstractNumId="104">
    <w:nsid w:val="A1860C61"/>
    <w:multiLevelType w:val="singleLevel"/>
    <w:tmpl w:val="A1860C61"/>
    <w:lvl w:ilvl="0" w:tentative="0">
      <w:start w:val="0"/>
      <w:numFmt w:val="bullet"/>
      <w:lvlText w:val="￮"/>
      <w:lvlJc w:val="left"/>
      <w:rPr>
        <w:color w:val="3370FF"/>
      </w:rPr>
    </w:lvl>
  </w:abstractNum>
  <w:abstractNum w:abstractNumId="105">
    <w:nsid w:val="A1CD1D7D"/>
    <w:multiLevelType w:val="singleLevel"/>
    <w:tmpl w:val="A1CD1D7D"/>
    <w:lvl w:ilvl="0" w:tentative="0">
      <w:start w:val="0"/>
      <w:numFmt w:val="bullet"/>
      <w:lvlText w:val="•"/>
      <w:lvlJc w:val="left"/>
      <w:rPr>
        <w:color w:val="3370FF"/>
      </w:rPr>
    </w:lvl>
  </w:abstractNum>
  <w:abstractNum w:abstractNumId="106">
    <w:nsid w:val="A1DC36BF"/>
    <w:multiLevelType w:val="singleLevel"/>
    <w:tmpl w:val="A1DC36BF"/>
    <w:lvl w:ilvl="0" w:tentative="0">
      <w:start w:val="0"/>
      <w:numFmt w:val="bullet"/>
      <w:lvlText w:val="•"/>
      <w:lvlJc w:val="left"/>
      <w:rPr>
        <w:color w:val="3370FF"/>
      </w:rPr>
    </w:lvl>
  </w:abstractNum>
  <w:abstractNum w:abstractNumId="107">
    <w:nsid w:val="A1E5F70E"/>
    <w:multiLevelType w:val="singleLevel"/>
    <w:tmpl w:val="A1E5F70E"/>
    <w:lvl w:ilvl="0" w:tentative="0">
      <w:start w:val="0"/>
      <w:numFmt w:val="bullet"/>
      <w:lvlText w:val="•"/>
      <w:lvlJc w:val="left"/>
      <w:rPr>
        <w:color w:val="3370FF"/>
      </w:rPr>
    </w:lvl>
  </w:abstractNum>
  <w:abstractNum w:abstractNumId="108">
    <w:nsid w:val="A25F19CE"/>
    <w:multiLevelType w:val="singleLevel"/>
    <w:tmpl w:val="A25F19CE"/>
    <w:lvl w:ilvl="0" w:tentative="0">
      <w:start w:val="0"/>
      <w:numFmt w:val="bullet"/>
      <w:lvlText w:val="•"/>
      <w:lvlJc w:val="left"/>
      <w:rPr>
        <w:color w:val="3370FF"/>
      </w:rPr>
    </w:lvl>
  </w:abstractNum>
  <w:abstractNum w:abstractNumId="109">
    <w:nsid w:val="A27F1EC0"/>
    <w:multiLevelType w:val="singleLevel"/>
    <w:tmpl w:val="A27F1EC0"/>
    <w:lvl w:ilvl="0" w:tentative="0">
      <w:start w:val="0"/>
      <w:numFmt w:val="bullet"/>
      <w:lvlText w:val="•"/>
      <w:lvlJc w:val="left"/>
      <w:rPr>
        <w:color w:val="3370FF"/>
      </w:rPr>
    </w:lvl>
  </w:abstractNum>
  <w:abstractNum w:abstractNumId="110">
    <w:nsid w:val="A346B821"/>
    <w:multiLevelType w:val="singleLevel"/>
    <w:tmpl w:val="A346B821"/>
    <w:lvl w:ilvl="0" w:tentative="0">
      <w:start w:val="0"/>
      <w:numFmt w:val="bullet"/>
      <w:lvlText w:val="•"/>
      <w:lvlJc w:val="left"/>
      <w:rPr>
        <w:color w:val="3370FF"/>
      </w:rPr>
    </w:lvl>
  </w:abstractNum>
  <w:abstractNum w:abstractNumId="111">
    <w:nsid w:val="A362769C"/>
    <w:multiLevelType w:val="singleLevel"/>
    <w:tmpl w:val="A362769C"/>
    <w:lvl w:ilvl="0" w:tentative="0">
      <w:start w:val="0"/>
      <w:numFmt w:val="bullet"/>
      <w:lvlText w:val="•"/>
      <w:lvlJc w:val="left"/>
      <w:rPr>
        <w:color w:val="3370FF"/>
      </w:rPr>
    </w:lvl>
  </w:abstractNum>
  <w:abstractNum w:abstractNumId="112">
    <w:nsid w:val="A4433E0D"/>
    <w:multiLevelType w:val="singleLevel"/>
    <w:tmpl w:val="A4433E0D"/>
    <w:lvl w:ilvl="0" w:tentative="0">
      <w:start w:val="0"/>
      <w:numFmt w:val="bullet"/>
      <w:lvlText w:val="￮"/>
      <w:lvlJc w:val="left"/>
      <w:rPr>
        <w:color w:val="3370FF"/>
      </w:rPr>
    </w:lvl>
  </w:abstractNum>
  <w:abstractNum w:abstractNumId="113">
    <w:nsid w:val="A521A01A"/>
    <w:multiLevelType w:val="singleLevel"/>
    <w:tmpl w:val="A521A01A"/>
    <w:lvl w:ilvl="0" w:tentative="0">
      <w:start w:val="0"/>
      <w:numFmt w:val="bullet"/>
      <w:lvlText w:val="￮"/>
      <w:lvlJc w:val="left"/>
      <w:rPr>
        <w:color w:val="3370FF"/>
      </w:rPr>
    </w:lvl>
  </w:abstractNum>
  <w:abstractNum w:abstractNumId="114">
    <w:nsid w:val="A5435042"/>
    <w:multiLevelType w:val="singleLevel"/>
    <w:tmpl w:val="A5435042"/>
    <w:lvl w:ilvl="0" w:tentative="0">
      <w:start w:val="0"/>
      <w:numFmt w:val="bullet"/>
      <w:lvlText w:val="•"/>
      <w:lvlJc w:val="left"/>
      <w:rPr>
        <w:color w:val="3370FF"/>
      </w:rPr>
    </w:lvl>
  </w:abstractNum>
  <w:abstractNum w:abstractNumId="115">
    <w:nsid w:val="A581B6AB"/>
    <w:multiLevelType w:val="singleLevel"/>
    <w:tmpl w:val="A581B6AB"/>
    <w:lvl w:ilvl="0" w:tentative="0">
      <w:start w:val="0"/>
      <w:numFmt w:val="bullet"/>
      <w:lvlText w:val="•"/>
      <w:lvlJc w:val="left"/>
      <w:rPr>
        <w:color w:val="3370FF"/>
      </w:rPr>
    </w:lvl>
  </w:abstractNum>
  <w:abstractNum w:abstractNumId="116">
    <w:nsid w:val="A5987499"/>
    <w:multiLevelType w:val="singleLevel"/>
    <w:tmpl w:val="A5987499"/>
    <w:lvl w:ilvl="0" w:tentative="0">
      <w:start w:val="0"/>
      <w:numFmt w:val="bullet"/>
      <w:lvlText w:val="￮"/>
      <w:lvlJc w:val="left"/>
      <w:rPr>
        <w:color w:val="3370FF"/>
      </w:rPr>
    </w:lvl>
  </w:abstractNum>
  <w:abstractNum w:abstractNumId="117">
    <w:nsid w:val="A68D076A"/>
    <w:multiLevelType w:val="singleLevel"/>
    <w:tmpl w:val="A68D076A"/>
    <w:lvl w:ilvl="0" w:tentative="0">
      <w:start w:val="0"/>
      <w:numFmt w:val="bullet"/>
      <w:lvlText w:val="￮"/>
      <w:lvlJc w:val="left"/>
      <w:rPr>
        <w:color w:val="3370FF"/>
      </w:rPr>
    </w:lvl>
  </w:abstractNum>
  <w:abstractNum w:abstractNumId="118">
    <w:nsid w:val="A6966633"/>
    <w:multiLevelType w:val="singleLevel"/>
    <w:tmpl w:val="A6966633"/>
    <w:lvl w:ilvl="0" w:tentative="0">
      <w:start w:val="0"/>
      <w:numFmt w:val="bullet"/>
      <w:lvlText w:val="•"/>
      <w:lvlJc w:val="left"/>
      <w:rPr>
        <w:color w:val="3370FF"/>
      </w:rPr>
    </w:lvl>
  </w:abstractNum>
  <w:abstractNum w:abstractNumId="119">
    <w:nsid w:val="A6E60070"/>
    <w:multiLevelType w:val="singleLevel"/>
    <w:tmpl w:val="A6E60070"/>
    <w:lvl w:ilvl="0" w:tentative="0">
      <w:start w:val="0"/>
      <w:numFmt w:val="bullet"/>
      <w:lvlText w:val="•"/>
      <w:lvlJc w:val="left"/>
      <w:rPr>
        <w:color w:val="3370FF"/>
      </w:rPr>
    </w:lvl>
  </w:abstractNum>
  <w:abstractNum w:abstractNumId="120">
    <w:nsid w:val="A750D230"/>
    <w:multiLevelType w:val="singleLevel"/>
    <w:tmpl w:val="A750D230"/>
    <w:lvl w:ilvl="0" w:tentative="0">
      <w:start w:val="0"/>
      <w:numFmt w:val="bullet"/>
      <w:lvlText w:val="•"/>
      <w:lvlJc w:val="left"/>
      <w:rPr>
        <w:color w:val="3370FF"/>
      </w:rPr>
    </w:lvl>
  </w:abstractNum>
  <w:abstractNum w:abstractNumId="121">
    <w:nsid w:val="A7DF7C18"/>
    <w:multiLevelType w:val="singleLevel"/>
    <w:tmpl w:val="A7DF7C18"/>
    <w:lvl w:ilvl="0" w:tentative="0">
      <w:start w:val="0"/>
      <w:numFmt w:val="bullet"/>
      <w:lvlText w:val="▪"/>
      <w:lvlJc w:val="left"/>
      <w:rPr>
        <w:color w:val="3370FF"/>
        <w:sz w:val="11"/>
      </w:rPr>
    </w:lvl>
  </w:abstractNum>
  <w:abstractNum w:abstractNumId="122">
    <w:nsid w:val="A8E23EBE"/>
    <w:multiLevelType w:val="singleLevel"/>
    <w:tmpl w:val="A8E23EBE"/>
    <w:lvl w:ilvl="0" w:tentative="0">
      <w:start w:val="0"/>
      <w:numFmt w:val="bullet"/>
      <w:lvlText w:val="•"/>
      <w:lvlJc w:val="left"/>
      <w:rPr>
        <w:color w:val="3370FF"/>
      </w:rPr>
    </w:lvl>
  </w:abstractNum>
  <w:abstractNum w:abstractNumId="123">
    <w:nsid w:val="A904AA35"/>
    <w:multiLevelType w:val="singleLevel"/>
    <w:tmpl w:val="A904AA35"/>
    <w:lvl w:ilvl="0" w:tentative="0">
      <w:start w:val="0"/>
      <w:numFmt w:val="bullet"/>
      <w:lvlText w:val="￮"/>
      <w:lvlJc w:val="left"/>
      <w:rPr>
        <w:color w:val="3370FF"/>
      </w:rPr>
    </w:lvl>
  </w:abstractNum>
  <w:abstractNum w:abstractNumId="124">
    <w:nsid w:val="A9136B6B"/>
    <w:multiLevelType w:val="singleLevel"/>
    <w:tmpl w:val="A9136B6B"/>
    <w:lvl w:ilvl="0" w:tentative="0">
      <w:start w:val="0"/>
      <w:numFmt w:val="bullet"/>
      <w:lvlText w:val="•"/>
      <w:lvlJc w:val="left"/>
      <w:rPr>
        <w:color w:val="3370FF"/>
      </w:rPr>
    </w:lvl>
  </w:abstractNum>
  <w:abstractNum w:abstractNumId="125">
    <w:nsid w:val="A97D620A"/>
    <w:multiLevelType w:val="singleLevel"/>
    <w:tmpl w:val="A97D620A"/>
    <w:lvl w:ilvl="0" w:tentative="0">
      <w:start w:val="0"/>
      <w:numFmt w:val="bullet"/>
      <w:lvlText w:val="￮"/>
      <w:lvlJc w:val="left"/>
      <w:rPr>
        <w:color w:val="3370FF"/>
      </w:rPr>
    </w:lvl>
  </w:abstractNum>
  <w:abstractNum w:abstractNumId="126">
    <w:nsid w:val="A9AC3AA7"/>
    <w:multiLevelType w:val="singleLevel"/>
    <w:tmpl w:val="A9AC3AA7"/>
    <w:lvl w:ilvl="0" w:tentative="0">
      <w:start w:val="0"/>
      <w:numFmt w:val="bullet"/>
      <w:lvlText w:val="•"/>
      <w:lvlJc w:val="left"/>
      <w:rPr>
        <w:color w:val="3370FF"/>
      </w:rPr>
    </w:lvl>
  </w:abstractNum>
  <w:abstractNum w:abstractNumId="127">
    <w:nsid w:val="AAF3F3FA"/>
    <w:multiLevelType w:val="singleLevel"/>
    <w:tmpl w:val="AAF3F3FA"/>
    <w:lvl w:ilvl="0" w:tentative="0">
      <w:start w:val="0"/>
      <w:numFmt w:val="bullet"/>
      <w:lvlText w:val="▪"/>
      <w:lvlJc w:val="left"/>
      <w:rPr>
        <w:color w:val="3370FF"/>
        <w:sz w:val="11"/>
      </w:rPr>
    </w:lvl>
  </w:abstractNum>
  <w:abstractNum w:abstractNumId="128">
    <w:nsid w:val="AB0E52DC"/>
    <w:multiLevelType w:val="singleLevel"/>
    <w:tmpl w:val="AB0E52DC"/>
    <w:lvl w:ilvl="0" w:tentative="0">
      <w:start w:val="0"/>
      <w:numFmt w:val="bullet"/>
      <w:lvlText w:val="￮"/>
      <w:lvlJc w:val="left"/>
      <w:rPr>
        <w:color w:val="3370FF"/>
      </w:rPr>
    </w:lvl>
  </w:abstractNum>
  <w:abstractNum w:abstractNumId="129">
    <w:nsid w:val="ABB77A1D"/>
    <w:multiLevelType w:val="singleLevel"/>
    <w:tmpl w:val="ABB77A1D"/>
    <w:lvl w:ilvl="0" w:tentative="0">
      <w:start w:val="0"/>
      <w:numFmt w:val="bullet"/>
      <w:lvlText w:val="▪"/>
      <w:lvlJc w:val="left"/>
      <w:rPr>
        <w:color w:val="3370FF"/>
        <w:sz w:val="11"/>
      </w:rPr>
    </w:lvl>
  </w:abstractNum>
  <w:abstractNum w:abstractNumId="130">
    <w:nsid w:val="AC04E6E0"/>
    <w:multiLevelType w:val="singleLevel"/>
    <w:tmpl w:val="AC04E6E0"/>
    <w:lvl w:ilvl="0" w:tentative="0">
      <w:start w:val="0"/>
      <w:numFmt w:val="bullet"/>
      <w:lvlText w:val="￮"/>
      <w:lvlJc w:val="left"/>
      <w:rPr>
        <w:color w:val="3370FF"/>
      </w:rPr>
    </w:lvl>
  </w:abstractNum>
  <w:abstractNum w:abstractNumId="131">
    <w:nsid w:val="AC38AFEB"/>
    <w:multiLevelType w:val="singleLevel"/>
    <w:tmpl w:val="AC38AFEB"/>
    <w:lvl w:ilvl="0" w:tentative="0">
      <w:start w:val="0"/>
      <w:numFmt w:val="bullet"/>
      <w:lvlText w:val="•"/>
      <w:lvlJc w:val="left"/>
      <w:rPr>
        <w:color w:val="3370FF"/>
      </w:rPr>
    </w:lvl>
  </w:abstractNum>
  <w:abstractNum w:abstractNumId="132">
    <w:nsid w:val="ACB488C1"/>
    <w:multiLevelType w:val="singleLevel"/>
    <w:tmpl w:val="ACB488C1"/>
    <w:lvl w:ilvl="0" w:tentative="0">
      <w:start w:val="0"/>
      <w:numFmt w:val="bullet"/>
      <w:lvlText w:val="•"/>
      <w:lvlJc w:val="left"/>
      <w:rPr>
        <w:color w:val="3370FF"/>
      </w:rPr>
    </w:lvl>
  </w:abstractNum>
  <w:abstractNum w:abstractNumId="133">
    <w:nsid w:val="AD37AD84"/>
    <w:multiLevelType w:val="singleLevel"/>
    <w:tmpl w:val="AD37AD84"/>
    <w:lvl w:ilvl="0" w:tentative="0">
      <w:start w:val="0"/>
      <w:numFmt w:val="bullet"/>
      <w:lvlText w:val="•"/>
      <w:lvlJc w:val="left"/>
      <w:rPr>
        <w:color w:val="3370FF"/>
      </w:rPr>
    </w:lvl>
  </w:abstractNum>
  <w:abstractNum w:abstractNumId="134">
    <w:nsid w:val="AD8D0E0B"/>
    <w:multiLevelType w:val="singleLevel"/>
    <w:tmpl w:val="AD8D0E0B"/>
    <w:lvl w:ilvl="0" w:tentative="0">
      <w:start w:val="0"/>
      <w:numFmt w:val="bullet"/>
      <w:lvlText w:val="•"/>
      <w:lvlJc w:val="left"/>
      <w:rPr>
        <w:color w:val="3370FF"/>
      </w:rPr>
    </w:lvl>
  </w:abstractNum>
  <w:abstractNum w:abstractNumId="135">
    <w:nsid w:val="AE25E9AE"/>
    <w:multiLevelType w:val="singleLevel"/>
    <w:tmpl w:val="AE25E9AE"/>
    <w:lvl w:ilvl="0" w:tentative="0">
      <w:start w:val="0"/>
      <w:numFmt w:val="bullet"/>
      <w:lvlText w:val="•"/>
      <w:lvlJc w:val="left"/>
      <w:rPr>
        <w:color w:val="3370FF"/>
      </w:rPr>
    </w:lvl>
  </w:abstractNum>
  <w:abstractNum w:abstractNumId="136">
    <w:nsid w:val="AE811F76"/>
    <w:multiLevelType w:val="singleLevel"/>
    <w:tmpl w:val="AE811F76"/>
    <w:lvl w:ilvl="0" w:tentative="0">
      <w:start w:val="0"/>
      <w:numFmt w:val="bullet"/>
      <w:lvlText w:val="￮"/>
      <w:lvlJc w:val="left"/>
      <w:rPr>
        <w:color w:val="3370FF"/>
      </w:rPr>
    </w:lvl>
  </w:abstractNum>
  <w:abstractNum w:abstractNumId="137">
    <w:nsid w:val="AEB678A5"/>
    <w:multiLevelType w:val="singleLevel"/>
    <w:tmpl w:val="AEB678A5"/>
    <w:lvl w:ilvl="0" w:tentative="0">
      <w:start w:val="0"/>
      <w:numFmt w:val="bullet"/>
      <w:lvlText w:val="￮"/>
      <w:lvlJc w:val="left"/>
      <w:rPr>
        <w:color w:val="3370FF"/>
      </w:rPr>
    </w:lvl>
  </w:abstractNum>
  <w:abstractNum w:abstractNumId="138">
    <w:nsid w:val="AF139D7D"/>
    <w:multiLevelType w:val="singleLevel"/>
    <w:tmpl w:val="AF139D7D"/>
    <w:lvl w:ilvl="0" w:tentative="0">
      <w:start w:val="0"/>
      <w:numFmt w:val="bullet"/>
      <w:lvlText w:val="•"/>
      <w:lvlJc w:val="left"/>
      <w:rPr>
        <w:color w:val="3370FF"/>
      </w:rPr>
    </w:lvl>
  </w:abstractNum>
  <w:abstractNum w:abstractNumId="139">
    <w:nsid w:val="AFCA8A48"/>
    <w:multiLevelType w:val="singleLevel"/>
    <w:tmpl w:val="AFCA8A48"/>
    <w:lvl w:ilvl="0" w:tentative="0">
      <w:start w:val="0"/>
      <w:numFmt w:val="bullet"/>
      <w:lvlText w:val="￮"/>
      <w:lvlJc w:val="left"/>
      <w:rPr>
        <w:color w:val="3370FF"/>
      </w:rPr>
    </w:lvl>
  </w:abstractNum>
  <w:abstractNum w:abstractNumId="140">
    <w:nsid w:val="AFFA848E"/>
    <w:multiLevelType w:val="singleLevel"/>
    <w:tmpl w:val="AFFA848E"/>
    <w:lvl w:ilvl="0" w:tentative="0">
      <w:start w:val="0"/>
      <w:numFmt w:val="bullet"/>
      <w:lvlText w:val="•"/>
      <w:lvlJc w:val="left"/>
      <w:rPr>
        <w:color w:val="3370FF"/>
      </w:rPr>
    </w:lvl>
  </w:abstractNum>
  <w:abstractNum w:abstractNumId="141">
    <w:nsid w:val="B0082E4F"/>
    <w:multiLevelType w:val="singleLevel"/>
    <w:tmpl w:val="B0082E4F"/>
    <w:lvl w:ilvl="0" w:tentative="0">
      <w:start w:val="0"/>
      <w:numFmt w:val="bullet"/>
      <w:lvlText w:val="￮"/>
      <w:lvlJc w:val="left"/>
      <w:rPr>
        <w:color w:val="3370FF"/>
      </w:rPr>
    </w:lvl>
  </w:abstractNum>
  <w:abstractNum w:abstractNumId="142">
    <w:nsid w:val="B02A9460"/>
    <w:multiLevelType w:val="singleLevel"/>
    <w:tmpl w:val="B02A9460"/>
    <w:lvl w:ilvl="0" w:tentative="0">
      <w:start w:val="0"/>
      <w:numFmt w:val="bullet"/>
      <w:lvlText w:val="￮"/>
      <w:lvlJc w:val="left"/>
      <w:rPr>
        <w:color w:val="3370FF"/>
      </w:rPr>
    </w:lvl>
  </w:abstractNum>
  <w:abstractNum w:abstractNumId="143">
    <w:nsid w:val="B064CA0C"/>
    <w:multiLevelType w:val="singleLevel"/>
    <w:tmpl w:val="B064CA0C"/>
    <w:lvl w:ilvl="0" w:tentative="0">
      <w:start w:val="0"/>
      <w:numFmt w:val="bullet"/>
      <w:lvlText w:val="•"/>
      <w:lvlJc w:val="left"/>
      <w:rPr>
        <w:color w:val="3370FF"/>
      </w:rPr>
    </w:lvl>
  </w:abstractNum>
  <w:abstractNum w:abstractNumId="144">
    <w:nsid w:val="B08374AC"/>
    <w:multiLevelType w:val="singleLevel"/>
    <w:tmpl w:val="B08374AC"/>
    <w:lvl w:ilvl="0" w:tentative="0">
      <w:start w:val="0"/>
      <w:numFmt w:val="bullet"/>
      <w:lvlText w:val="￮"/>
      <w:lvlJc w:val="left"/>
      <w:rPr>
        <w:color w:val="3370FF"/>
      </w:rPr>
    </w:lvl>
  </w:abstractNum>
  <w:abstractNum w:abstractNumId="145">
    <w:nsid w:val="B0ED9BEA"/>
    <w:multiLevelType w:val="singleLevel"/>
    <w:tmpl w:val="B0ED9BEA"/>
    <w:lvl w:ilvl="0" w:tentative="0">
      <w:start w:val="0"/>
      <w:numFmt w:val="bullet"/>
      <w:lvlText w:val="•"/>
      <w:lvlJc w:val="left"/>
      <w:rPr>
        <w:color w:val="3370FF"/>
      </w:rPr>
    </w:lvl>
  </w:abstractNum>
  <w:abstractNum w:abstractNumId="146">
    <w:nsid w:val="B0F1ACD9"/>
    <w:multiLevelType w:val="singleLevel"/>
    <w:tmpl w:val="B0F1ACD9"/>
    <w:lvl w:ilvl="0" w:tentative="0">
      <w:start w:val="0"/>
      <w:numFmt w:val="bullet"/>
      <w:lvlText w:val="￮"/>
      <w:lvlJc w:val="left"/>
      <w:rPr>
        <w:color w:val="3370FF"/>
      </w:rPr>
    </w:lvl>
  </w:abstractNum>
  <w:abstractNum w:abstractNumId="147">
    <w:nsid w:val="B119E573"/>
    <w:multiLevelType w:val="singleLevel"/>
    <w:tmpl w:val="B119E573"/>
    <w:lvl w:ilvl="0" w:tentative="0">
      <w:start w:val="0"/>
      <w:numFmt w:val="bullet"/>
      <w:lvlText w:val="•"/>
      <w:lvlJc w:val="left"/>
      <w:rPr>
        <w:color w:val="3370FF"/>
      </w:rPr>
    </w:lvl>
  </w:abstractNum>
  <w:abstractNum w:abstractNumId="148">
    <w:nsid w:val="B15ABE86"/>
    <w:multiLevelType w:val="singleLevel"/>
    <w:tmpl w:val="B15ABE86"/>
    <w:lvl w:ilvl="0" w:tentative="0">
      <w:start w:val="0"/>
      <w:numFmt w:val="bullet"/>
      <w:lvlText w:val="￮"/>
      <w:lvlJc w:val="left"/>
      <w:rPr>
        <w:color w:val="3370FF"/>
      </w:rPr>
    </w:lvl>
  </w:abstractNum>
  <w:abstractNum w:abstractNumId="149">
    <w:nsid w:val="B1CC6FF1"/>
    <w:multiLevelType w:val="singleLevel"/>
    <w:tmpl w:val="B1CC6FF1"/>
    <w:lvl w:ilvl="0" w:tentative="0">
      <w:start w:val="0"/>
      <w:numFmt w:val="bullet"/>
      <w:lvlText w:val="•"/>
      <w:lvlJc w:val="left"/>
      <w:rPr>
        <w:color w:val="3370FF"/>
      </w:rPr>
    </w:lvl>
  </w:abstractNum>
  <w:abstractNum w:abstractNumId="150">
    <w:nsid w:val="B216FAF1"/>
    <w:multiLevelType w:val="singleLevel"/>
    <w:tmpl w:val="B216FAF1"/>
    <w:lvl w:ilvl="0" w:tentative="0">
      <w:start w:val="0"/>
      <w:numFmt w:val="bullet"/>
      <w:lvlText w:val="￮"/>
      <w:lvlJc w:val="left"/>
      <w:rPr>
        <w:color w:val="3370FF"/>
      </w:rPr>
    </w:lvl>
  </w:abstractNum>
  <w:abstractNum w:abstractNumId="151">
    <w:nsid w:val="B23A94A9"/>
    <w:multiLevelType w:val="singleLevel"/>
    <w:tmpl w:val="B23A94A9"/>
    <w:lvl w:ilvl="0" w:tentative="0">
      <w:start w:val="0"/>
      <w:numFmt w:val="bullet"/>
      <w:lvlText w:val="￮"/>
      <w:lvlJc w:val="left"/>
      <w:rPr>
        <w:color w:val="3370FF"/>
      </w:rPr>
    </w:lvl>
  </w:abstractNum>
  <w:abstractNum w:abstractNumId="152">
    <w:nsid w:val="B2CB5728"/>
    <w:multiLevelType w:val="singleLevel"/>
    <w:tmpl w:val="B2CB5728"/>
    <w:lvl w:ilvl="0" w:tentative="0">
      <w:start w:val="0"/>
      <w:numFmt w:val="bullet"/>
      <w:lvlText w:val="￮"/>
      <w:lvlJc w:val="left"/>
      <w:rPr>
        <w:color w:val="3370FF"/>
      </w:rPr>
    </w:lvl>
  </w:abstractNum>
  <w:abstractNum w:abstractNumId="153">
    <w:nsid w:val="B37D6883"/>
    <w:multiLevelType w:val="singleLevel"/>
    <w:tmpl w:val="B37D6883"/>
    <w:lvl w:ilvl="0" w:tentative="0">
      <w:start w:val="0"/>
      <w:numFmt w:val="bullet"/>
      <w:lvlText w:val="￮"/>
      <w:lvlJc w:val="left"/>
      <w:rPr>
        <w:color w:val="3370FF"/>
      </w:rPr>
    </w:lvl>
  </w:abstractNum>
  <w:abstractNum w:abstractNumId="154">
    <w:nsid w:val="B4E02BC3"/>
    <w:multiLevelType w:val="singleLevel"/>
    <w:tmpl w:val="B4E02BC3"/>
    <w:lvl w:ilvl="0" w:tentative="0">
      <w:start w:val="0"/>
      <w:numFmt w:val="bullet"/>
      <w:lvlText w:val="•"/>
      <w:lvlJc w:val="left"/>
      <w:rPr>
        <w:color w:val="3370FF"/>
      </w:rPr>
    </w:lvl>
  </w:abstractNum>
  <w:abstractNum w:abstractNumId="155">
    <w:nsid w:val="B53F3350"/>
    <w:multiLevelType w:val="singleLevel"/>
    <w:tmpl w:val="B53F3350"/>
    <w:lvl w:ilvl="0" w:tentative="0">
      <w:start w:val="0"/>
      <w:numFmt w:val="bullet"/>
      <w:lvlText w:val="￮"/>
      <w:lvlJc w:val="left"/>
      <w:rPr>
        <w:color w:val="3370FF"/>
      </w:rPr>
    </w:lvl>
  </w:abstractNum>
  <w:abstractNum w:abstractNumId="156">
    <w:nsid w:val="B5601969"/>
    <w:multiLevelType w:val="singleLevel"/>
    <w:tmpl w:val="B5601969"/>
    <w:lvl w:ilvl="0" w:tentative="0">
      <w:start w:val="0"/>
      <w:numFmt w:val="bullet"/>
      <w:lvlText w:val="•"/>
      <w:lvlJc w:val="left"/>
      <w:rPr>
        <w:color w:val="3370FF"/>
      </w:rPr>
    </w:lvl>
  </w:abstractNum>
  <w:abstractNum w:abstractNumId="157">
    <w:nsid w:val="B5701DD1"/>
    <w:multiLevelType w:val="singleLevel"/>
    <w:tmpl w:val="B5701DD1"/>
    <w:lvl w:ilvl="0" w:tentative="0">
      <w:start w:val="0"/>
      <w:numFmt w:val="bullet"/>
      <w:lvlText w:val="•"/>
      <w:lvlJc w:val="left"/>
      <w:rPr>
        <w:color w:val="3370FF"/>
      </w:rPr>
    </w:lvl>
  </w:abstractNum>
  <w:abstractNum w:abstractNumId="158">
    <w:nsid w:val="B59A6526"/>
    <w:multiLevelType w:val="singleLevel"/>
    <w:tmpl w:val="B59A6526"/>
    <w:lvl w:ilvl="0" w:tentative="0">
      <w:start w:val="0"/>
      <w:numFmt w:val="bullet"/>
      <w:lvlText w:val="￮"/>
      <w:lvlJc w:val="left"/>
      <w:rPr>
        <w:color w:val="3370FF"/>
      </w:rPr>
    </w:lvl>
  </w:abstractNum>
  <w:abstractNum w:abstractNumId="159">
    <w:nsid w:val="B5CF74F5"/>
    <w:multiLevelType w:val="singleLevel"/>
    <w:tmpl w:val="B5CF74F5"/>
    <w:lvl w:ilvl="0" w:tentative="0">
      <w:start w:val="0"/>
      <w:numFmt w:val="bullet"/>
      <w:lvlText w:val="•"/>
      <w:lvlJc w:val="left"/>
      <w:rPr>
        <w:color w:val="3370FF"/>
      </w:rPr>
    </w:lvl>
  </w:abstractNum>
  <w:abstractNum w:abstractNumId="160">
    <w:nsid w:val="B5E306ED"/>
    <w:multiLevelType w:val="singleLevel"/>
    <w:tmpl w:val="B5E306ED"/>
    <w:lvl w:ilvl="0" w:tentative="0">
      <w:start w:val="0"/>
      <w:numFmt w:val="bullet"/>
      <w:lvlText w:val="•"/>
      <w:lvlJc w:val="left"/>
      <w:rPr>
        <w:color w:val="3370FF"/>
      </w:rPr>
    </w:lvl>
  </w:abstractNum>
  <w:abstractNum w:abstractNumId="161">
    <w:nsid w:val="B62DFF5B"/>
    <w:multiLevelType w:val="singleLevel"/>
    <w:tmpl w:val="B62DFF5B"/>
    <w:lvl w:ilvl="0" w:tentative="0">
      <w:start w:val="0"/>
      <w:numFmt w:val="bullet"/>
      <w:lvlText w:val="•"/>
      <w:lvlJc w:val="left"/>
      <w:rPr>
        <w:color w:val="3370FF"/>
      </w:rPr>
    </w:lvl>
  </w:abstractNum>
  <w:abstractNum w:abstractNumId="162">
    <w:nsid w:val="B64EAD00"/>
    <w:multiLevelType w:val="singleLevel"/>
    <w:tmpl w:val="B64EAD00"/>
    <w:lvl w:ilvl="0" w:tentative="0">
      <w:start w:val="0"/>
      <w:numFmt w:val="bullet"/>
      <w:lvlText w:val="•"/>
      <w:lvlJc w:val="left"/>
      <w:rPr>
        <w:color w:val="3370FF"/>
      </w:rPr>
    </w:lvl>
  </w:abstractNum>
  <w:abstractNum w:abstractNumId="163">
    <w:nsid w:val="B77FA8F1"/>
    <w:multiLevelType w:val="singleLevel"/>
    <w:tmpl w:val="B77FA8F1"/>
    <w:lvl w:ilvl="0" w:tentative="0">
      <w:start w:val="0"/>
      <w:numFmt w:val="bullet"/>
      <w:lvlText w:val="•"/>
      <w:lvlJc w:val="left"/>
      <w:rPr>
        <w:color w:val="3370FF"/>
      </w:rPr>
    </w:lvl>
  </w:abstractNum>
  <w:abstractNum w:abstractNumId="164">
    <w:nsid w:val="B88D21A8"/>
    <w:multiLevelType w:val="singleLevel"/>
    <w:tmpl w:val="B88D21A8"/>
    <w:lvl w:ilvl="0" w:tentative="0">
      <w:start w:val="0"/>
      <w:numFmt w:val="bullet"/>
      <w:lvlText w:val="•"/>
      <w:lvlJc w:val="left"/>
      <w:rPr>
        <w:color w:val="3370FF"/>
      </w:rPr>
    </w:lvl>
  </w:abstractNum>
  <w:abstractNum w:abstractNumId="165">
    <w:nsid w:val="B8CEF35B"/>
    <w:multiLevelType w:val="singleLevel"/>
    <w:tmpl w:val="B8CEF35B"/>
    <w:lvl w:ilvl="0" w:tentative="0">
      <w:start w:val="0"/>
      <w:numFmt w:val="bullet"/>
      <w:lvlText w:val="￮"/>
      <w:lvlJc w:val="left"/>
      <w:rPr>
        <w:color w:val="3370FF"/>
      </w:rPr>
    </w:lvl>
  </w:abstractNum>
  <w:abstractNum w:abstractNumId="166">
    <w:nsid w:val="B9276A52"/>
    <w:multiLevelType w:val="singleLevel"/>
    <w:tmpl w:val="B9276A52"/>
    <w:lvl w:ilvl="0" w:tentative="0">
      <w:start w:val="0"/>
      <w:numFmt w:val="bullet"/>
      <w:lvlText w:val="•"/>
      <w:lvlJc w:val="left"/>
      <w:rPr>
        <w:color w:val="3370FF"/>
      </w:rPr>
    </w:lvl>
  </w:abstractNum>
  <w:abstractNum w:abstractNumId="167">
    <w:nsid w:val="B9637847"/>
    <w:multiLevelType w:val="singleLevel"/>
    <w:tmpl w:val="B9637847"/>
    <w:lvl w:ilvl="0" w:tentative="0">
      <w:start w:val="0"/>
      <w:numFmt w:val="bullet"/>
      <w:lvlText w:val="￮"/>
      <w:lvlJc w:val="left"/>
      <w:rPr>
        <w:color w:val="3370FF"/>
      </w:rPr>
    </w:lvl>
  </w:abstractNum>
  <w:abstractNum w:abstractNumId="168">
    <w:nsid w:val="B99465BD"/>
    <w:multiLevelType w:val="singleLevel"/>
    <w:tmpl w:val="B99465BD"/>
    <w:lvl w:ilvl="0" w:tentative="0">
      <w:start w:val="0"/>
      <w:numFmt w:val="bullet"/>
      <w:lvlText w:val="•"/>
      <w:lvlJc w:val="left"/>
      <w:rPr>
        <w:color w:val="3370FF"/>
      </w:rPr>
    </w:lvl>
  </w:abstractNum>
  <w:abstractNum w:abstractNumId="169">
    <w:nsid w:val="B9C742DF"/>
    <w:multiLevelType w:val="singleLevel"/>
    <w:tmpl w:val="B9C742DF"/>
    <w:lvl w:ilvl="0" w:tentative="0">
      <w:start w:val="0"/>
      <w:numFmt w:val="bullet"/>
      <w:lvlText w:val="▪"/>
      <w:lvlJc w:val="left"/>
      <w:rPr>
        <w:color w:val="3370FF"/>
        <w:sz w:val="11"/>
      </w:rPr>
    </w:lvl>
  </w:abstractNum>
  <w:abstractNum w:abstractNumId="170">
    <w:nsid w:val="BA550FDB"/>
    <w:multiLevelType w:val="singleLevel"/>
    <w:tmpl w:val="BA550FDB"/>
    <w:lvl w:ilvl="0" w:tentative="0">
      <w:start w:val="0"/>
      <w:numFmt w:val="bullet"/>
      <w:lvlText w:val="￮"/>
      <w:lvlJc w:val="left"/>
      <w:rPr>
        <w:color w:val="3370FF"/>
      </w:rPr>
    </w:lvl>
  </w:abstractNum>
  <w:abstractNum w:abstractNumId="171">
    <w:nsid w:val="BB01E1DA"/>
    <w:multiLevelType w:val="singleLevel"/>
    <w:tmpl w:val="BB01E1DA"/>
    <w:lvl w:ilvl="0" w:tentative="0">
      <w:start w:val="0"/>
      <w:numFmt w:val="bullet"/>
      <w:lvlText w:val="￮"/>
      <w:lvlJc w:val="left"/>
      <w:rPr>
        <w:color w:val="3370FF"/>
      </w:rPr>
    </w:lvl>
  </w:abstractNum>
  <w:abstractNum w:abstractNumId="172">
    <w:nsid w:val="BB264DCB"/>
    <w:multiLevelType w:val="singleLevel"/>
    <w:tmpl w:val="BB264DCB"/>
    <w:lvl w:ilvl="0" w:tentative="0">
      <w:start w:val="0"/>
      <w:numFmt w:val="bullet"/>
      <w:lvlText w:val="•"/>
      <w:lvlJc w:val="left"/>
      <w:rPr>
        <w:color w:val="3370FF"/>
      </w:rPr>
    </w:lvl>
  </w:abstractNum>
  <w:abstractNum w:abstractNumId="173">
    <w:nsid w:val="BB531B50"/>
    <w:multiLevelType w:val="singleLevel"/>
    <w:tmpl w:val="BB531B50"/>
    <w:lvl w:ilvl="0" w:tentative="0">
      <w:start w:val="0"/>
      <w:numFmt w:val="bullet"/>
      <w:lvlText w:val="•"/>
      <w:lvlJc w:val="left"/>
      <w:rPr>
        <w:color w:val="3370FF"/>
      </w:rPr>
    </w:lvl>
  </w:abstractNum>
  <w:abstractNum w:abstractNumId="174">
    <w:nsid w:val="BB64CFA9"/>
    <w:multiLevelType w:val="singleLevel"/>
    <w:tmpl w:val="BB64CFA9"/>
    <w:lvl w:ilvl="0" w:tentative="0">
      <w:start w:val="0"/>
      <w:numFmt w:val="bullet"/>
      <w:lvlText w:val="￮"/>
      <w:lvlJc w:val="left"/>
      <w:rPr>
        <w:color w:val="3370FF"/>
      </w:rPr>
    </w:lvl>
  </w:abstractNum>
  <w:abstractNum w:abstractNumId="175">
    <w:nsid w:val="BB6DFD32"/>
    <w:multiLevelType w:val="singleLevel"/>
    <w:tmpl w:val="BB6DFD32"/>
    <w:lvl w:ilvl="0" w:tentative="0">
      <w:start w:val="0"/>
      <w:numFmt w:val="bullet"/>
      <w:lvlText w:val="￮"/>
      <w:lvlJc w:val="left"/>
      <w:rPr>
        <w:color w:val="3370FF"/>
      </w:rPr>
    </w:lvl>
  </w:abstractNum>
  <w:abstractNum w:abstractNumId="176">
    <w:nsid w:val="BBB9C840"/>
    <w:multiLevelType w:val="singleLevel"/>
    <w:tmpl w:val="BBB9C840"/>
    <w:lvl w:ilvl="0" w:tentative="0">
      <w:start w:val="0"/>
      <w:numFmt w:val="bullet"/>
      <w:lvlText w:val="•"/>
      <w:lvlJc w:val="left"/>
      <w:rPr>
        <w:color w:val="3370FF"/>
      </w:rPr>
    </w:lvl>
  </w:abstractNum>
  <w:abstractNum w:abstractNumId="177">
    <w:nsid w:val="BC7B78D9"/>
    <w:multiLevelType w:val="singleLevel"/>
    <w:tmpl w:val="BC7B78D9"/>
    <w:lvl w:ilvl="0" w:tentative="0">
      <w:start w:val="0"/>
      <w:numFmt w:val="bullet"/>
      <w:lvlText w:val="￮"/>
      <w:lvlJc w:val="left"/>
      <w:rPr>
        <w:color w:val="3370FF"/>
      </w:rPr>
    </w:lvl>
  </w:abstractNum>
  <w:abstractNum w:abstractNumId="178">
    <w:nsid w:val="BC837A95"/>
    <w:multiLevelType w:val="singleLevel"/>
    <w:tmpl w:val="BC837A95"/>
    <w:lvl w:ilvl="0" w:tentative="0">
      <w:start w:val="0"/>
      <w:numFmt w:val="bullet"/>
      <w:lvlText w:val="￮"/>
      <w:lvlJc w:val="left"/>
      <w:rPr>
        <w:color w:val="3370FF"/>
      </w:rPr>
    </w:lvl>
  </w:abstractNum>
  <w:abstractNum w:abstractNumId="179">
    <w:nsid w:val="BCB7EA04"/>
    <w:multiLevelType w:val="singleLevel"/>
    <w:tmpl w:val="BCB7EA04"/>
    <w:lvl w:ilvl="0" w:tentative="0">
      <w:start w:val="0"/>
      <w:numFmt w:val="bullet"/>
      <w:lvlText w:val="￮"/>
      <w:lvlJc w:val="left"/>
      <w:rPr>
        <w:color w:val="3370FF"/>
      </w:rPr>
    </w:lvl>
  </w:abstractNum>
  <w:abstractNum w:abstractNumId="180">
    <w:nsid w:val="BCECA0B4"/>
    <w:multiLevelType w:val="singleLevel"/>
    <w:tmpl w:val="BCECA0B4"/>
    <w:lvl w:ilvl="0" w:tentative="0">
      <w:start w:val="0"/>
      <w:numFmt w:val="bullet"/>
      <w:lvlText w:val="▪"/>
      <w:lvlJc w:val="left"/>
      <w:rPr>
        <w:color w:val="3370FF"/>
        <w:sz w:val="11"/>
      </w:rPr>
    </w:lvl>
  </w:abstractNum>
  <w:abstractNum w:abstractNumId="181">
    <w:nsid w:val="BD2096B8"/>
    <w:multiLevelType w:val="singleLevel"/>
    <w:tmpl w:val="BD2096B8"/>
    <w:lvl w:ilvl="0" w:tentative="0">
      <w:start w:val="0"/>
      <w:numFmt w:val="bullet"/>
      <w:lvlText w:val="￮"/>
      <w:lvlJc w:val="left"/>
      <w:rPr>
        <w:color w:val="3370FF"/>
      </w:rPr>
    </w:lvl>
  </w:abstractNum>
  <w:abstractNum w:abstractNumId="182">
    <w:nsid w:val="BD46AEF4"/>
    <w:multiLevelType w:val="singleLevel"/>
    <w:tmpl w:val="BD46AEF4"/>
    <w:lvl w:ilvl="0" w:tentative="0">
      <w:start w:val="0"/>
      <w:numFmt w:val="bullet"/>
      <w:lvlText w:val="￮"/>
      <w:lvlJc w:val="left"/>
      <w:rPr>
        <w:color w:val="3370FF"/>
      </w:rPr>
    </w:lvl>
  </w:abstractNum>
  <w:abstractNum w:abstractNumId="183">
    <w:nsid w:val="BD5B9D2D"/>
    <w:multiLevelType w:val="singleLevel"/>
    <w:tmpl w:val="BD5B9D2D"/>
    <w:lvl w:ilvl="0" w:tentative="0">
      <w:start w:val="0"/>
      <w:numFmt w:val="bullet"/>
      <w:lvlText w:val="•"/>
      <w:lvlJc w:val="left"/>
      <w:rPr>
        <w:color w:val="3370FF"/>
      </w:rPr>
    </w:lvl>
  </w:abstractNum>
  <w:abstractNum w:abstractNumId="184">
    <w:nsid w:val="BD6A14E8"/>
    <w:multiLevelType w:val="singleLevel"/>
    <w:tmpl w:val="BD6A14E8"/>
    <w:lvl w:ilvl="0" w:tentative="0">
      <w:start w:val="0"/>
      <w:numFmt w:val="bullet"/>
      <w:lvlText w:val="•"/>
      <w:lvlJc w:val="left"/>
      <w:rPr>
        <w:color w:val="3370FF"/>
      </w:rPr>
    </w:lvl>
  </w:abstractNum>
  <w:abstractNum w:abstractNumId="185">
    <w:nsid w:val="BDA1395C"/>
    <w:multiLevelType w:val="singleLevel"/>
    <w:tmpl w:val="BDA1395C"/>
    <w:lvl w:ilvl="0" w:tentative="0">
      <w:start w:val="0"/>
      <w:numFmt w:val="bullet"/>
      <w:lvlText w:val="•"/>
      <w:lvlJc w:val="left"/>
      <w:rPr>
        <w:color w:val="3370FF"/>
      </w:rPr>
    </w:lvl>
  </w:abstractNum>
  <w:abstractNum w:abstractNumId="186">
    <w:nsid w:val="BDE76EE4"/>
    <w:multiLevelType w:val="singleLevel"/>
    <w:tmpl w:val="BDE76EE4"/>
    <w:lvl w:ilvl="0" w:tentative="0">
      <w:start w:val="0"/>
      <w:numFmt w:val="bullet"/>
      <w:lvlText w:val="￮"/>
      <w:lvlJc w:val="left"/>
      <w:rPr>
        <w:color w:val="3370FF"/>
      </w:rPr>
    </w:lvl>
  </w:abstractNum>
  <w:abstractNum w:abstractNumId="187">
    <w:nsid w:val="BE5AB988"/>
    <w:multiLevelType w:val="singleLevel"/>
    <w:tmpl w:val="BE5AB988"/>
    <w:lvl w:ilvl="0" w:tentative="0">
      <w:start w:val="0"/>
      <w:numFmt w:val="bullet"/>
      <w:lvlText w:val="•"/>
      <w:lvlJc w:val="left"/>
      <w:rPr>
        <w:color w:val="3370FF"/>
      </w:rPr>
    </w:lvl>
  </w:abstractNum>
  <w:abstractNum w:abstractNumId="188">
    <w:nsid w:val="BE8A4F4C"/>
    <w:multiLevelType w:val="singleLevel"/>
    <w:tmpl w:val="BE8A4F4C"/>
    <w:lvl w:ilvl="0" w:tentative="0">
      <w:start w:val="0"/>
      <w:numFmt w:val="bullet"/>
      <w:lvlText w:val="￮"/>
      <w:lvlJc w:val="left"/>
      <w:rPr>
        <w:color w:val="3370FF"/>
      </w:rPr>
    </w:lvl>
  </w:abstractNum>
  <w:abstractNum w:abstractNumId="189">
    <w:nsid w:val="BE8CED7D"/>
    <w:multiLevelType w:val="singleLevel"/>
    <w:tmpl w:val="BE8CED7D"/>
    <w:lvl w:ilvl="0" w:tentative="0">
      <w:start w:val="0"/>
      <w:numFmt w:val="bullet"/>
      <w:lvlText w:val="•"/>
      <w:lvlJc w:val="left"/>
      <w:rPr>
        <w:color w:val="3370FF"/>
      </w:rPr>
    </w:lvl>
  </w:abstractNum>
  <w:abstractNum w:abstractNumId="190">
    <w:nsid w:val="BE923771"/>
    <w:multiLevelType w:val="singleLevel"/>
    <w:tmpl w:val="BE923771"/>
    <w:lvl w:ilvl="0" w:tentative="0">
      <w:start w:val="0"/>
      <w:numFmt w:val="bullet"/>
      <w:lvlText w:val="￮"/>
      <w:lvlJc w:val="left"/>
      <w:rPr>
        <w:color w:val="3370FF"/>
      </w:rPr>
    </w:lvl>
  </w:abstractNum>
  <w:abstractNum w:abstractNumId="191">
    <w:nsid w:val="BEB044FC"/>
    <w:multiLevelType w:val="singleLevel"/>
    <w:tmpl w:val="BEB044FC"/>
    <w:lvl w:ilvl="0" w:tentative="0">
      <w:start w:val="0"/>
      <w:numFmt w:val="bullet"/>
      <w:lvlText w:val="•"/>
      <w:lvlJc w:val="left"/>
      <w:rPr>
        <w:color w:val="3370FF"/>
      </w:rPr>
    </w:lvl>
  </w:abstractNum>
  <w:abstractNum w:abstractNumId="192">
    <w:nsid w:val="BEDBFA51"/>
    <w:multiLevelType w:val="singleLevel"/>
    <w:tmpl w:val="BEDBFA51"/>
    <w:lvl w:ilvl="0" w:tentative="0">
      <w:start w:val="0"/>
      <w:numFmt w:val="bullet"/>
      <w:lvlText w:val="￮"/>
      <w:lvlJc w:val="left"/>
      <w:rPr>
        <w:color w:val="3370FF"/>
      </w:rPr>
    </w:lvl>
  </w:abstractNum>
  <w:abstractNum w:abstractNumId="193">
    <w:nsid w:val="BF0EF92C"/>
    <w:multiLevelType w:val="singleLevel"/>
    <w:tmpl w:val="BF0EF92C"/>
    <w:lvl w:ilvl="0" w:tentative="0">
      <w:start w:val="0"/>
      <w:numFmt w:val="bullet"/>
      <w:lvlText w:val="•"/>
      <w:lvlJc w:val="left"/>
      <w:rPr>
        <w:color w:val="3370FF"/>
      </w:rPr>
    </w:lvl>
  </w:abstractNum>
  <w:abstractNum w:abstractNumId="194">
    <w:nsid w:val="BF205925"/>
    <w:multiLevelType w:val="singleLevel"/>
    <w:tmpl w:val="BF205925"/>
    <w:lvl w:ilvl="0" w:tentative="0">
      <w:start w:val="0"/>
      <w:numFmt w:val="bullet"/>
      <w:lvlText w:val="•"/>
      <w:lvlJc w:val="left"/>
      <w:rPr>
        <w:color w:val="3370FF"/>
      </w:rPr>
    </w:lvl>
  </w:abstractNum>
  <w:abstractNum w:abstractNumId="195">
    <w:nsid w:val="BF35BF67"/>
    <w:multiLevelType w:val="singleLevel"/>
    <w:tmpl w:val="BF35BF67"/>
    <w:lvl w:ilvl="0" w:tentative="0">
      <w:start w:val="0"/>
      <w:numFmt w:val="bullet"/>
      <w:lvlText w:val="•"/>
      <w:lvlJc w:val="left"/>
      <w:rPr>
        <w:color w:val="3370FF"/>
      </w:rPr>
    </w:lvl>
  </w:abstractNum>
  <w:abstractNum w:abstractNumId="196">
    <w:nsid w:val="BF35F2C0"/>
    <w:multiLevelType w:val="singleLevel"/>
    <w:tmpl w:val="BF35F2C0"/>
    <w:lvl w:ilvl="0" w:tentative="0">
      <w:start w:val="0"/>
      <w:numFmt w:val="bullet"/>
      <w:lvlText w:val="•"/>
      <w:lvlJc w:val="left"/>
      <w:rPr>
        <w:color w:val="3370FF"/>
      </w:rPr>
    </w:lvl>
  </w:abstractNum>
  <w:abstractNum w:abstractNumId="197">
    <w:nsid w:val="BF498318"/>
    <w:multiLevelType w:val="singleLevel"/>
    <w:tmpl w:val="BF498318"/>
    <w:lvl w:ilvl="0" w:tentative="0">
      <w:start w:val="0"/>
      <w:numFmt w:val="bullet"/>
      <w:lvlText w:val="▪"/>
      <w:lvlJc w:val="left"/>
      <w:rPr>
        <w:color w:val="3370FF"/>
        <w:sz w:val="11"/>
      </w:rPr>
    </w:lvl>
  </w:abstractNum>
  <w:abstractNum w:abstractNumId="198">
    <w:nsid w:val="BF50FE6B"/>
    <w:multiLevelType w:val="singleLevel"/>
    <w:tmpl w:val="BF50FE6B"/>
    <w:lvl w:ilvl="0" w:tentative="0">
      <w:start w:val="0"/>
      <w:numFmt w:val="bullet"/>
      <w:lvlText w:val="￮"/>
      <w:lvlJc w:val="left"/>
      <w:rPr>
        <w:color w:val="3370FF"/>
      </w:rPr>
    </w:lvl>
  </w:abstractNum>
  <w:abstractNum w:abstractNumId="199">
    <w:nsid w:val="BF90AAF0"/>
    <w:multiLevelType w:val="singleLevel"/>
    <w:tmpl w:val="BF90AAF0"/>
    <w:lvl w:ilvl="0" w:tentative="0">
      <w:start w:val="0"/>
      <w:numFmt w:val="bullet"/>
      <w:lvlText w:val="￮"/>
      <w:lvlJc w:val="left"/>
      <w:rPr>
        <w:color w:val="3370FF"/>
      </w:rPr>
    </w:lvl>
  </w:abstractNum>
  <w:abstractNum w:abstractNumId="200">
    <w:nsid w:val="C0283A65"/>
    <w:multiLevelType w:val="singleLevel"/>
    <w:tmpl w:val="C0283A65"/>
    <w:lvl w:ilvl="0" w:tentative="0">
      <w:start w:val="0"/>
      <w:numFmt w:val="bullet"/>
      <w:lvlText w:val="￮"/>
      <w:lvlJc w:val="left"/>
      <w:rPr>
        <w:color w:val="3370FF"/>
      </w:rPr>
    </w:lvl>
  </w:abstractNum>
  <w:abstractNum w:abstractNumId="201">
    <w:nsid w:val="C038483D"/>
    <w:multiLevelType w:val="singleLevel"/>
    <w:tmpl w:val="C038483D"/>
    <w:lvl w:ilvl="0" w:tentative="0">
      <w:start w:val="0"/>
      <w:numFmt w:val="bullet"/>
      <w:lvlText w:val="•"/>
      <w:lvlJc w:val="left"/>
      <w:rPr>
        <w:color w:val="3370FF"/>
      </w:rPr>
    </w:lvl>
  </w:abstractNum>
  <w:abstractNum w:abstractNumId="202">
    <w:nsid w:val="C0857044"/>
    <w:multiLevelType w:val="singleLevel"/>
    <w:tmpl w:val="C0857044"/>
    <w:lvl w:ilvl="0" w:tentative="0">
      <w:start w:val="0"/>
      <w:numFmt w:val="bullet"/>
      <w:lvlText w:val="•"/>
      <w:lvlJc w:val="left"/>
      <w:rPr>
        <w:color w:val="3370FF"/>
      </w:rPr>
    </w:lvl>
  </w:abstractNum>
  <w:abstractNum w:abstractNumId="203">
    <w:nsid w:val="C0915F4F"/>
    <w:multiLevelType w:val="singleLevel"/>
    <w:tmpl w:val="C0915F4F"/>
    <w:lvl w:ilvl="0" w:tentative="0">
      <w:start w:val="0"/>
      <w:numFmt w:val="bullet"/>
      <w:lvlText w:val="￮"/>
      <w:lvlJc w:val="left"/>
      <w:rPr>
        <w:color w:val="3370FF"/>
      </w:rPr>
    </w:lvl>
  </w:abstractNum>
  <w:abstractNum w:abstractNumId="204">
    <w:nsid w:val="C0D8C7AF"/>
    <w:multiLevelType w:val="singleLevel"/>
    <w:tmpl w:val="C0D8C7AF"/>
    <w:lvl w:ilvl="0" w:tentative="0">
      <w:start w:val="0"/>
      <w:numFmt w:val="bullet"/>
      <w:lvlText w:val="￮"/>
      <w:lvlJc w:val="left"/>
      <w:rPr>
        <w:color w:val="3370FF"/>
      </w:rPr>
    </w:lvl>
  </w:abstractNum>
  <w:abstractNum w:abstractNumId="205">
    <w:nsid w:val="C17C4D43"/>
    <w:multiLevelType w:val="singleLevel"/>
    <w:tmpl w:val="C17C4D43"/>
    <w:lvl w:ilvl="0" w:tentative="0">
      <w:start w:val="0"/>
      <w:numFmt w:val="bullet"/>
      <w:lvlText w:val="•"/>
      <w:lvlJc w:val="left"/>
      <w:rPr>
        <w:color w:val="3370FF"/>
      </w:rPr>
    </w:lvl>
  </w:abstractNum>
  <w:abstractNum w:abstractNumId="206">
    <w:nsid w:val="C18B2A64"/>
    <w:multiLevelType w:val="singleLevel"/>
    <w:tmpl w:val="C18B2A64"/>
    <w:lvl w:ilvl="0" w:tentative="0">
      <w:start w:val="0"/>
      <w:numFmt w:val="bullet"/>
      <w:lvlText w:val="•"/>
      <w:lvlJc w:val="left"/>
      <w:rPr>
        <w:color w:val="3370FF"/>
      </w:rPr>
    </w:lvl>
  </w:abstractNum>
  <w:abstractNum w:abstractNumId="207">
    <w:nsid w:val="C1947083"/>
    <w:multiLevelType w:val="singleLevel"/>
    <w:tmpl w:val="C1947083"/>
    <w:lvl w:ilvl="0" w:tentative="0">
      <w:start w:val="0"/>
      <w:numFmt w:val="bullet"/>
      <w:lvlText w:val="￮"/>
      <w:lvlJc w:val="left"/>
      <w:rPr>
        <w:color w:val="3370FF"/>
      </w:rPr>
    </w:lvl>
  </w:abstractNum>
  <w:abstractNum w:abstractNumId="208">
    <w:nsid w:val="C1AF2395"/>
    <w:multiLevelType w:val="singleLevel"/>
    <w:tmpl w:val="C1AF2395"/>
    <w:lvl w:ilvl="0" w:tentative="0">
      <w:start w:val="0"/>
      <w:numFmt w:val="bullet"/>
      <w:lvlText w:val="▪"/>
      <w:lvlJc w:val="left"/>
      <w:rPr>
        <w:color w:val="3370FF"/>
        <w:sz w:val="11"/>
      </w:rPr>
    </w:lvl>
  </w:abstractNum>
  <w:abstractNum w:abstractNumId="209">
    <w:nsid w:val="C1D0D3DC"/>
    <w:multiLevelType w:val="singleLevel"/>
    <w:tmpl w:val="C1D0D3DC"/>
    <w:lvl w:ilvl="0" w:tentative="0">
      <w:start w:val="0"/>
      <w:numFmt w:val="bullet"/>
      <w:lvlText w:val="￮"/>
      <w:lvlJc w:val="left"/>
      <w:rPr>
        <w:color w:val="3370FF"/>
      </w:rPr>
    </w:lvl>
  </w:abstractNum>
  <w:abstractNum w:abstractNumId="210">
    <w:nsid w:val="C1F8C497"/>
    <w:multiLevelType w:val="singleLevel"/>
    <w:tmpl w:val="C1F8C497"/>
    <w:lvl w:ilvl="0" w:tentative="0">
      <w:start w:val="0"/>
      <w:numFmt w:val="bullet"/>
      <w:lvlText w:val="•"/>
      <w:lvlJc w:val="left"/>
      <w:rPr>
        <w:color w:val="3370FF"/>
      </w:rPr>
    </w:lvl>
  </w:abstractNum>
  <w:abstractNum w:abstractNumId="211">
    <w:nsid w:val="C242AAE9"/>
    <w:multiLevelType w:val="singleLevel"/>
    <w:tmpl w:val="C242AAE9"/>
    <w:lvl w:ilvl="0" w:tentative="0">
      <w:start w:val="0"/>
      <w:numFmt w:val="bullet"/>
      <w:lvlText w:val="•"/>
      <w:lvlJc w:val="left"/>
      <w:rPr>
        <w:color w:val="3370FF"/>
      </w:rPr>
    </w:lvl>
  </w:abstractNum>
  <w:abstractNum w:abstractNumId="212">
    <w:nsid w:val="C28BBC69"/>
    <w:multiLevelType w:val="singleLevel"/>
    <w:tmpl w:val="C28BBC69"/>
    <w:lvl w:ilvl="0" w:tentative="0">
      <w:start w:val="0"/>
      <w:numFmt w:val="bullet"/>
      <w:lvlText w:val="￮"/>
      <w:lvlJc w:val="left"/>
      <w:rPr>
        <w:color w:val="3370FF"/>
      </w:rPr>
    </w:lvl>
  </w:abstractNum>
  <w:abstractNum w:abstractNumId="213">
    <w:nsid w:val="C2D3C316"/>
    <w:multiLevelType w:val="singleLevel"/>
    <w:tmpl w:val="C2D3C316"/>
    <w:lvl w:ilvl="0" w:tentative="0">
      <w:start w:val="0"/>
      <w:numFmt w:val="bullet"/>
      <w:lvlText w:val="￮"/>
      <w:lvlJc w:val="left"/>
      <w:rPr>
        <w:color w:val="3370FF"/>
      </w:rPr>
    </w:lvl>
  </w:abstractNum>
  <w:abstractNum w:abstractNumId="214">
    <w:nsid w:val="C3661862"/>
    <w:multiLevelType w:val="singleLevel"/>
    <w:tmpl w:val="C3661862"/>
    <w:lvl w:ilvl="0" w:tentative="0">
      <w:start w:val="0"/>
      <w:numFmt w:val="bullet"/>
      <w:lvlText w:val="•"/>
      <w:lvlJc w:val="left"/>
      <w:rPr>
        <w:color w:val="3370FF"/>
      </w:rPr>
    </w:lvl>
  </w:abstractNum>
  <w:abstractNum w:abstractNumId="215">
    <w:nsid w:val="C37F0D2B"/>
    <w:multiLevelType w:val="singleLevel"/>
    <w:tmpl w:val="C37F0D2B"/>
    <w:lvl w:ilvl="0" w:tentative="0">
      <w:start w:val="1"/>
      <w:numFmt w:val="decimal"/>
      <w:lvlText w:val="%1."/>
      <w:lvlJc w:val="left"/>
      <w:rPr>
        <w:color w:val="3370FF"/>
      </w:rPr>
    </w:lvl>
  </w:abstractNum>
  <w:abstractNum w:abstractNumId="216">
    <w:nsid w:val="C3A60B99"/>
    <w:multiLevelType w:val="singleLevel"/>
    <w:tmpl w:val="C3A60B99"/>
    <w:lvl w:ilvl="0" w:tentative="0">
      <w:start w:val="0"/>
      <w:numFmt w:val="bullet"/>
      <w:lvlText w:val="￮"/>
      <w:lvlJc w:val="left"/>
      <w:rPr>
        <w:color w:val="3370FF"/>
      </w:rPr>
    </w:lvl>
  </w:abstractNum>
  <w:abstractNum w:abstractNumId="217">
    <w:nsid w:val="C4E0D24A"/>
    <w:multiLevelType w:val="singleLevel"/>
    <w:tmpl w:val="C4E0D24A"/>
    <w:lvl w:ilvl="0" w:tentative="0">
      <w:start w:val="0"/>
      <w:numFmt w:val="bullet"/>
      <w:lvlText w:val="￮"/>
      <w:lvlJc w:val="left"/>
      <w:rPr>
        <w:color w:val="3370FF"/>
      </w:rPr>
    </w:lvl>
  </w:abstractNum>
  <w:abstractNum w:abstractNumId="218">
    <w:nsid w:val="C4EA4DBF"/>
    <w:multiLevelType w:val="singleLevel"/>
    <w:tmpl w:val="C4EA4DBF"/>
    <w:lvl w:ilvl="0" w:tentative="0">
      <w:start w:val="0"/>
      <w:numFmt w:val="bullet"/>
      <w:lvlText w:val="•"/>
      <w:lvlJc w:val="left"/>
      <w:rPr>
        <w:color w:val="3370FF"/>
      </w:rPr>
    </w:lvl>
  </w:abstractNum>
  <w:abstractNum w:abstractNumId="219">
    <w:nsid w:val="C542370E"/>
    <w:multiLevelType w:val="singleLevel"/>
    <w:tmpl w:val="C542370E"/>
    <w:lvl w:ilvl="0" w:tentative="0">
      <w:start w:val="0"/>
      <w:numFmt w:val="bullet"/>
      <w:lvlText w:val="￮"/>
      <w:lvlJc w:val="left"/>
      <w:rPr>
        <w:color w:val="3370FF"/>
      </w:rPr>
    </w:lvl>
  </w:abstractNum>
  <w:abstractNum w:abstractNumId="220">
    <w:nsid w:val="C560BE57"/>
    <w:multiLevelType w:val="singleLevel"/>
    <w:tmpl w:val="C560BE57"/>
    <w:lvl w:ilvl="0" w:tentative="0">
      <w:start w:val="0"/>
      <w:numFmt w:val="bullet"/>
      <w:lvlText w:val="￮"/>
      <w:lvlJc w:val="left"/>
      <w:rPr>
        <w:color w:val="3370FF"/>
      </w:rPr>
    </w:lvl>
  </w:abstractNum>
  <w:abstractNum w:abstractNumId="221">
    <w:nsid w:val="C56A74DE"/>
    <w:multiLevelType w:val="singleLevel"/>
    <w:tmpl w:val="C56A74DE"/>
    <w:lvl w:ilvl="0" w:tentative="0">
      <w:start w:val="0"/>
      <w:numFmt w:val="bullet"/>
      <w:lvlText w:val="•"/>
      <w:lvlJc w:val="left"/>
      <w:rPr>
        <w:color w:val="3370FF"/>
      </w:rPr>
    </w:lvl>
  </w:abstractNum>
  <w:abstractNum w:abstractNumId="222">
    <w:nsid w:val="C5ADFEAE"/>
    <w:multiLevelType w:val="singleLevel"/>
    <w:tmpl w:val="C5ADFEAE"/>
    <w:lvl w:ilvl="0" w:tentative="0">
      <w:start w:val="0"/>
      <w:numFmt w:val="bullet"/>
      <w:lvlText w:val="•"/>
      <w:lvlJc w:val="left"/>
      <w:rPr>
        <w:color w:val="3370FF"/>
      </w:rPr>
    </w:lvl>
  </w:abstractNum>
  <w:abstractNum w:abstractNumId="223">
    <w:nsid w:val="C5C268A9"/>
    <w:multiLevelType w:val="singleLevel"/>
    <w:tmpl w:val="C5C268A9"/>
    <w:lvl w:ilvl="0" w:tentative="0">
      <w:start w:val="0"/>
      <w:numFmt w:val="bullet"/>
      <w:lvlText w:val="￮"/>
      <w:lvlJc w:val="left"/>
      <w:rPr>
        <w:color w:val="3370FF"/>
      </w:rPr>
    </w:lvl>
  </w:abstractNum>
  <w:abstractNum w:abstractNumId="224">
    <w:nsid w:val="C70147B2"/>
    <w:multiLevelType w:val="singleLevel"/>
    <w:tmpl w:val="C70147B2"/>
    <w:lvl w:ilvl="0" w:tentative="0">
      <w:start w:val="0"/>
      <w:numFmt w:val="bullet"/>
      <w:lvlText w:val="•"/>
      <w:lvlJc w:val="left"/>
      <w:rPr>
        <w:color w:val="3370FF"/>
      </w:rPr>
    </w:lvl>
  </w:abstractNum>
  <w:abstractNum w:abstractNumId="225">
    <w:nsid w:val="C83AAF60"/>
    <w:multiLevelType w:val="singleLevel"/>
    <w:tmpl w:val="C83AAF60"/>
    <w:lvl w:ilvl="0" w:tentative="0">
      <w:start w:val="0"/>
      <w:numFmt w:val="bullet"/>
      <w:lvlText w:val="•"/>
      <w:lvlJc w:val="left"/>
      <w:rPr>
        <w:color w:val="3370FF"/>
      </w:rPr>
    </w:lvl>
  </w:abstractNum>
  <w:abstractNum w:abstractNumId="226">
    <w:nsid w:val="C8879AEF"/>
    <w:multiLevelType w:val="singleLevel"/>
    <w:tmpl w:val="C8879AEF"/>
    <w:lvl w:ilvl="0" w:tentative="0">
      <w:start w:val="0"/>
      <w:numFmt w:val="bullet"/>
      <w:lvlText w:val="￮"/>
      <w:lvlJc w:val="left"/>
      <w:rPr>
        <w:color w:val="3370FF"/>
      </w:rPr>
    </w:lvl>
  </w:abstractNum>
  <w:abstractNum w:abstractNumId="227">
    <w:nsid w:val="C8C24CDC"/>
    <w:multiLevelType w:val="singleLevel"/>
    <w:tmpl w:val="C8C24CDC"/>
    <w:lvl w:ilvl="0" w:tentative="0">
      <w:start w:val="0"/>
      <w:numFmt w:val="bullet"/>
      <w:lvlText w:val="•"/>
      <w:lvlJc w:val="left"/>
      <w:rPr>
        <w:color w:val="3370FF"/>
      </w:rPr>
    </w:lvl>
  </w:abstractNum>
  <w:abstractNum w:abstractNumId="228">
    <w:nsid w:val="C8DD3975"/>
    <w:multiLevelType w:val="singleLevel"/>
    <w:tmpl w:val="C8DD3975"/>
    <w:lvl w:ilvl="0" w:tentative="0">
      <w:start w:val="2"/>
      <w:numFmt w:val="decimal"/>
      <w:lvlText w:val="%1."/>
      <w:lvlJc w:val="left"/>
      <w:rPr>
        <w:color w:val="3370FF"/>
      </w:rPr>
    </w:lvl>
  </w:abstractNum>
  <w:abstractNum w:abstractNumId="229">
    <w:nsid w:val="C90D1B09"/>
    <w:multiLevelType w:val="singleLevel"/>
    <w:tmpl w:val="C90D1B09"/>
    <w:lvl w:ilvl="0" w:tentative="0">
      <w:start w:val="0"/>
      <w:numFmt w:val="bullet"/>
      <w:lvlText w:val="￮"/>
      <w:lvlJc w:val="left"/>
      <w:rPr>
        <w:color w:val="3370FF"/>
      </w:rPr>
    </w:lvl>
  </w:abstractNum>
  <w:abstractNum w:abstractNumId="230">
    <w:nsid w:val="C93FD7B6"/>
    <w:multiLevelType w:val="singleLevel"/>
    <w:tmpl w:val="C93FD7B6"/>
    <w:lvl w:ilvl="0" w:tentative="0">
      <w:start w:val="0"/>
      <w:numFmt w:val="bullet"/>
      <w:lvlText w:val="￮"/>
      <w:lvlJc w:val="left"/>
      <w:rPr>
        <w:color w:val="3370FF"/>
      </w:rPr>
    </w:lvl>
  </w:abstractNum>
  <w:abstractNum w:abstractNumId="231">
    <w:nsid w:val="C9412743"/>
    <w:multiLevelType w:val="singleLevel"/>
    <w:tmpl w:val="C9412743"/>
    <w:lvl w:ilvl="0" w:tentative="0">
      <w:start w:val="0"/>
      <w:numFmt w:val="bullet"/>
      <w:lvlText w:val="￮"/>
      <w:lvlJc w:val="left"/>
      <w:rPr>
        <w:color w:val="3370FF"/>
      </w:rPr>
    </w:lvl>
  </w:abstractNum>
  <w:abstractNum w:abstractNumId="232">
    <w:nsid w:val="C9C05784"/>
    <w:multiLevelType w:val="singleLevel"/>
    <w:tmpl w:val="C9C05784"/>
    <w:lvl w:ilvl="0" w:tentative="0">
      <w:start w:val="0"/>
      <w:numFmt w:val="bullet"/>
      <w:lvlText w:val="￮"/>
      <w:lvlJc w:val="left"/>
      <w:rPr>
        <w:color w:val="3370FF"/>
      </w:rPr>
    </w:lvl>
  </w:abstractNum>
  <w:abstractNum w:abstractNumId="233">
    <w:nsid w:val="CA556884"/>
    <w:multiLevelType w:val="singleLevel"/>
    <w:tmpl w:val="CA556884"/>
    <w:lvl w:ilvl="0" w:tentative="0">
      <w:start w:val="0"/>
      <w:numFmt w:val="bullet"/>
      <w:lvlText w:val="•"/>
      <w:lvlJc w:val="left"/>
      <w:rPr>
        <w:color w:val="3370FF"/>
      </w:rPr>
    </w:lvl>
  </w:abstractNum>
  <w:abstractNum w:abstractNumId="234">
    <w:nsid w:val="CA90BD06"/>
    <w:multiLevelType w:val="singleLevel"/>
    <w:tmpl w:val="CA90BD06"/>
    <w:lvl w:ilvl="0" w:tentative="0">
      <w:start w:val="0"/>
      <w:numFmt w:val="bullet"/>
      <w:lvlText w:val="•"/>
      <w:lvlJc w:val="left"/>
      <w:rPr>
        <w:color w:val="3370FF"/>
      </w:rPr>
    </w:lvl>
  </w:abstractNum>
  <w:abstractNum w:abstractNumId="235">
    <w:nsid w:val="CB0CECA5"/>
    <w:multiLevelType w:val="singleLevel"/>
    <w:tmpl w:val="CB0CECA5"/>
    <w:lvl w:ilvl="0" w:tentative="0">
      <w:start w:val="0"/>
      <w:numFmt w:val="bullet"/>
      <w:lvlText w:val="￮"/>
      <w:lvlJc w:val="left"/>
      <w:rPr>
        <w:color w:val="3370FF"/>
      </w:rPr>
    </w:lvl>
  </w:abstractNum>
  <w:abstractNum w:abstractNumId="236">
    <w:nsid w:val="CB45ABA1"/>
    <w:multiLevelType w:val="singleLevel"/>
    <w:tmpl w:val="CB45ABA1"/>
    <w:lvl w:ilvl="0" w:tentative="0">
      <w:start w:val="0"/>
      <w:numFmt w:val="bullet"/>
      <w:lvlText w:val="￮"/>
      <w:lvlJc w:val="left"/>
      <w:rPr>
        <w:color w:val="3370FF"/>
      </w:rPr>
    </w:lvl>
  </w:abstractNum>
  <w:abstractNum w:abstractNumId="237">
    <w:nsid w:val="CB5F9A72"/>
    <w:multiLevelType w:val="singleLevel"/>
    <w:tmpl w:val="CB5F9A72"/>
    <w:lvl w:ilvl="0" w:tentative="0">
      <w:start w:val="0"/>
      <w:numFmt w:val="bullet"/>
      <w:lvlText w:val="￮"/>
      <w:lvlJc w:val="left"/>
      <w:rPr>
        <w:color w:val="3370FF"/>
      </w:rPr>
    </w:lvl>
  </w:abstractNum>
  <w:abstractNum w:abstractNumId="238">
    <w:nsid w:val="CB94649F"/>
    <w:multiLevelType w:val="singleLevel"/>
    <w:tmpl w:val="CB94649F"/>
    <w:lvl w:ilvl="0" w:tentative="0">
      <w:start w:val="0"/>
      <w:numFmt w:val="bullet"/>
      <w:lvlText w:val="￮"/>
      <w:lvlJc w:val="left"/>
      <w:rPr>
        <w:color w:val="3370FF"/>
      </w:rPr>
    </w:lvl>
  </w:abstractNum>
  <w:abstractNum w:abstractNumId="239">
    <w:nsid w:val="CB9FFFD3"/>
    <w:multiLevelType w:val="singleLevel"/>
    <w:tmpl w:val="CB9FFFD3"/>
    <w:lvl w:ilvl="0" w:tentative="0">
      <w:start w:val="0"/>
      <w:numFmt w:val="bullet"/>
      <w:lvlText w:val="•"/>
      <w:lvlJc w:val="left"/>
      <w:rPr>
        <w:color w:val="3370FF"/>
      </w:rPr>
    </w:lvl>
  </w:abstractNum>
  <w:abstractNum w:abstractNumId="240">
    <w:nsid w:val="CC158F2D"/>
    <w:multiLevelType w:val="singleLevel"/>
    <w:tmpl w:val="CC158F2D"/>
    <w:lvl w:ilvl="0" w:tentative="0">
      <w:start w:val="0"/>
      <w:numFmt w:val="bullet"/>
      <w:lvlText w:val="￮"/>
      <w:lvlJc w:val="left"/>
      <w:rPr>
        <w:color w:val="3370FF"/>
      </w:rPr>
    </w:lvl>
  </w:abstractNum>
  <w:abstractNum w:abstractNumId="241">
    <w:nsid w:val="CD1B39CC"/>
    <w:multiLevelType w:val="singleLevel"/>
    <w:tmpl w:val="CD1B39CC"/>
    <w:lvl w:ilvl="0" w:tentative="0">
      <w:start w:val="0"/>
      <w:numFmt w:val="bullet"/>
      <w:lvlText w:val="•"/>
      <w:lvlJc w:val="left"/>
      <w:rPr>
        <w:color w:val="3370FF"/>
      </w:rPr>
    </w:lvl>
  </w:abstractNum>
  <w:abstractNum w:abstractNumId="242">
    <w:nsid w:val="CD699D1D"/>
    <w:multiLevelType w:val="singleLevel"/>
    <w:tmpl w:val="CD699D1D"/>
    <w:lvl w:ilvl="0" w:tentative="0">
      <w:start w:val="0"/>
      <w:numFmt w:val="bullet"/>
      <w:lvlText w:val="▪"/>
      <w:lvlJc w:val="left"/>
      <w:rPr>
        <w:color w:val="3370FF"/>
        <w:sz w:val="11"/>
      </w:rPr>
    </w:lvl>
  </w:abstractNum>
  <w:abstractNum w:abstractNumId="243">
    <w:nsid w:val="CE6FB43A"/>
    <w:multiLevelType w:val="singleLevel"/>
    <w:tmpl w:val="CE6FB43A"/>
    <w:lvl w:ilvl="0" w:tentative="0">
      <w:start w:val="0"/>
      <w:numFmt w:val="bullet"/>
      <w:lvlText w:val="￮"/>
      <w:lvlJc w:val="left"/>
      <w:rPr>
        <w:color w:val="3370FF"/>
      </w:rPr>
    </w:lvl>
  </w:abstractNum>
  <w:abstractNum w:abstractNumId="244">
    <w:nsid w:val="CF092B84"/>
    <w:multiLevelType w:val="singleLevel"/>
    <w:tmpl w:val="CF092B84"/>
    <w:lvl w:ilvl="0" w:tentative="0">
      <w:start w:val="0"/>
      <w:numFmt w:val="bullet"/>
      <w:lvlText w:val="•"/>
      <w:lvlJc w:val="left"/>
      <w:rPr>
        <w:color w:val="3370FF"/>
      </w:rPr>
    </w:lvl>
  </w:abstractNum>
  <w:abstractNum w:abstractNumId="245">
    <w:nsid w:val="CF10C1A1"/>
    <w:multiLevelType w:val="singleLevel"/>
    <w:tmpl w:val="CF10C1A1"/>
    <w:lvl w:ilvl="0" w:tentative="0">
      <w:start w:val="0"/>
      <w:numFmt w:val="bullet"/>
      <w:lvlText w:val="•"/>
      <w:lvlJc w:val="left"/>
      <w:rPr>
        <w:color w:val="3370FF"/>
      </w:rPr>
    </w:lvl>
  </w:abstractNum>
  <w:abstractNum w:abstractNumId="246">
    <w:nsid w:val="CFA508D2"/>
    <w:multiLevelType w:val="singleLevel"/>
    <w:tmpl w:val="CFA508D2"/>
    <w:lvl w:ilvl="0" w:tentative="0">
      <w:start w:val="0"/>
      <w:numFmt w:val="bullet"/>
      <w:lvlText w:val="•"/>
      <w:lvlJc w:val="left"/>
      <w:rPr>
        <w:color w:val="3370FF"/>
      </w:rPr>
    </w:lvl>
  </w:abstractNum>
  <w:abstractNum w:abstractNumId="247">
    <w:nsid w:val="D03BB483"/>
    <w:multiLevelType w:val="singleLevel"/>
    <w:tmpl w:val="D03BB483"/>
    <w:lvl w:ilvl="0" w:tentative="0">
      <w:start w:val="0"/>
      <w:numFmt w:val="bullet"/>
      <w:lvlText w:val="￮"/>
      <w:lvlJc w:val="left"/>
      <w:rPr>
        <w:color w:val="3370FF"/>
      </w:rPr>
    </w:lvl>
  </w:abstractNum>
  <w:abstractNum w:abstractNumId="248">
    <w:nsid w:val="D06E7AE1"/>
    <w:multiLevelType w:val="singleLevel"/>
    <w:tmpl w:val="D06E7AE1"/>
    <w:lvl w:ilvl="0" w:tentative="0">
      <w:start w:val="1"/>
      <w:numFmt w:val="decimal"/>
      <w:lvlText w:val="%1."/>
      <w:lvlJc w:val="left"/>
      <w:rPr>
        <w:color w:val="3370FF"/>
      </w:rPr>
    </w:lvl>
  </w:abstractNum>
  <w:abstractNum w:abstractNumId="249">
    <w:nsid w:val="D0A2D8CB"/>
    <w:multiLevelType w:val="singleLevel"/>
    <w:tmpl w:val="D0A2D8CB"/>
    <w:lvl w:ilvl="0" w:tentative="0">
      <w:start w:val="0"/>
      <w:numFmt w:val="bullet"/>
      <w:lvlText w:val="•"/>
      <w:lvlJc w:val="left"/>
      <w:rPr>
        <w:color w:val="3370FF"/>
      </w:rPr>
    </w:lvl>
  </w:abstractNum>
  <w:abstractNum w:abstractNumId="250">
    <w:nsid w:val="D14D3FF1"/>
    <w:multiLevelType w:val="singleLevel"/>
    <w:tmpl w:val="D14D3FF1"/>
    <w:lvl w:ilvl="0" w:tentative="0">
      <w:start w:val="0"/>
      <w:numFmt w:val="bullet"/>
      <w:lvlText w:val="￮"/>
      <w:lvlJc w:val="left"/>
      <w:rPr>
        <w:color w:val="3370FF"/>
      </w:rPr>
    </w:lvl>
  </w:abstractNum>
  <w:abstractNum w:abstractNumId="251">
    <w:nsid w:val="D1723FD0"/>
    <w:multiLevelType w:val="singleLevel"/>
    <w:tmpl w:val="D1723FD0"/>
    <w:lvl w:ilvl="0" w:tentative="0">
      <w:start w:val="0"/>
      <w:numFmt w:val="bullet"/>
      <w:lvlText w:val="•"/>
      <w:lvlJc w:val="left"/>
      <w:rPr>
        <w:color w:val="3370FF"/>
      </w:rPr>
    </w:lvl>
  </w:abstractNum>
  <w:abstractNum w:abstractNumId="252">
    <w:nsid w:val="D1817A99"/>
    <w:multiLevelType w:val="singleLevel"/>
    <w:tmpl w:val="D1817A99"/>
    <w:lvl w:ilvl="0" w:tentative="0">
      <w:start w:val="0"/>
      <w:numFmt w:val="bullet"/>
      <w:lvlText w:val="￮"/>
      <w:lvlJc w:val="left"/>
      <w:rPr>
        <w:color w:val="3370FF"/>
      </w:rPr>
    </w:lvl>
  </w:abstractNum>
  <w:abstractNum w:abstractNumId="253">
    <w:nsid w:val="D1A79140"/>
    <w:multiLevelType w:val="singleLevel"/>
    <w:tmpl w:val="D1A79140"/>
    <w:lvl w:ilvl="0" w:tentative="0">
      <w:start w:val="0"/>
      <w:numFmt w:val="bullet"/>
      <w:lvlText w:val="•"/>
      <w:lvlJc w:val="left"/>
      <w:rPr>
        <w:color w:val="3370FF"/>
      </w:rPr>
    </w:lvl>
  </w:abstractNum>
  <w:abstractNum w:abstractNumId="254">
    <w:nsid w:val="D1EB1714"/>
    <w:multiLevelType w:val="singleLevel"/>
    <w:tmpl w:val="D1EB1714"/>
    <w:lvl w:ilvl="0" w:tentative="0">
      <w:start w:val="0"/>
      <w:numFmt w:val="bullet"/>
      <w:lvlText w:val="￮"/>
      <w:lvlJc w:val="left"/>
      <w:rPr>
        <w:color w:val="3370FF"/>
      </w:rPr>
    </w:lvl>
  </w:abstractNum>
  <w:abstractNum w:abstractNumId="255">
    <w:nsid w:val="D215047D"/>
    <w:multiLevelType w:val="singleLevel"/>
    <w:tmpl w:val="D215047D"/>
    <w:lvl w:ilvl="0" w:tentative="0">
      <w:start w:val="0"/>
      <w:numFmt w:val="bullet"/>
      <w:lvlText w:val="•"/>
      <w:lvlJc w:val="left"/>
      <w:rPr>
        <w:color w:val="3370FF"/>
      </w:rPr>
    </w:lvl>
  </w:abstractNum>
  <w:abstractNum w:abstractNumId="256">
    <w:nsid w:val="D23AE8D9"/>
    <w:multiLevelType w:val="singleLevel"/>
    <w:tmpl w:val="D23AE8D9"/>
    <w:lvl w:ilvl="0" w:tentative="0">
      <w:start w:val="0"/>
      <w:numFmt w:val="bullet"/>
      <w:lvlText w:val="￮"/>
      <w:lvlJc w:val="left"/>
      <w:rPr>
        <w:color w:val="3370FF"/>
      </w:rPr>
    </w:lvl>
  </w:abstractNum>
  <w:abstractNum w:abstractNumId="257">
    <w:nsid w:val="D27F840B"/>
    <w:multiLevelType w:val="singleLevel"/>
    <w:tmpl w:val="D27F840B"/>
    <w:lvl w:ilvl="0" w:tentative="0">
      <w:start w:val="0"/>
      <w:numFmt w:val="bullet"/>
      <w:lvlText w:val="•"/>
      <w:lvlJc w:val="left"/>
      <w:rPr>
        <w:color w:val="3370FF"/>
      </w:rPr>
    </w:lvl>
  </w:abstractNum>
  <w:abstractNum w:abstractNumId="258">
    <w:nsid w:val="D288C6CE"/>
    <w:multiLevelType w:val="singleLevel"/>
    <w:tmpl w:val="D288C6CE"/>
    <w:lvl w:ilvl="0" w:tentative="0">
      <w:start w:val="0"/>
      <w:numFmt w:val="bullet"/>
      <w:lvlText w:val="￮"/>
      <w:lvlJc w:val="left"/>
      <w:rPr>
        <w:color w:val="3370FF"/>
      </w:rPr>
    </w:lvl>
  </w:abstractNum>
  <w:abstractNum w:abstractNumId="259">
    <w:nsid w:val="D2B2DAFD"/>
    <w:multiLevelType w:val="singleLevel"/>
    <w:tmpl w:val="D2B2DAFD"/>
    <w:lvl w:ilvl="0" w:tentative="0">
      <w:start w:val="0"/>
      <w:numFmt w:val="bullet"/>
      <w:lvlText w:val="￮"/>
      <w:lvlJc w:val="left"/>
      <w:rPr>
        <w:color w:val="3370FF"/>
      </w:rPr>
    </w:lvl>
  </w:abstractNum>
  <w:abstractNum w:abstractNumId="260">
    <w:nsid w:val="D2FB79C3"/>
    <w:multiLevelType w:val="singleLevel"/>
    <w:tmpl w:val="D2FB79C3"/>
    <w:lvl w:ilvl="0" w:tentative="0">
      <w:start w:val="0"/>
      <w:numFmt w:val="bullet"/>
      <w:lvlText w:val="￮"/>
      <w:lvlJc w:val="left"/>
      <w:rPr>
        <w:color w:val="3370FF"/>
      </w:rPr>
    </w:lvl>
  </w:abstractNum>
  <w:abstractNum w:abstractNumId="261">
    <w:nsid w:val="D330E0CC"/>
    <w:multiLevelType w:val="singleLevel"/>
    <w:tmpl w:val="D330E0CC"/>
    <w:lvl w:ilvl="0" w:tentative="0">
      <w:start w:val="0"/>
      <w:numFmt w:val="bullet"/>
      <w:lvlText w:val="▪"/>
      <w:lvlJc w:val="left"/>
      <w:rPr>
        <w:color w:val="3370FF"/>
        <w:sz w:val="11"/>
      </w:rPr>
    </w:lvl>
  </w:abstractNum>
  <w:abstractNum w:abstractNumId="262">
    <w:nsid w:val="D42187FE"/>
    <w:multiLevelType w:val="singleLevel"/>
    <w:tmpl w:val="D42187FE"/>
    <w:lvl w:ilvl="0" w:tentative="0">
      <w:start w:val="2"/>
      <w:numFmt w:val="decimal"/>
      <w:lvlText w:val="%1."/>
      <w:lvlJc w:val="left"/>
      <w:rPr>
        <w:color w:val="3370FF"/>
      </w:rPr>
    </w:lvl>
  </w:abstractNum>
  <w:abstractNum w:abstractNumId="263">
    <w:nsid w:val="D4471BD8"/>
    <w:multiLevelType w:val="singleLevel"/>
    <w:tmpl w:val="D4471BD8"/>
    <w:lvl w:ilvl="0" w:tentative="0">
      <w:start w:val="0"/>
      <w:numFmt w:val="bullet"/>
      <w:lvlText w:val="•"/>
      <w:lvlJc w:val="left"/>
      <w:rPr>
        <w:color w:val="3370FF"/>
      </w:rPr>
    </w:lvl>
  </w:abstractNum>
  <w:abstractNum w:abstractNumId="264">
    <w:nsid w:val="D481363A"/>
    <w:multiLevelType w:val="singleLevel"/>
    <w:tmpl w:val="D481363A"/>
    <w:lvl w:ilvl="0" w:tentative="0">
      <w:start w:val="0"/>
      <w:numFmt w:val="bullet"/>
      <w:lvlText w:val="•"/>
      <w:lvlJc w:val="left"/>
      <w:rPr>
        <w:color w:val="3370FF"/>
      </w:rPr>
    </w:lvl>
  </w:abstractNum>
  <w:abstractNum w:abstractNumId="265">
    <w:nsid w:val="D4A0BCBC"/>
    <w:multiLevelType w:val="singleLevel"/>
    <w:tmpl w:val="D4A0BCBC"/>
    <w:lvl w:ilvl="0" w:tentative="0">
      <w:start w:val="0"/>
      <w:numFmt w:val="bullet"/>
      <w:lvlText w:val="▪"/>
      <w:lvlJc w:val="left"/>
      <w:rPr>
        <w:color w:val="3370FF"/>
        <w:sz w:val="11"/>
      </w:rPr>
    </w:lvl>
  </w:abstractNum>
  <w:abstractNum w:abstractNumId="266">
    <w:nsid w:val="D595572F"/>
    <w:multiLevelType w:val="singleLevel"/>
    <w:tmpl w:val="D595572F"/>
    <w:lvl w:ilvl="0" w:tentative="0">
      <w:start w:val="0"/>
      <w:numFmt w:val="bullet"/>
      <w:lvlText w:val="•"/>
      <w:lvlJc w:val="left"/>
      <w:rPr>
        <w:color w:val="3370FF"/>
      </w:rPr>
    </w:lvl>
  </w:abstractNum>
  <w:abstractNum w:abstractNumId="267">
    <w:nsid w:val="D5F12F34"/>
    <w:multiLevelType w:val="singleLevel"/>
    <w:tmpl w:val="D5F12F34"/>
    <w:lvl w:ilvl="0" w:tentative="0">
      <w:start w:val="0"/>
      <w:numFmt w:val="bullet"/>
      <w:lvlText w:val="•"/>
      <w:lvlJc w:val="left"/>
      <w:rPr>
        <w:color w:val="3370FF"/>
      </w:rPr>
    </w:lvl>
  </w:abstractNum>
  <w:abstractNum w:abstractNumId="268">
    <w:nsid w:val="D62E5F16"/>
    <w:multiLevelType w:val="singleLevel"/>
    <w:tmpl w:val="D62E5F16"/>
    <w:lvl w:ilvl="0" w:tentative="0">
      <w:start w:val="0"/>
      <w:numFmt w:val="bullet"/>
      <w:lvlText w:val="•"/>
      <w:lvlJc w:val="left"/>
      <w:rPr>
        <w:color w:val="3370FF"/>
      </w:rPr>
    </w:lvl>
  </w:abstractNum>
  <w:abstractNum w:abstractNumId="269">
    <w:nsid w:val="D6508B03"/>
    <w:multiLevelType w:val="singleLevel"/>
    <w:tmpl w:val="D6508B03"/>
    <w:lvl w:ilvl="0" w:tentative="0">
      <w:start w:val="0"/>
      <w:numFmt w:val="bullet"/>
      <w:lvlText w:val="•"/>
      <w:lvlJc w:val="left"/>
      <w:rPr>
        <w:color w:val="3370FF"/>
      </w:rPr>
    </w:lvl>
  </w:abstractNum>
  <w:abstractNum w:abstractNumId="270">
    <w:nsid w:val="D7164B18"/>
    <w:multiLevelType w:val="singleLevel"/>
    <w:tmpl w:val="D7164B18"/>
    <w:lvl w:ilvl="0" w:tentative="0">
      <w:start w:val="0"/>
      <w:numFmt w:val="bullet"/>
      <w:lvlText w:val="￮"/>
      <w:lvlJc w:val="left"/>
      <w:rPr>
        <w:color w:val="3370FF"/>
      </w:rPr>
    </w:lvl>
  </w:abstractNum>
  <w:abstractNum w:abstractNumId="271">
    <w:nsid w:val="D772C73B"/>
    <w:multiLevelType w:val="singleLevel"/>
    <w:tmpl w:val="D772C73B"/>
    <w:lvl w:ilvl="0" w:tentative="0">
      <w:start w:val="0"/>
      <w:numFmt w:val="bullet"/>
      <w:lvlText w:val="▪"/>
      <w:lvlJc w:val="left"/>
      <w:rPr>
        <w:color w:val="3370FF"/>
        <w:sz w:val="11"/>
      </w:rPr>
    </w:lvl>
  </w:abstractNum>
  <w:abstractNum w:abstractNumId="272">
    <w:nsid w:val="D7936317"/>
    <w:multiLevelType w:val="singleLevel"/>
    <w:tmpl w:val="D7936317"/>
    <w:lvl w:ilvl="0" w:tentative="0">
      <w:start w:val="0"/>
      <w:numFmt w:val="bullet"/>
      <w:lvlText w:val="￮"/>
      <w:lvlJc w:val="left"/>
      <w:rPr>
        <w:color w:val="3370FF"/>
      </w:rPr>
    </w:lvl>
  </w:abstractNum>
  <w:abstractNum w:abstractNumId="273">
    <w:nsid w:val="D7947C3B"/>
    <w:multiLevelType w:val="singleLevel"/>
    <w:tmpl w:val="D7947C3B"/>
    <w:lvl w:ilvl="0" w:tentative="0">
      <w:start w:val="0"/>
      <w:numFmt w:val="bullet"/>
      <w:lvlText w:val="￮"/>
      <w:lvlJc w:val="left"/>
      <w:rPr>
        <w:color w:val="3370FF"/>
      </w:rPr>
    </w:lvl>
  </w:abstractNum>
  <w:abstractNum w:abstractNumId="274">
    <w:nsid w:val="D7D140E4"/>
    <w:multiLevelType w:val="singleLevel"/>
    <w:tmpl w:val="D7D140E4"/>
    <w:lvl w:ilvl="0" w:tentative="0">
      <w:start w:val="0"/>
      <w:numFmt w:val="bullet"/>
      <w:lvlText w:val="•"/>
      <w:lvlJc w:val="left"/>
      <w:rPr>
        <w:color w:val="3370FF"/>
      </w:rPr>
    </w:lvl>
  </w:abstractNum>
  <w:abstractNum w:abstractNumId="275">
    <w:nsid w:val="D7F9FE59"/>
    <w:multiLevelType w:val="singleLevel"/>
    <w:tmpl w:val="D7F9FE59"/>
    <w:lvl w:ilvl="0" w:tentative="0">
      <w:start w:val="0"/>
      <w:numFmt w:val="bullet"/>
      <w:lvlText w:val="￮"/>
      <w:lvlJc w:val="left"/>
      <w:rPr>
        <w:color w:val="3370FF"/>
      </w:rPr>
    </w:lvl>
  </w:abstractNum>
  <w:abstractNum w:abstractNumId="276">
    <w:nsid w:val="D80357FD"/>
    <w:multiLevelType w:val="singleLevel"/>
    <w:tmpl w:val="D80357FD"/>
    <w:lvl w:ilvl="0" w:tentative="0">
      <w:start w:val="0"/>
      <w:numFmt w:val="bullet"/>
      <w:lvlText w:val="•"/>
      <w:lvlJc w:val="left"/>
      <w:rPr>
        <w:color w:val="3370FF"/>
      </w:rPr>
    </w:lvl>
  </w:abstractNum>
  <w:abstractNum w:abstractNumId="277">
    <w:nsid w:val="D824849B"/>
    <w:multiLevelType w:val="singleLevel"/>
    <w:tmpl w:val="D824849B"/>
    <w:lvl w:ilvl="0" w:tentative="0">
      <w:start w:val="0"/>
      <w:numFmt w:val="bullet"/>
      <w:lvlText w:val="￮"/>
      <w:lvlJc w:val="left"/>
      <w:rPr>
        <w:color w:val="3370FF"/>
      </w:rPr>
    </w:lvl>
  </w:abstractNum>
  <w:abstractNum w:abstractNumId="278">
    <w:nsid w:val="DAD3A854"/>
    <w:multiLevelType w:val="singleLevel"/>
    <w:tmpl w:val="DAD3A854"/>
    <w:lvl w:ilvl="0" w:tentative="0">
      <w:start w:val="0"/>
      <w:numFmt w:val="bullet"/>
      <w:lvlText w:val="￮"/>
      <w:lvlJc w:val="left"/>
      <w:rPr>
        <w:color w:val="3370FF"/>
      </w:rPr>
    </w:lvl>
  </w:abstractNum>
  <w:abstractNum w:abstractNumId="279">
    <w:nsid w:val="DAE62134"/>
    <w:multiLevelType w:val="singleLevel"/>
    <w:tmpl w:val="DAE62134"/>
    <w:lvl w:ilvl="0" w:tentative="0">
      <w:start w:val="0"/>
      <w:numFmt w:val="bullet"/>
      <w:lvlText w:val="￮"/>
      <w:lvlJc w:val="left"/>
      <w:rPr>
        <w:color w:val="3370FF"/>
      </w:rPr>
    </w:lvl>
  </w:abstractNum>
  <w:abstractNum w:abstractNumId="280">
    <w:nsid w:val="DAF63FD3"/>
    <w:multiLevelType w:val="singleLevel"/>
    <w:tmpl w:val="DAF63FD3"/>
    <w:lvl w:ilvl="0" w:tentative="0">
      <w:start w:val="0"/>
      <w:numFmt w:val="bullet"/>
      <w:lvlText w:val="•"/>
      <w:lvlJc w:val="left"/>
      <w:rPr>
        <w:color w:val="3370FF"/>
      </w:rPr>
    </w:lvl>
  </w:abstractNum>
  <w:abstractNum w:abstractNumId="281">
    <w:nsid w:val="DB559CFC"/>
    <w:multiLevelType w:val="singleLevel"/>
    <w:tmpl w:val="DB559CFC"/>
    <w:lvl w:ilvl="0" w:tentative="0">
      <w:start w:val="0"/>
      <w:numFmt w:val="bullet"/>
      <w:lvlText w:val="￮"/>
      <w:lvlJc w:val="left"/>
      <w:rPr>
        <w:color w:val="3370FF"/>
      </w:rPr>
    </w:lvl>
  </w:abstractNum>
  <w:abstractNum w:abstractNumId="282">
    <w:nsid w:val="DC0508EF"/>
    <w:multiLevelType w:val="singleLevel"/>
    <w:tmpl w:val="DC0508EF"/>
    <w:lvl w:ilvl="0" w:tentative="0">
      <w:start w:val="0"/>
      <w:numFmt w:val="bullet"/>
      <w:lvlText w:val="•"/>
      <w:lvlJc w:val="left"/>
      <w:rPr>
        <w:color w:val="3370FF"/>
      </w:rPr>
    </w:lvl>
  </w:abstractNum>
  <w:abstractNum w:abstractNumId="283">
    <w:nsid w:val="DC2CACCA"/>
    <w:multiLevelType w:val="singleLevel"/>
    <w:tmpl w:val="DC2CACCA"/>
    <w:lvl w:ilvl="0" w:tentative="0">
      <w:start w:val="0"/>
      <w:numFmt w:val="bullet"/>
      <w:lvlText w:val="•"/>
      <w:lvlJc w:val="left"/>
      <w:rPr>
        <w:color w:val="3370FF"/>
      </w:rPr>
    </w:lvl>
  </w:abstractNum>
  <w:abstractNum w:abstractNumId="284">
    <w:nsid w:val="DCBA6B53"/>
    <w:multiLevelType w:val="singleLevel"/>
    <w:tmpl w:val="DCBA6B53"/>
    <w:lvl w:ilvl="0" w:tentative="0">
      <w:start w:val="0"/>
      <w:numFmt w:val="bullet"/>
      <w:lvlText w:val="￮"/>
      <w:lvlJc w:val="left"/>
      <w:rPr>
        <w:color w:val="3370FF"/>
      </w:rPr>
    </w:lvl>
  </w:abstractNum>
  <w:abstractNum w:abstractNumId="285">
    <w:nsid w:val="DD02F921"/>
    <w:multiLevelType w:val="singleLevel"/>
    <w:tmpl w:val="DD02F921"/>
    <w:lvl w:ilvl="0" w:tentative="0">
      <w:start w:val="0"/>
      <w:numFmt w:val="bullet"/>
      <w:lvlText w:val="￮"/>
      <w:lvlJc w:val="left"/>
      <w:rPr>
        <w:color w:val="3370FF"/>
      </w:rPr>
    </w:lvl>
  </w:abstractNum>
  <w:abstractNum w:abstractNumId="286">
    <w:nsid w:val="DD3DB379"/>
    <w:multiLevelType w:val="singleLevel"/>
    <w:tmpl w:val="DD3DB379"/>
    <w:lvl w:ilvl="0" w:tentative="0">
      <w:start w:val="0"/>
      <w:numFmt w:val="bullet"/>
      <w:lvlText w:val="￮"/>
      <w:lvlJc w:val="left"/>
      <w:rPr>
        <w:color w:val="3370FF"/>
      </w:rPr>
    </w:lvl>
  </w:abstractNum>
  <w:abstractNum w:abstractNumId="287">
    <w:nsid w:val="DD474A30"/>
    <w:multiLevelType w:val="singleLevel"/>
    <w:tmpl w:val="DD474A30"/>
    <w:lvl w:ilvl="0" w:tentative="0">
      <w:start w:val="1"/>
      <w:numFmt w:val="decimal"/>
      <w:lvlText w:val="%1."/>
      <w:lvlJc w:val="left"/>
      <w:rPr>
        <w:color w:val="3370FF"/>
      </w:rPr>
    </w:lvl>
  </w:abstractNum>
  <w:abstractNum w:abstractNumId="288">
    <w:nsid w:val="DD7CDFF5"/>
    <w:multiLevelType w:val="singleLevel"/>
    <w:tmpl w:val="DD7CDFF5"/>
    <w:lvl w:ilvl="0" w:tentative="0">
      <w:start w:val="0"/>
      <w:numFmt w:val="bullet"/>
      <w:lvlText w:val="￮"/>
      <w:lvlJc w:val="left"/>
      <w:rPr>
        <w:color w:val="3370FF"/>
      </w:rPr>
    </w:lvl>
  </w:abstractNum>
  <w:abstractNum w:abstractNumId="289">
    <w:nsid w:val="DE6D3B5D"/>
    <w:multiLevelType w:val="singleLevel"/>
    <w:tmpl w:val="DE6D3B5D"/>
    <w:lvl w:ilvl="0" w:tentative="0">
      <w:start w:val="0"/>
      <w:numFmt w:val="bullet"/>
      <w:lvlText w:val="￮"/>
      <w:lvlJc w:val="left"/>
      <w:rPr>
        <w:color w:val="3370FF"/>
      </w:rPr>
    </w:lvl>
  </w:abstractNum>
  <w:abstractNum w:abstractNumId="290">
    <w:nsid w:val="DE9385D2"/>
    <w:multiLevelType w:val="singleLevel"/>
    <w:tmpl w:val="DE9385D2"/>
    <w:lvl w:ilvl="0" w:tentative="0">
      <w:start w:val="0"/>
      <w:numFmt w:val="bullet"/>
      <w:lvlText w:val="•"/>
      <w:lvlJc w:val="left"/>
      <w:rPr>
        <w:color w:val="3370FF"/>
      </w:rPr>
    </w:lvl>
  </w:abstractNum>
  <w:abstractNum w:abstractNumId="291">
    <w:nsid w:val="DEBCA2DA"/>
    <w:multiLevelType w:val="singleLevel"/>
    <w:tmpl w:val="DEBCA2DA"/>
    <w:lvl w:ilvl="0" w:tentative="0">
      <w:start w:val="0"/>
      <w:numFmt w:val="bullet"/>
      <w:lvlText w:val="•"/>
      <w:lvlJc w:val="left"/>
      <w:rPr>
        <w:color w:val="3370FF"/>
      </w:rPr>
    </w:lvl>
  </w:abstractNum>
  <w:abstractNum w:abstractNumId="292">
    <w:nsid w:val="DED44C4A"/>
    <w:multiLevelType w:val="singleLevel"/>
    <w:tmpl w:val="DED44C4A"/>
    <w:lvl w:ilvl="0" w:tentative="0">
      <w:start w:val="0"/>
      <w:numFmt w:val="bullet"/>
      <w:lvlText w:val="•"/>
      <w:lvlJc w:val="left"/>
      <w:rPr>
        <w:color w:val="3370FF"/>
      </w:rPr>
    </w:lvl>
  </w:abstractNum>
  <w:abstractNum w:abstractNumId="293">
    <w:nsid w:val="E011375A"/>
    <w:multiLevelType w:val="singleLevel"/>
    <w:tmpl w:val="E011375A"/>
    <w:lvl w:ilvl="0" w:tentative="0">
      <w:start w:val="0"/>
      <w:numFmt w:val="bullet"/>
      <w:lvlText w:val="•"/>
      <w:lvlJc w:val="left"/>
      <w:rPr>
        <w:color w:val="3370FF"/>
      </w:rPr>
    </w:lvl>
  </w:abstractNum>
  <w:abstractNum w:abstractNumId="294">
    <w:nsid w:val="E0239804"/>
    <w:multiLevelType w:val="singleLevel"/>
    <w:tmpl w:val="E0239804"/>
    <w:lvl w:ilvl="0" w:tentative="0">
      <w:start w:val="0"/>
      <w:numFmt w:val="bullet"/>
      <w:lvlText w:val="￮"/>
      <w:lvlJc w:val="left"/>
      <w:rPr>
        <w:color w:val="3370FF"/>
      </w:rPr>
    </w:lvl>
  </w:abstractNum>
  <w:abstractNum w:abstractNumId="295">
    <w:nsid w:val="E0294EC7"/>
    <w:multiLevelType w:val="singleLevel"/>
    <w:tmpl w:val="E0294EC7"/>
    <w:lvl w:ilvl="0" w:tentative="0">
      <w:start w:val="0"/>
      <w:numFmt w:val="bullet"/>
      <w:lvlText w:val="▪"/>
      <w:lvlJc w:val="left"/>
      <w:rPr>
        <w:color w:val="3370FF"/>
        <w:sz w:val="11"/>
      </w:rPr>
    </w:lvl>
  </w:abstractNum>
  <w:abstractNum w:abstractNumId="296">
    <w:nsid w:val="E093A4B0"/>
    <w:multiLevelType w:val="singleLevel"/>
    <w:tmpl w:val="E093A4B0"/>
    <w:lvl w:ilvl="0" w:tentative="0">
      <w:start w:val="0"/>
      <w:numFmt w:val="bullet"/>
      <w:lvlText w:val="￮"/>
      <w:lvlJc w:val="left"/>
      <w:rPr>
        <w:color w:val="3370FF"/>
      </w:rPr>
    </w:lvl>
  </w:abstractNum>
  <w:abstractNum w:abstractNumId="297">
    <w:nsid w:val="E0EED142"/>
    <w:multiLevelType w:val="singleLevel"/>
    <w:tmpl w:val="E0EED142"/>
    <w:lvl w:ilvl="0" w:tentative="0">
      <w:start w:val="0"/>
      <w:numFmt w:val="bullet"/>
      <w:lvlText w:val="•"/>
      <w:lvlJc w:val="left"/>
      <w:rPr>
        <w:color w:val="3370FF"/>
      </w:rPr>
    </w:lvl>
  </w:abstractNum>
  <w:abstractNum w:abstractNumId="298">
    <w:nsid w:val="E334C29D"/>
    <w:multiLevelType w:val="singleLevel"/>
    <w:tmpl w:val="E334C29D"/>
    <w:lvl w:ilvl="0" w:tentative="0">
      <w:start w:val="0"/>
      <w:numFmt w:val="bullet"/>
      <w:lvlText w:val="•"/>
      <w:lvlJc w:val="left"/>
      <w:rPr>
        <w:color w:val="3370FF"/>
      </w:rPr>
    </w:lvl>
  </w:abstractNum>
  <w:abstractNum w:abstractNumId="299">
    <w:nsid w:val="E33FB084"/>
    <w:multiLevelType w:val="singleLevel"/>
    <w:tmpl w:val="E33FB084"/>
    <w:lvl w:ilvl="0" w:tentative="0">
      <w:start w:val="0"/>
      <w:numFmt w:val="bullet"/>
      <w:lvlText w:val="￮"/>
      <w:lvlJc w:val="left"/>
      <w:rPr>
        <w:color w:val="3370FF"/>
      </w:rPr>
    </w:lvl>
  </w:abstractNum>
  <w:abstractNum w:abstractNumId="300">
    <w:nsid w:val="E38D2F49"/>
    <w:multiLevelType w:val="singleLevel"/>
    <w:tmpl w:val="E38D2F49"/>
    <w:lvl w:ilvl="0" w:tentative="0">
      <w:start w:val="0"/>
      <w:numFmt w:val="bullet"/>
      <w:lvlText w:val="•"/>
      <w:lvlJc w:val="left"/>
      <w:rPr>
        <w:color w:val="3370FF"/>
      </w:rPr>
    </w:lvl>
  </w:abstractNum>
  <w:abstractNum w:abstractNumId="301">
    <w:nsid w:val="E3C01079"/>
    <w:multiLevelType w:val="singleLevel"/>
    <w:tmpl w:val="E3C01079"/>
    <w:lvl w:ilvl="0" w:tentative="0">
      <w:start w:val="0"/>
      <w:numFmt w:val="bullet"/>
      <w:lvlText w:val="￮"/>
      <w:lvlJc w:val="left"/>
      <w:rPr>
        <w:color w:val="3370FF"/>
      </w:rPr>
    </w:lvl>
  </w:abstractNum>
  <w:abstractNum w:abstractNumId="302">
    <w:nsid w:val="E3ED260F"/>
    <w:multiLevelType w:val="singleLevel"/>
    <w:tmpl w:val="E3ED260F"/>
    <w:lvl w:ilvl="0" w:tentative="0">
      <w:start w:val="0"/>
      <w:numFmt w:val="bullet"/>
      <w:lvlText w:val="•"/>
      <w:lvlJc w:val="left"/>
      <w:rPr>
        <w:color w:val="3370FF"/>
      </w:rPr>
    </w:lvl>
  </w:abstractNum>
  <w:abstractNum w:abstractNumId="303">
    <w:nsid w:val="E43A772E"/>
    <w:multiLevelType w:val="singleLevel"/>
    <w:tmpl w:val="E43A772E"/>
    <w:lvl w:ilvl="0" w:tentative="0">
      <w:start w:val="0"/>
      <w:numFmt w:val="bullet"/>
      <w:lvlText w:val="￮"/>
      <w:lvlJc w:val="left"/>
      <w:rPr>
        <w:color w:val="3370FF"/>
      </w:rPr>
    </w:lvl>
  </w:abstractNum>
  <w:abstractNum w:abstractNumId="304">
    <w:nsid w:val="E48AB804"/>
    <w:multiLevelType w:val="singleLevel"/>
    <w:tmpl w:val="E48AB804"/>
    <w:lvl w:ilvl="0" w:tentative="0">
      <w:start w:val="0"/>
      <w:numFmt w:val="bullet"/>
      <w:lvlText w:val="•"/>
      <w:lvlJc w:val="left"/>
      <w:rPr>
        <w:color w:val="3370FF"/>
      </w:rPr>
    </w:lvl>
  </w:abstractNum>
  <w:abstractNum w:abstractNumId="305">
    <w:nsid w:val="E4A1C207"/>
    <w:multiLevelType w:val="singleLevel"/>
    <w:tmpl w:val="E4A1C207"/>
    <w:lvl w:ilvl="0" w:tentative="0">
      <w:start w:val="0"/>
      <w:numFmt w:val="bullet"/>
      <w:lvlText w:val="•"/>
      <w:lvlJc w:val="left"/>
      <w:rPr>
        <w:color w:val="3370FF"/>
      </w:rPr>
    </w:lvl>
  </w:abstractNum>
  <w:abstractNum w:abstractNumId="306">
    <w:nsid w:val="E4AF1865"/>
    <w:multiLevelType w:val="singleLevel"/>
    <w:tmpl w:val="E4AF1865"/>
    <w:lvl w:ilvl="0" w:tentative="0">
      <w:start w:val="0"/>
      <w:numFmt w:val="bullet"/>
      <w:lvlText w:val="•"/>
      <w:lvlJc w:val="left"/>
      <w:rPr>
        <w:color w:val="3370FF"/>
      </w:rPr>
    </w:lvl>
  </w:abstractNum>
  <w:abstractNum w:abstractNumId="307">
    <w:nsid w:val="E4D85DB5"/>
    <w:multiLevelType w:val="singleLevel"/>
    <w:tmpl w:val="E4D85DB5"/>
    <w:lvl w:ilvl="0" w:tentative="0">
      <w:start w:val="0"/>
      <w:numFmt w:val="bullet"/>
      <w:lvlText w:val="•"/>
      <w:lvlJc w:val="left"/>
      <w:rPr>
        <w:color w:val="3370FF"/>
      </w:rPr>
    </w:lvl>
  </w:abstractNum>
  <w:abstractNum w:abstractNumId="308">
    <w:nsid w:val="E4D8E422"/>
    <w:multiLevelType w:val="singleLevel"/>
    <w:tmpl w:val="E4D8E422"/>
    <w:lvl w:ilvl="0" w:tentative="0">
      <w:start w:val="0"/>
      <w:numFmt w:val="bullet"/>
      <w:lvlText w:val="￮"/>
      <w:lvlJc w:val="left"/>
      <w:rPr>
        <w:color w:val="3370FF"/>
      </w:rPr>
    </w:lvl>
  </w:abstractNum>
  <w:abstractNum w:abstractNumId="309">
    <w:nsid w:val="E4FB3EFE"/>
    <w:multiLevelType w:val="singleLevel"/>
    <w:tmpl w:val="E4FB3EFE"/>
    <w:lvl w:ilvl="0" w:tentative="0">
      <w:start w:val="0"/>
      <w:numFmt w:val="bullet"/>
      <w:lvlText w:val="￮"/>
      <w:lvlJc w:val="left"/>
      <w:rPr>
        <w:color w:val="3370FF"/>
      </w:rPr>
    </w:lvl>
  </w:abstractNum>
  <w:abstractNum w:abstractNumId="310">
    <w:nsid w:val="E504947C"/>
    <w:multiLevelType w:val="singleLevel"/>
    <w:tmpl w:val="E504947C"/>
    <w:lvl w:ilvl="0" w:tentative="0">
      <w:start w:val="0"/>
      <w:numFmt w:val="bullet"/>
      <w:lvlText w:val="￮"/>
      <w:lvlJc w:val="left"/>
      <w:rPr>
        <w:color w:val="3370FF"/>
      </w:rPr>
    </w:lvl>
  </w:abstractNum>
  <w:abstractNum w:abstractNumId="311">
    <w:nsid w:val="E5262523"/>
    <w:multiLevelType w:val="singleLevel"/>
    <w:tmpl w:val="E5262523"/>
    <w:lvl w:ilvl="0" w:tentative="0">
      <w:start w:val="0"/>
      <w:numFmt w:val="bullet"/>
      <w:lvlText w:val="•"/>
      <w:lvlJc w:val="left"/>
      <w:rPr>
        <w:color w:val="3370FF"/>
      </w:rPr>
    </w:lvl>
  </w:abstractNum>
  <w:abstractNum w:abstractNumId="312">
    <w:nsid w:val="E52D9448"/>
    <w:multiLevelType w:val="singleLevel"/>
    <w:tmpl w:val="E52D9448"/>
    <w:lvl w:ilvl="0" w:tentative="0">
      <w:start w:val="0"/>
      <w:numFmt w:val="bullet"/>
      <w:lvlText w:val="￮"/>
      <w:lvlJc w:val="left"/>
      <w:rPr>
        <w:color w:val="3370FF"/>
      </w:rPr>
    </w:lvl>
  </w:abstractNum>
  <w:abstractNum w:abstractNumId="313">
    <w:nsid w:val="E58E9E57"/>
    <w:multiLevelType w:val="singleLevel"/>
    <w:tmpl w:val="E58E9E57"/>
    <w:lvl w:ilvl="0" w:tentative="0">
      <w:start w:val="0"/>
      <w:numFmt w:val="bullet"/>
      <w:lvlText w:val="￮"/>
      <w:lvlJc w:val="left"/>
      <w:rPr>
        <w:color w:val="3370FF"/>
      </w:rPr>
    </w:lvl>
  </w:abstractNum>
  <w:abstractNum w:abstractNumId="314">
    <w:nsid w:val="E668C244"/>
    <w:multiLevelType w:val="singleLevel"/>
    <w:tmpl w:val="E668C244"/>
    <w:lvl w:ilvl="0" w:tentative="0">
      <w:start w:val="0"/>
      <w:numFmt w:val="bullet"/>
      <w:lvlText w:val="￮"/>
      <w:lvlJc w:val="left"/>
      <w:rPr>
        <w:color w:val="3370FF"/>
      </w:rPr>
    </w:lvl>
  </w:abstractNum>
  <w:abstractNum w:abstractNumId="315">
    <w:nsid w:val="E697AF95"/>
    <w:multiLevelType w:val="singleLevel"/>
    <w:tmpl w:val="E697AF95"/>
    <w:lvl w:ilvl="0" w:tentative="0">
      <w:start w:val="0"/>
      <w:numFmt w:val="bullet"/>
      <w:lvlText w:val="▪"/>
      <w:lvlJc w:val="left"/>
      <w:rPr>
        <w:color w:val="3370FF"/>
        <w:sz w:val="11"/>
      </w:rPr>
    </w:lvl>
  </w:abstractNum>
  <w:abstractNum w:abstractNumId="316">
    <w:nsid w:val="E6E98F67"/>
    <w:multiLevelType w:val="singleLevel"/>
    <w:tmpl w:val="E6E98F67"/>
    <w:lvl w:ilvl="0" w:tentative="0">
      <w:start w:val="0"/>
      <w:numFmt w:val="bullet"/>
      <w:lvlText w:val="￮"/>
      <w:lvlJc w:val="left"/>
      <w:rPr>
        <w:color w:val="3370FF"/>
      </w:rPr>
    </w:lvl>
  </w:abstractNum>
  <w:abstractNum w:abstractNumId="317">
    <w:nsid w:val="E7B27C5B"/>
    <w:multiLevelType w:val="singleLevel"/>
    <w:tmpl w:val="E7B27C5B"/>
    <w:lvl w:ilvl="0" w:tentative="0">
      <w:start w:val="0"/>
      <w:numFmt w:val="bullet"/>
      <w:lvlText w:val="•"/>
      <w:lvlJc w:val="left"/>
      <w:rPr>
        <w:color w:val="3370FF"/>
      </w:rPr>
    </w:lvl>
  </w:abstractNum>
  <w:abstractNum w:abstractNumId="318">
    <w:nsid w:val="E8106D4C"/>
    <w:multiLevelType w:val="singleLevel"/>
    <w:tmpl w:val="E8106D4C"/>
    <w:lvl w:ilvl="0" w:tentative="0">
      <w:start w:val="0"/>
      <w:numFmt w:val="bullet"/>
      <w:lvlText w:val="￮"/>
      <w:lvlJc w:val="left"/>
      <w:rPr>
        <w:color w:val="3370FF"/>
      </w:rPr>
    </w:lvl>
  </w:abstractNum>
  <w:abstractNum w:abstractNumId="319">
    <w:nsid w:val="E846696F"/>
    <w:multiLevelType w:val="singleLevel"/>
    <w:tmpl w:val="E846696F"/>
    <w:lvl w:ilvl="0" w:tentative="0">
      <w:start w:val="0"/>
      <w:numFmt w:val="bullet"/>
      <w:lvlText w:val="￮"/>
      <w:lvlJc w:val="left"/>
      <w:rPr>
        <w:color w:val="3370FF"/>
      </w:rPr>
    </w:lvl>
  </w:abstractNum>
  <w:abstractNum w:abstractNumId="320">
    <w:nsid w:val="E887D337"/>
    <w:multiLevelType w:val="singleLevel"/>
    <w:tmpl w:val="E887D337"/>
    <w:lvl w:ilvl="0" w:tentative="0">
      <w:start w:val="0"/>
      <w:numFmt w:val="bullet"/>
      <w:lvlText w:val="￮"/>
      <w:lvlJc w:val="left"/>
      <w:rPr>
        <w:color w:val="3370FF"/>
      </w:rPr>
    </w:lvl>
  </w:abstractNum>
  <w:abstractNum w:abstractNumId="321">
    <w:nsid w:val="E8EF957D"/>
    <w:multiLevelType w:val="singleLevel"/>
    <w:tmpl w:val="E8EF957D"/>
    <w:lvl w:ilvl="0" w:tentative="0">
      <w:start w:val="0"/>
      <w:numFmt w:val="bullet"/>
      <w:lvlText w:val="▪"/>
      <w:lvlJc w:val="left"/>
      <w:rPr>
        <w:color w:val="3370FF"/>
        <w:sz w:val="11"/>
      </w:rPr>
    </w:lvl>
  </w:abstractNum>
  <w:abstractNum w:abstractNumId="322">
    <w:nsid w:val="E93EBC56"/>
    <w:multiLevelType w:val="singleLevel"/>
    <w:tmpl w:val="E93EBC56"/>
    <w:lvl w:ilvl="0" w:tentative="0">
      <w:start w:val="0"/>
      <w:numFmt w:val="bullet"/>
      <w:lvlText w:val="•"/>
      <w:lvlJc w:val="left"/>
      <w:rPr>
        <w:color w:val="3370FF"/>
      </w:rPr>
    </w:lvl>
  </w:abstractNum>
  <w:abstractNum w:abstractNumId="323">
    <w:nsid w:val="E9630B91"/>
    <w:multiLevelType w:val="singleLevel"/>
    <w:tmpl w:val="E9630B91"/>
    <w:lvl w:ilvl="0" w:tentative="0">
      <w:start w:val="4"/>
      <w:numFmt w:val="decimal"/>
      <w:lvlText w:val="%1."/>
      <w:lvlJc w:val="left"/>
      <w:rPr>
        <w:color w:val="3370FF"/>
      </w:rPr>
    </w:lvl>
  </w:abstractNum>
  <w:abstractNum w:abstractNumId="324">
    <w:nsid w:val="EA15A30F"/>
    <w:multiLevelType w:val="singleLevel"/>
    <w:tmpl w:val="EA15A30F"/>
    <w:lvl w:ilvl="0" w:tentative="0">
      <w:start w:val="3"/>
      <w:numFmt w:val="decimal"/>
      <w:lvlText w:val="%1."/>
      <w:lvlJc w:val="left"/>
      <w:rPr>
        <w:color w:val="3370FF"/>
      </w:rPr>
    </w:lvl>
  </w:abstractNum>
  <w:abstractNum w:abstractNumId="325">
    <w:nsid w:val="EA28CC15"/>
    <w:multiLevelType w:val="singleLevel"/>
    <w:tmpl w:val="EA28CC15"/>
    <w:lvl w:ilvl="0" w:tentative="0">
      <w:start w:val="0"/>
      <w:numFmt w:val="bullet"/>
      <w:lvlText w:val="￮"/>
      <w:lvlJc w:val="left"/>
      <w:rPr>
        <w:color w:val="3370FF"/>
      </w:rPr>
    </w:lvl>
  </w:abstractNum>
  <w:abstractNum w:abstractNumId="326">
    <w:nsid w:val="EA2ED2C6"/>
    <w:multiLevelType w:val="singleLevel"/>
    <w:tmpl w:val="EA2ED2C6"/>
    <w:lvl w:ilvl="0" w:tentative="0">
      <w:start w:val="0"/>
      <w:numFmt w:val="bullet"/>
      <w:lvlText w:val="•"/>
      <w:lvlJc w:val="left"/>
      <w:rPr>
        <w:color w:val="3370FF"/>
      </w:rPr>
    </w:lvl>
  </w:abstractNum>
  <w:abstractNum w:abstractNumId="327">
    <w:nsid w:val="EA6756E5"/>
    <w:multiLevelType w:val="singleLevel"/>
    <w:tmpl w:val="EA6756E5"/>
    <w:lvl w:ilvl="0" w:tentative="0">
      <w:start w:val="0"/>
      <w:numFmt w:val="bullet"/>
      <w:lvlText w:val="￮"/>
      <w:lvlJc w:val="left"/>
      <w:rPr>
        <w:color w:val="3370FF"/>
      </w:rPr>
    </w:lvl>
  </w:abstractNum>
  <w:abstractNum w:abstractNumId="328">
    <w:nsid w:val="EAAD4E33"/>
    <w:multiLevelType w:val="singleLevel"/>
    <w:tmpl w:val="EAAD4E33"/>
    <w:lvl w:ilvl="0" w:tentative="0">
      <w:start w:val="0"/>
      <w:numFmt w:val="bullet"/>
      <w:lvlText w:val="￮"/>
      <w:lvlJc w:val="left"/>
      <w:rPr>
        <w:color w:val="3370FF"/>
      </w:rPr>
    </w:lvl>
  </w:abstractNum>
  <w:abstractNum w:abstractNumId="329">
    <w:nsid w:val="EAC148EE"/>
    <w:multiLevelType w:val="singleLevel"/>
    <w:tmpl w:val="EAC148EE"/>
    <w:lvl w:ilvl="0" w:tentative="0">
      <w:start w:val="0"/>
      <w:numFmt w:val="bullet"/>
      <w:lvlText w:val="￮"/>
      <w:lvlJc w:val="left"/>
      <w:rPr>
        <w:color w:val="3370FF"/>
      </w:rPr>
    </w:lvl>
  </w:abstractNum>
  <w:abstractNum w:abstractNumId="330">
    <w:nsid w:val="EB1B02D4"/>
    <w:multiLevelType w:val="singleLevel"/>
    <w:tmpl w:val="EB1B02D4"/>
    <w:lvl w:ilvl="0" w:tentative="0">
      <w:start w:val="0"/>
      <w:numFmt w:val="bullet"/>
      <w:lvlText w:val="•"/>
      <w:lvlJc w:val="left"/>
      <w:rPr>
        <w:color w:val="3370FF"/>
      </w:rPr>
    </w:lvl>
  </w:abstractNum>
  <w:abstractNum w:abstractNumId="331">
    <w:nsid w:val="EC09C9A2"/>
    <w:multiLevelType w:val="singleLevel"/>
    <w:tmpl w:val="EC09C9A2"/>
    <w:lvl w:ilvl="0" w:tentative="0">
      <w:start w:val="0"/>
      <w:numFmt w:val="bullet"/>
      <w:lvlText w:val="￮"/>
      <w:lvlJc w:val="left"/>
      <w:rPr>
        <w:color w:val="3370FF"/>
      </w:rPr>
    </w:lvl>
  </w:abstractNum>
  <w:abstractNum w:abstractNumId="332">
    <w:nsid w:val="EC1A3DF1"/>
    <w:multiLevelType w:val="singleLevel"/>
    <w:tmpl w:val="EC1A3DF1"/>
    <w:lvl w:ilvl="0" w:tentative="0">
      <w:start w:val="0"/>
      <w:numFmt w:val="bullet"/>
      <w:lvlText w:val="▪"/>
      <w:lvlJc w:val="left"/>
      <w:rPr>
        <w:color w:val="3370FF"/>
        <w:sz w:val="11"/>
      </w:rPr>
    </w:lvl>
  </w:abstractNum>
  <w:abstractNum w:abstractNumId="333">
    <w:nsid w:val="EC7EA071"/>
    <w:multiLevelType w:val="singleLevel"/>
    <w:tmpl w:val="EC7EA071"/>
    <w:lvl w:ilvl="0" w:tentative="0">
      <w:start w:val="0"/>
      <w:numFmt w:val="bullet"/>
      <w:lvlText w:val="▪"/>
      <w:lvlJc w:val="left"/>
      <w:rPr>
        <w:color w:val="3370FF"/>
        <w:sz w:val="11"/>
      </w:rPr>
    </w:lvl>
  </w:abstractNum>
  <w:abstractNum w:abstractNumId="334">
    <w:nsid w:val="EE4DCEC7"/>
    <w:multiLevelType w:val="singleLevel"/>
    <w:tmpl w:val="EE4DCEC7"/>
    <w:lvl w:ilvl="0" w:tentative="0">
      <w:start w:val="0"/>
      <w:numFmt w:val="bullet"/>
      <w:lvlText w:val="•"/>
      <w:lvlJc w:val="left"/>
      <w:rPr>
        <w:color w:val="3370FF"/>
      </w:rPr>
    </w:lvl>
  </w:abstractNum>
  <w:abstractNum w:abstractNumId="335">
    <w:nsid w:val="EEB9E3FB"/>
    <w:multiLevelType w:val="singleLevel"/>
    <w:tmpl w:val="EEB9E3FB"/>
    <w:lvl w:ilvl="0" w:tentative="0">
      <w:start w:val="0"/>
      <w:numFmt w:val="bullet"/>
      <w:lvlText w:val="•"/>
      <w:lvlJc w:val="left"/>
      <w:rPr>
        <w:color w:val="3370FF"/>
      </w:rPr>
    </w:lvl>
  </w:abstractNum>
  <w:abstractNum w:abstractNumId="336">
    <w:nsid w:val="EF7094CF"/>
    <w:multiLevelType w:val="singleLevel"/>
    <w:tmpl w:val="EF7094CF"/>
    <w:lvl w:ilvl="0" w:tentative="0">
      <w:start w:val="0"/>
      <w:numFmt w:val="bullet"/>
      <w:lvlText w:val="•"/>
      <w:lvlJc w:val="left"/>
      <w:rPr>
        <w:color w:val="3370FF"/>
      </w:rPr>
    </w:lvl>
  </w:abstractNum>
  <w:abstractNum w:abstractNumId="337">
    <w:nsid w:val="EFCECDC7"/>
    <w:multiLevelType w:val="singleLevel"/>
    <w:tmpl w:val="EFCECDC7"/>
    <w:lvl w:ilvl="0" w:tentative="0">
      <w:start w:val="0"/>
      <w:numFmt w:val="bullet"/>
      <w:lvlText w:val="￮"/>
      <w:lvlJc w:val="left"/>
      <w:rPr>
        <w:color w:val="3370FF"/>
      </w:rPr>
    </w:lvl>
  </w:abstractNum>
  <w:abstractNum w:abstractNumId="338">
    <w:nsid w:val="F066642F"/>
    <w:multiLevelType w:val="singleLevel"/>
    <w:tmpl w:val="F066642F"/>
    <w:lvl w:ilvl="0" w:tentative="0">
      <w:start w:val="0"/>
      <w:numFmt w:val="bullet"/>
      <w:lvlText w:val="￮"/>
      <w:lvlJc w:val="left"/>
      <w:rPr>
        <w:color w:val="3370FF"/>
      </w:rPr>
    </w:lvl>
  </w:abstractNum>
  <w:abstractNum w:abstractNumId="339">
    <w:nsid w:val="F0AE400A"/>
    <w:multiLevelType w:val="singleLevel"/>
    <w:tmpl w:val="F0AE400A"/>
    <w:lvl w:ilvl="0" w:tentative="0">
      <w:start w:val="0"/>
      <w:numFmt w:val="bullet"/>
      <w:lvlText w:val="•"/>
      <w:lvlJc w:val="left"/>
      <w:rPr>
        <w:color w:val="3370FF"/>
      </w:rPr>
    </w:lvl>
  </w:abstractNum>
  <w:abstractNum w:abstractNumId="340">
    <w:nsid w:val="F0E89278"/>
    <w:multiLevelType w:val="singleLevel"/>
    <w:tmpl w:val="F0E89278"/>
    <w:lvl w:ilvl="0" w:tentative="0">
      <w:start w:val="0"/>
      <w:numFmt w:val="bullet"/>
      <w:lvlText w:val="￮"/>
      <w:lvlJc w:val="left"/>
      <w:rPr>
        <w:color w:val="3370FF"/>
      </w:rPr>
    </w:lvl>
  </w:abstractNum>
  <w:abstractNum w:abstractNumId="341">
    <w:nsid w:val="F1F690F5"/>
    <w:multiLevelType w:val="singleLevel"/>
    <w:tmpl w:val="F1F690F5"/>
    <w:lvl w:ilvl="0" w:tentative="0">
      <w:start w:val="0"/>
      <w:numFmt w:val="bullet"/>
      <w:lvlText w:val="￮"/>
      <w:lvlJc w:val="left"/>
      <w:rPr>
        <w:color w:val="3370FF"/>
      </w:rPr>
    </w:lvl>
  </w:abstractNum>
  <w:abstractNum w:abstractNumId="342">
    <w:nsid w:val="F1FCDEFA"/>
    <w:multiLevelType w:val="singleLevel"/>
    <w:tmpl w:val="F1FCDEFA"/>
    <w:lvl w:ilvl="0" w:tentative="0">
      <w:start w:val="0"/>
      <w:numFmt w:val="bullet"/>
      <w:lvlText w:val="￮"/>
      <w:lvlJc w:val="left"/>
      <w:rPr>
        <w:color w:val="3370FF"/>
      </w:rPr>
    </w:lvl>
  </w:abstractNum>
  <w:abstractNum w:abstractNumId="343">
    <w:nsid w:val="F237ACA1"/>
    <w:multiLevelType w:val="singleLevel"/>
    <w:tmpl w:val="F237ACA1"/>
    <w:lvl w:ilvl="0" w:tentative="0">
      <w:start w:val="0"/>
      <w:numFmt w:val="bullet"/>
      <w:lvlText w:val="￮"/>
      <w:lvlJc w:val="left"/>
      <w:rPr>
        <w:color w:val="3370FF"/>
      </w:rPr>
    </w:lvl>
  </w:abstractNum>
  <w:abstractNum w:abstractNumId="344">
    <w:nsid w:val="F2A81E1A"/>
    <w:multiLevelType w:val="singleLevel"/>
    <w:tmpl w:val="F2A81E1A"/>
    <w:lvl w:ilvl="0" w:tentative="0">
      <w:start w:val="0"/>
      <w:numFmt w:val="bullet"/>
      <w:lvlText w:val="•"/>
      <w:lvlJc w:val="left"/>
      <w:rPr>
        <w:color w:val="3370FF"/>
      </w:rPr>
    </w:lvl>
  </w:abstractNum>
  <w:abstractNum w:abstractNumId="345">
    <w:nsid w:val="F2AE70F4"/>
    <w:multiLevelType w:val="singleLevel"/>
    <w:tmpl w:val="F2AE70F4"/>
    <w:lvl w:ilvl="0" w:tentative="0">
      <w:start w:val="0"/>
      <w:numFmt w:val="bullet"/>
      <w:lvlText w:val="￮"/>
      <w:lvlJc w:val="left"/>
      <w:rPr>
        <w:color w:val="3370FF"/>
      </w:rPr>
    </w:lvl>
  </w:abstractNum>
  <w:abstractNum w:abstractNumId="346">
    <w:nsid w:val="F30FC083"/>
    <w:multiLevelType w:val="singleLevel"/>
    <w:tmpl w:val="F30FC083"/>
    <w:lvl w:ilvl="0" w:tentative="0">
      <w:start w:val="0"/>
      <w:numFmt w:val="bullet"/>
      <w:lvlText w:val="•"/>
      <w:lvlJc w:val="left"/>
      <w:rPr>
        <w:color w:val="3370FF"/>
      </w:rPr>
    </w:lvl>
  </w:abstractNum>
  <w:abstractNum w:abstractNumId="347">
    <w:nsid w:val="F30FF6D8"/>
    <w:multiLevelType w:val="singleLevel"/>
    <w:tmpl w:val="F30FF6D8"/>
    <w:lvl w:ilvl="0" w:tentative="0">
      <w:start w:val="0"/>
      <w:numFmt w:val="bullet"/>
      <w:lvlText w:val="￮"/>
      <w:lvlJc w:val="left"/>
      <w:rPr>
        <w:color w:val="3370FF"/>
      </w:rPr>
    </w:lvl>
  </w:abstractNum>
  <w:abstractNum w:abstractNumId="348">
    <w:nsid w:val="F38918C2"/>
    <w:multiLevelType w:val="singleLevel"/>
    <w:tmpl w:val="F38918C2"/>
    <w:lvl w:ilvl="0" w:tentative="0">
      <w:start w:val="0"/>
      <w:numFmt w:val="bullet"/>
      <w:lvlText w:val="￮"/>
      <w:lvlJc w:val="left"/>
      <w:rPr>
        <w:color w:val="3370FF"/>
      </w:rPr>
    </w:lvl>
  </w:abstractNum>
  <w:abstractNum w:abstractNumId="349">
    <w:nsid w:val="F3A33954"/>
    <w:multiLevelType w:val="singleLevel"/>
    <w:tmpl w:val="F3A33954"/>
    <w:lvl w:ilvl="0" w:tentative="0">
      <w:start w:val="0"/>
      <w:numFmt w:val="bullet"/>
      <w:lvlText w:val="•"/>
      <w:lvlJc w:val="left"/>
      <w:rPr>
        <w:color w:val="3370FF"/>
      </w:rPr>
    </w:lvl>
  </w:abstractNum>
  <w:abstractNum w:abstractNumId="350">
    <w:nsid w:val="F3B956F0"/>
    <w:multiLevelType w:val="singleLevel"/>
    <w:tmpl w:val="F3B956F0"/>
    <w:lvl w:ilvl="0" w:tentative="0">
      <w:start w:val="0"/>
      <w:numFmt w:val="bullet"/>
      <w:lvlText w:val="•"/>
      <w:lvlJc w:val="left"/>
      <w:rPr>
        <w:color w:val="3370FF"/>
      </w:rPr>
    </w:lvl>
  </w:abstractNum>
  <w:abstractNum w:abstractNumId="351">
    <w:nsid w:val="F411B296"/>
    <w:multiLevelType w:val="singleLevel"/>
    <w:tmpl w:val="F411B296"/>
    <w:lvl w:ilvl="0" w:tentative="0">
      <w:start w:val="0"/>
      <w:numFmt w:val="bullet"/>
      <w:lvlText w:val="￮"/>
      <w:lvlJc w:val="left"/>
      <w:rPr>
        <w:color w:val="3370FF"/>
      </w:rPr>
    </w:lvl>
  </w:abstractNum>
  <w:abstractNum w:abstractNumId="352">
    <w:nsid w:val="F46CCC20"/>
    <w:multiLevelType w:val="singleLevel"/>
    <w:tmpl w:val="F46CCC20"/>
    <w:lvl w:ilvl="0" w:tentative="0">
      <w:start w:val="0"/>
      <w:numFmt w:val="bullet"/>
      <w:lvlText w:val="•"/>
      <w:lvlJc w:val="left"/>
      <w:rPr>
        <w:color w:val="3370FF"/>
      </w:rPr>
    </w:lvl>
  </w:abstractNum>
  <w:abstractNum w:abstractNumId="353">
    <w:nsid w:val="F4A942FE"/>
    <w:multiLevelType w:val="singleLevel"/>
    <w:tmpl w:val="F4A942FE"/>
    <w:lvl w:ilvl="0" w:tentative="0">
      <w:start w:val="0"/>
      <w:numFmt w:val="bullet"/>
      <w:lvlText w:val="￮"/>
      <w:lvlJc w:val="left"/>
      <w:rPr>
        <w:color w:val="3370FF"/>
      </w:rPr>
    </w:lvl>
  </w:abstractNum>
  <w:abstractNum w:abstractNumId="354">
    <w:nsid w:val="F4B5D9F5"/>
    <w:multiLevelType w:val="singleLevel"/>
    <w:tmpl w:val="F4B5D9F5"/>
    <w:lvl w:ilvl="0" w:tentative="0">
      <w:start w:val="0"/>
      <w:numFmt w:val="bullet"/>
      <w:lvlText w:val="￮"/>
      <w:lvlJc w:val="left"/>
      <w:rPr>
        <w:color w:val="3370FF"/>
      </w:rPr>
    </w:lvl>
  </w:abstractNum>
  <w:abstractNum w:abstractNumId="355">
    <w:nsid w:val="F585BF25"/>
    <w:multiLevelType w:val="singleLevel"/>
    <w:tmpl w:val="F585BF25"/>
    <w:lvl w:ilvl="0" w:tentative="0">
      <w:start w:val="0"/>
      <w:numFmt w:val="bullet"/>
      <w:lvlText w:val="▪"/>
      <w:lvlJc w:val="left"/>
      <w:rPr>
        <w:color w:val="3370FF"/>
        <w:sz w:val="11"/>
      </w:rPr>
    </w:lvl>
  </w:abstractNum>
  <w:abstractNum w:abstractNumId="356">
    <w:nsid w:val="F689643B"/>
    <w:multiLevelType w:val="singleLevel"/>
    <w:tmpl w:val="F689643B"/>
    <w:lvl w:ilvl="0" w:tentative="0">
      <w:start w:val="0"/>
      <w:numFmt w:val="bullet"/>
      <w:lvlText w:val="￮"/>
      <w:lvlJc w:val="left"/>
      <w:rPr>
        <w:color w:val="3370FF"/>
      </w:rPr>
    </w:lvl>
  </w:abstractNum>
  <w:abstractNum w:abstractNumId="357">
    <w:nsid w:val="F6CF37B7"/>
    <w:multiLevelType w:val="singleLevel"/>
    <w:tmpl w:val="F6CF37B7"/>
    <w:lvl w:ilvl="0" w:tentative="0">
      <w:start w:val="0"/>
      <w:numFmt w:val="bullet"/>
      <w:lvlText w:val="•"/>
      <w:lvlJc w:val="left"/>
      <w:rPr>
        <w:color w:val="3370FF"/>
      </w:rPr>
    </w:lvl>
  </w:abstractNum>
  <w:abstractNum w:abstractNumId="358">
    <w:nsid w:val="F7735DC9"/>
    <w:multiLevelType w:val="singleLevel"/>
    <w:tmpl w:val="F7735DC9"/>
    <w:lvl w:ilvl="0" w:tentative="0">
      <w:start w:val="0"/>
      <w:numFmt w:val="bullet"/>
      <w:lvlText w:val="•"/>
      <w:lvlJc w:val="left"/>
      <w:rPr>
        <w:color w:val="3370FF"/>
      </w:rPr>
    </w:lvl>
  </w:abstractNum>
  <w:abstractNum w:abstractNumId="359">
    <w:nsid w:val="F794CDAB"/>
    <w:multiLevelType w:val="singleLevel"/>
    <w:tmpl w:val="F794CDAB"/>
    <w:lvl w:ilvl="0" w:tentative="0">
      <w:start w:val="0"/>
      <w:numFmt w:val="bullet"/>
      <w:lvlText w:val="•"/>
      <w:lvlJc w:val="left"/>
      <w:rPr>
        <w:color w:val="3370FF"/>
      </w:rPr>
    </w:lvl>
  </w:abstractNum>
  <w:abstractNum w:abstractNumId="360">
    <w:nsid w:val="F815003A"/>
    <w:multiLevelType w:val="singleLevel"/>
    <w:tmpl w:val="F815003A"/>
    <w:lvl w:ilvl="0" w:tentative="0">
      <w:start w:val="0"/>
      <w:numFmt w:val="bullet"/>
      <w:lvlText w:val="￮"/>
      <w:lvlJc w:val="left"/>
      <w:rPr>
        <w:color w:val="3370FF"/>
      </w:rPr>
    </w:lvl>
  </w:abstractNum>
  <w:abstractNum w:abstractNumId="361">
    <w:nsid w:val="F889C77F"/>
    <w:multiLevelType w:val="singleLevel"/>
    <w:tmpl w:val="F889C77F"/>
    <w:lvl w:ilvl="0" w:tentative="0">
      <w:start w:val="0"/>
      <w:numFmt w:val="bullet"/>
      <w:lvlText w:val="•"/>
      <w:lvlJc w:val="left"/>
      <w:rPr>
        <w:color w:val="3370FF"/>
      </w:rPr>
    </w:lvl>
  </w:abstractNum>
  <w:abstractNum w:abstractNumId="362">
    <w:nsid w:val="F8949042"/>
    <w:multiLevelType w:val="singleLevel"/>
    <w:tmpl w:val="F8949042"/>
    <w:lvl w:ilvl="0" w:tentative="0">
      <w:start w:val="0"/>
      <w:numFmt w:val="bullet"/>
      <w:lvlText w:val="•"/>
      <w:lvlJc w:val="left"/>
      <w:rPr>
        <w:color w:val="3370FF"/>
      </w:rPr>
    </w:lvl>
  </w:abstractNum>
  <w:abstractNum w:abstractNumId="363">
    <w:nsid w:val="F9718D3C"/>
    <w:multiLevelType w:val="singleLevel"/>
    <w:tmpl w:val="F9718D3C"/>
    <w:lvl w:ilvl="0" w:tentative="0">
      <w:start w:val="0"/>
      <w:numFmt w:val="bullet"/>
      <w:lvlText w:val="￮"/>
      <w:lvlJc w:val="left"/>
      <w:rPr>
        <w:color w:val="3370FF"/>
      </w:rPr>
    </w:lvl>
  </w:abstractNum>
  <w:abstractNum w:abstractNumId="364">
    <w:nsid w:val="F97CED97"/>
    <w:multiLevelType w:val="singleLevel"/>
    <w:tmpl w:val="F97CED97"/>
    <w:lvl w:ilvl="0" w:tentative="0">
      <w:start w:val="0"/>
      <w:numFmt w:val="bullet"/>
      <w:lvlText w:val="￮"/>
      <w:lvlJc w:val="left"/>
      <w:rPr>
        <w:color w:val="3370FF"/>
      </w:rPr>
    </w:lvl>
  </w:abstractNum>
  <w:abstractNum w:abstractNumId="365">
    <w:nsid w:val="F9962636"/>
    <w:multiLevelType w:val="singleLevel"/>
    <w:tmpl w:val="F9962636"/>
    <w:lvl w:ilvl="0" w:tentative="0">
      <w:start w:val="0"/>
      <w:numFmt w:val="bullet"/>
      <w:lvlText w:val="•"/>
      <w:lvlJc w:val="left"/>
      <w:rPr>
        <w:color w:val="3370FF"/>
      </w:rPr>
    </w:lvl>
  </w:abstractNum>
  <w:abstractNum w:abstractNumId="366">
    <w:nsid w:val="F9DC7280"/>
    <w:multiLevelType w:val="singleLevel"/>
    <w:tmpl w:val="F9DC7280"/>
    <w:lvl w:ilvl="0" w:tentative="0">
      <w:start w:val="0"/>
      <w:numFmt w:val="bullet"/>
      <w:lvlText w:val="▪"/>
      <w:lvlJc w:val="left"/>
      <w:rPr>
        <w:color w:val="3370FF"/>
        <w:sz w:val="11"/>
      </w:rPr>
    </w:lvl>
  </w:abstractNum>
  <w:abstractNum w:abstractNumId="367">
    <w:nsid w:val="FA3AF9CE"/>
    <w:multiLevelType w:val="singleLevel"/>
    <w:tmpl w:val="FA3AF9CE"/>
    <w:lvl w:ilvl="0" w:tentative="0">
      <w:start w:val="0"/>
      <w:numFmt w:val="bullet"/>
      <w:lvlText w:val="•"/>
      <w:lvlJc w:val="left"/>
      <w:rPr>
        <w:color w:val="3370FF"/>
      </w:rPr>
    </w:lvl>
  </w:abstractNum>
  <w:abstractNum w:abstractNumId="368">
    <w:nsid w:val="FA952B36"/>
    <w:multiLevelType w:val="singleLevel"/>
    <w:tmpl w:val="FA952B36"/>
    <w:lvl w:ilvl="0" w:tentative="0">
      <w:start w:val="4"/>
      <w:numFmt w:val="decimal"/>
      <w:lvlText w:val="%1."/>
      <w:lvlJc w:val="left"/>
      <w:rPr>
        <w:color w:val="3370FF"/>
      </w:rPr>
    </w:lvl>
  </w:abstractNum>
  <w:abstractNum w:abstractNumId="369">
    <w:nsid w:val="FB67034D"/>
    <w:multiLevelType w:val="singleLevel"/>
    <w:tmpl w:val="FB67034D"/>
    <w:lvl w:ilvl="0" w:tentative="0">
      <w:start w:val="0"/>
      <w:numFmt w:val="bullet"/>
      <w:lvlText w:val="•"/>
      <w:lvlJc w:val="left"/>
      <w:rPr>
        <w:color w:val="3370FF"/>
      </w:rPr>
    </w:lvl>
  </w:abstractNum>
  <w:abstractNum w:abstractNumId="370">
    <w:nsid w:val="FB88799C"/>
    <w:multiLevelType w:val="singleLevel"/>
    <w:tmpl w:val="FB88799C"/>
    <w:lvl w:ilvl="0" w:tentative="0">
      <w:start w:val="0"/>
      <w:numFmt w:val="bullet"/>
      <w:lvlText w:val="￮"/>
      <w:lvlJc w:val="left"/>
      <w:rPr>
        <w:color w:val="3370FF"/>
      </w:rPr>
    </w:lvl>
  </w:abstractNum>
  <w:abstractNum w:abstractNumId="371">
    <w:nsid w:val="FCC85EE2"/>
    <w:multiLevelType w:val="singleLevel"/>
    <w:tmpl w:val="FCC85EE2"/>
    <w:lvl w:ilvl="0" w:tentative="0">
      <w:start w:val="0"/>
      <w:numFmt w:val="bullet"/>
      <w:lvlText w:val="￮"/>
      <w:lvlJc w:val="left"/>
      <w:rPr>
        <w:color w:val="3370FF"/>
      </w:rPr>
    </w:lvl>
  </w:abstractNum>
  <w:abstractNum w:abstractNumId="372">
    <w:nsid w:val="FCE9D541"/>
    <w:multiLevelType w:val="singleLevel"/>
    <w:tmpl w:val="FCE9D541"/>
    <w:lvl w:ilvl="0" w:tentative="0">
      <w:start w:val="0"/>
      <w:numFmt w:val="bullet"/>
      <w:lvlText w:val="•"/>
      <w:lvlJc w:val="left"/>
      <w:rPr>
        <w:color w:val="3370FF"/>
      </w:rPr>
    </w:lvl>
  </w:abstractNum>
  <w:abstractNum w:abstractNumId="373">
    <w:nsid w:val="FD53A3CD"/>
    <w:multiLevelType w:val="singleLevel"/>
    <w:tmpl w:val="FD53A3CD"/>
    <w:lvl w:ilvl="0" w:tentative="0">
      <w:start w:val="0"/>
      <w:numFmt w:val="bullet"/>
      <w:lvlText w:val="•"/>
      <w:lvlJc w:val="left"/>
      <w:rPr>
        <w:color w:val="3370FF"/>
      </w:rPr>
    </w:lvl>
  </w:abstractNum>
  <w:abstractNum w:abstractNumId="374">
    <w:nsid w:val="FEC2EA36"/>
    <w:multiLevelType w:val="singleLevel"/>
    <w:tmpl w:val="FEC2EA36"/>
    <w:lvl w:ilvl="0" w:tentative="0">
      <w:start w:val="0"/>
      <w:numFmt w:val="bullet"/>
      <w:lvlText w:val="￮"/>
      <w:lvlJc w:val="left"/>
      <w:rPr>
        <w:color w:val="3370FF"/>
      </w:rPr>
    </w:lvl>
  </w:abstractNum>
  <w:abstractNum w:abstractNumId="375">
    <w:nsid w:val="FEC61E55"/>
    <w:multiLevelType w:val="singleLevel"/>
    <w:tmpl w:val="FEC61E55"/>
    <w:lvl w:ilvl="0" w:tentative="0">
      <w:start w:val="0"/>
      <w:numFmt w:val="bullet"/>
      <w:lvlText w:val="￮"/>
      <w:lvlJc w:val="left"/>
      <w:rPr>
        <w:color w:val="3370FF"/>
      </w:rPr>
    </w:lvl>
  </w:abstractNum>
  <w:abstractNum w:abstractNumId="376">
    <w:nsid w:val="FF7FB719"/>
    <w:multiLevelType w:val="singleLevel"/>
    <w:tmpl w:val="FF7FB719"/>
    <w:lvl w:ilvl="0" w:tentative="0">
      <w:start w:val="3"/>
      <w:numFmt w:val="decimal"/>
      <w:lvlText w:val="%1."/>
      <w:lvlJc w:val="left"/>
      <w:rPr>
        <w:color w:val="3370FF"/>
      </w:rPr>
    </w:lvl>
  </w:abstractNum>
  <w:abstractNum w:abstractNumId="377">
    <w:nsid w:val="FFD3F04B"/>
    <w:multiLevelType w:val="singleLevel"/>
    <w:tmpl w:val="FFD3F04B"/>
    <w:lvl w:ilvl="0" w:tentative="0">
      <w:start w:val="0"/>
      <w:numFmt w:val="bullet"/>
      <w:lvlText w:val="￮"/>
      <w:lvlJc w:val="left"/>
      <w:rPr>
        <w:color w:val="3370FF"/>
      </w:rPr>
    </w:lvl>
  </w:abstractNum>
  <w:abstractNum w:abstractNumId="378">
    <w:nsid w:val="0039509F"/>
    <w:multiLevelType w:val="singleLevel"/>
    <w:tmpl w:val="0039509F"/>
    <w:lvl w:ilvl="0" w:tentative="0">
      <w:start w:val="0"/>
      <w:numFmt w:val="bullet"/>
      <w:lvlText w:val="￮"/>
      <w:lvlJc w:val="left"/>
      <w:rPr>
        <w:color w:val="3370FF"/>
      </w:rPr>
    </w:lvl>
  </w:abstractNum>
  <w:abstractNum w:abstractNumId="379">
    <w:nsid w:val="0053208E"/>
    <w:multiLevelType w:val="singleLevel"/>
    <w:tmpl w:val="0053208E"/>
    <w:lvl w:ilvl="0" w:tentative="0">
      <w:start w:val="0"/>
      <w:numFmt w:val="bullet"/>
      <w:lvlText w:val="•"/>
      <w:lvlJc w:val="left"/>
      <w:rPr>
        <w:color w:val="3370FF"/>
      </w:rPr>
    </w:lvl>
  </w:abstractNum>
  <w:abstractNum w:abstractNumId="380">
    <w:nsid w:val="017AFB90"/>
    <w:multiLevelType w:val="singleLevel"/>
    <w:tmpl w:val="017AFB90"/>
    <w:lvl w:ilvl="0" w:tentative="0">
      <w:start w:val="0"/>
      <w:numFmt w:val="bullet"/>
      <w:lvlText w:val="•"/>
      <w:lvlJc w:val="left"/>
      <w:rPr>
        <w:color w:val="3370FF"/>
      </w:rPr>
    </w:lvl>
  </w:abstractNum>
  <w:abstractNum w:abstractNumId="381">
    <w:nsid w:val="01836A6D"/>
    <w:multiLevelType w:val="singleLevel"/>
    <w:tmpl w:val="01836A6D"/>
    <w:lvl w:ilvl="0" w:tentative="0">
      <w:start w:val="0"/>
      <w:numFmt w:val="bullet"/>
      <w:lvlText w:val="￮"/>
      <w:lvlJc w:val="left"/>
      <w:rPr>
        <w:color w:val="3370FF"/>
      </w:rPr>
    </w:lvl>
  </w:abstractNum>
  <w:abstractNum w:abstractNumId="382">
    <w:nsid w:val="01D7E1C7"/>
    <w:multiLevelType w:val="singleLevel"/>
    <w:tmpl w:val="01D7E1C7"/>
    <w:lvl w:ilvl="0" w:tentative="0">
      <w:start w:val="0"/>
      <w:numFmt w:val="bullet"/>
      <w:lvlText w:val="￮"/>
      <w:lvlJc w:val="left"/>
      <w:rPr>
        <w:color w:val="3370FF"/>
      </w:rPr>
    </w:lvl>
  </w:abstractNum>
  <w:abstractNum w:abstractNumId="383">
    <w:nsid w:val="0248C179"/>
    <w:multiLevelType w:val="singleLevel"/>
    <w:tmpl w:val="0248C179"/>
    <w:lvl w:ilvl="0" w:tentative="0">
      <w:start w:val="0"/>
      <w:numFmt w:val="bullet"/>
      <w:lvlText w:val="￮"/>
      <w:lvlJc w:val="left"/>
      <w:rPr>
        <w:color w:val="3370FF"/>
      </w:rPr>
    </w:lvl>
  </w:abstractNum>
  <w:abstractNum w:abstractNumId="384">
    <w:nsid w:val="0258E135"/>
    <w:multiLevelType w:val="singleLevel"/>
    <w:tmpl w:val="0258E135"/>
    <w:lvl w:ilvl="0" w:tentative="0">
      <w:start w:val="0"/>
      <w:numFmt w:val="bullet"/>
      <w:lvlText w:val="•"/>
      <w:lvlJc w:val="left"/>
      <w:rPr>
        <w:color w:val="3370FF"/>
      </w:rPr>
    </w:lvl>
  </w:abstractNum>
  <w:abstractNum w:abstractNumId="385">
    <w:nsid w:val="025EB27A"/>
    <w:multiLevelType w:val="singleLevel"/>
    <w:tmpl w:val="025EB27A"/>
    <w:lvl w:ilvl="0" w:tentative="0">
      <w:start w:val="0"/>
      <w:numFmt w:val="bullet"/>
      <w:lvlText w:val="•"/>
      <w:lvlJc w:val="left"/>
      <w:rPr>
        <w:color w:val="3370FF"/>
      </w:rPr>
    </w:lvl>
  </w:abstractNum>
  <w:abstractNum w:abstractNumId="386">
    <w:nsid w:val="03A63A41"/>
    <w:multiLevelType w:val="singleLevel"/>
    <w:tmpl w:val="03A63A41"/>
    <w:lvl w:ilvl="0" w:tentative="0">
      <w:start w:val="0"/>
      <w:numFmt w:val="bullet"/>
      <w:lvlText w:val="•"/>
      <w:lvlJc w:val="left"/>
      <w:rPr>
        <w:color w:val="3370FF"/>
      </w:rPr>
    </w:lvl>
  </w:abstractNum>
  <w:abstractNum w:abstractNumId="387">
    <w:nsid w:val="03B46CF1"/>
    <w:multiLevelType w:val="singleLevel"/>
    <w:tmpl w:val="03B46CF1"/>
    <w:lvl w:ilvl="0" w:tentative="0">
      <w:start w:val="0"/>
      <w:numFmt w:val="bullet"/>
      <w:lvlText w:val="•"/>
      <w:lvlJc w:val="left"/>
      <w:rPr>
        <w:color w:val="3370FF"/>
      </w:rPr>
    </w:lvl>
  </w:abstractNum>
  <w:abstractNum w:abstractNumId="388">
    <w:nsid w:val="03B6F3FC"/>
    <w:multiLevelType w:val="singleLevel"/>
    <w:tmpl w:val="03B6F3FC"/>
    <w:lvl w:ilvl="0" w:tentative="0">
      <w:start w:val="0"/>
      <w:numFmt w:val="bullet"/>
      <w:lvlText w:val="▪"/>
      <w:lvlJc w:val="left"/>
      <w:rPr>
        <w:color w:val="3370FF"/>
        <w:sz w:val="11"/>
      </w:rPr>
    </w:lvl>
  </w:abstractNum>
  <w:abstractNum w:abstractNumId="389">
    <w:nsid w:val="03C240C0"/>
    <w:multiLevelType w:val="singleLevel"/>
    <w:tmpl w:val="03C240C0"/>
    <w:lvl w:ilvl="0" w:tentative="0">
      <w:start w:val="0"/>
      <w:numFmt w:val="bullet"/>
      <w:lvlText w:val="￮"/>
      <w:lvlJc w:val="left"/>
      <w:rPr>
        <w:color w:val="3370FF"/>
      </w:rPr>
    </w:lvl>
  </w:abstractNum>
  <w:abstractNum w:abstractNumId="390">
    <w:nsid w:val="03D62ECE"/>
    <w:multiLevelType w:val="singleLevel"/>
    <w:tmpl w:val="03D62ECE"/>
    <w:lvl w:ilvl="0" w:tentative="0">
      <w:start w:val="0"/>
      <w:numFmt w:val="bullet"/>
      <w:lvlText w:val="•"/>
      <w:lvlJc w:val="left"/>
      <w:rPr>
        <w:color w:val="3370FF"/>
      </w:rPr>
    </w:lvl>
  </w:abstractNum>
  <w:abstractNum w:abstractNumId="391">
    <w:nsid w:val="03DF0596"/>
    <w:multiLevelType w:val="singleLevel"/>
    <w:tmpl w:val="03DF0596"/>
    <w:lvl w:ilvl="0" w:tentative="0">
      <w:start w:val="0"/>
      <w:numFmt w:val="bullet"/>
      <w:lvlText w:val="▪"/>
      <w:lvlJc w:val="left"/>
      <w:rPr>
        <w:color w:val="3370FF"/>
        <w:sz w:val="11"/>
      </w:rPr>
    </w:lvl>
  </w:abstractNum>
  <w:abstractNum w:abstractNumId="392">
    <w:nsid w:val="03EF4B97"/>
    <w:multiLevelType w:val="singleLevel"/>
    <w:tmpl w:val="03EF4B97"/>
    <w:lvl w:ilvl="0" w:tentative="0">
      <w:start w:val="0"/>
      <w:numFmt w:val="bullet"/>
      <w:lvlText w:val="￮"/>
      <w:lvlJc w:val="left"/>
      <w:rPr>
        <w:color w:val="3370FF"/>
      </w:rPr>
    </w:lvl>
  </w:abstractNum>
  <w:abstractNum w:abstractNumId="393">
    <w:nsid w:val="04C1F4F1"/>
    <w:multiLevelType w:val="singleLevel"/>
    <w:tmpl w:val="04C1F4F1"/>
    <w:lvl w:ilvl="0" w:tentative="0">
      <w:start w:val="0"/>
      <w:numFmt w:val="bullet"/>
      <w:lvlText w:val="•"/>
      <w:lvlJc w:val="left"/>
      <w:rPr>
        <w:color w:val="3370FF"/>
      </w:rPr>
    </w:lvl>
  </w:abstractNum>
  <w:abstractNum w:abstractNumId="394">
    <w:nsid w:val="0553AD27"/>
    <w:multiLevelType w:val="singleLevel"/>
    <w:tmpl w:val="0553AD27"/>
    <w:lvl w:ilvl="0" w:tentative="0">
      <w:start w:val="0"/>
      <w:numFmt w:val="bullet"/>
      <w:lvlText w:val="•"/>
      <w:lvlJc w:val="left"/>
      <w:rPr>
        <w:color w:val="3370FF"/>
      </w:rPr>
    </w:lvl>
  </w:abstractNum>
  <w:abstractNum w:abstractNumId="395">
    <w:nsid w:val="058766AE"/>
    <w:multiLevelType w:val="singleLevel"/>
    <w:tmpl w:val="058766AE"/>
    <w:lvl w:ilvl="0" w:tentative="0">
      <w:start w:val="0"/>
      <w:numFmt w:val="bullet"/>
      <w:lvlText w:val="•"/>
      <w:lvlJc w:val="left"/>
      <w:rPr>
        <w:color w:val="3370FF"/>
      </w:rPr>
    </w:lvl>
  </w:abstractNum>
  <w:abstractNum w:abstractNumId="396">
    <w:nsid w:val="05D9A6EC"/>
    <w:multiLevelType w:val="singleLevel"/>
    <w:tmpl w:val="05D9A6EC"/>
    <w:lvl w:ilvl="0" w:tentative="0">
      <w:start w:val="0"/>
      <w:numFmt w:val="bullet"/>
      <w:lvlText w:val="￮"/>
      <w:lvlJc w:val="left"/>
      <w:rPr>
        <w:color w:val="3370FF"/>
      </w:rPr>
    </w:lvl>
  </w:abstractNum>
  <w:abstractNum w:abstractNumId="397">
    <w:nsid w:val="05E426C4"/>
    <w:multiLevelType w:val="singleLevel"/>
    <w:tmpl w:val="05E426C4"/>
    <w:lvl w:ilvl="0" w:tentative="0">
      <w:start w:val="0"/>
      <w:numFmt w:val="bullet"/>
      <w:lvlText w:val="￮"/>
      <w:lvlJc w:val="left"/>
      <w:rPr>
        <w:color w:val="3370FF"/>
      </w:rPr>
    </w:lvl>
  </w:abstractNum>
  <w:abstractNum w:abstractNumId="398">
    <w:nsid w:val="0709FD3E"/>
    <w:multiLevelType w:val="singleLevel"/>
    <w:tmpl w:val="0709FD3E"/>
    <w:lvl w:ilvl="0" w:tentative="0">
      <w:start w:val="0"/>
      <w:numFmt w:val="bullet"/>
      <w:lvlText w:val="￮"/>
      <w:lvlJc w:val="left"/>
      <w:rPr>
        <w:color w:val="3370FF"/>
      </w:rPr>
    </w:lvl>
  </w:abstractNum>
  <w:abstractNum w:abstractNumId="399">
    <w:nsid w:val="077C5CE6"/>
    <w:multiLevelType w:val="singleLevel"/>
    <w:tmpl w:val="077C5CE6"/>
    <w:lvl w:ilvl="0" w:tentative="0">
      <w:start w:val="0"/>
      <w:numFmt w:val="bullet"/>
      <w:lvlText w:val="￮"/>
      <w:lvlJc w:val="left"/>
      <w:rPr>
        <w:color w:val="3370FF"/>
      </w:rPr>
    </w:lvl>
  </w:abstractNum>
  <w:abstractNum w:abstractNumId="400">
    <w:nsid w:val="07F2E950"/>
    <w:multiLevelType w:val="singleLevel"/>
    <w:tmpl w:val="07F2E950"/>
    <w:lvl w:ilvl="0" w:tentative="0">
      <w:start w:val="0"/>
      <w:numFmt w:val="bullet"/>
      <w:lvlText w:val="￮"/>
      <w:lvlJc w:val="left"/>
      <w:rPr>
        <w:color w:val="3370FF"/>
      </w:rPr>
    </w:lvl>
  </w:abstractNum>
  <w:abstractNum w:abstractNumId="401">
    <w:nsid w:val="07F5BCC3"/>
    <w:multiLevelType w:val="singleLevel"/>
    <w:tmpl w:val="07F5BCC3"/>
    <w:lvl w:ilvl="0" w:tentative="0">
      <w:start w:val="0"/>
      <w:numFmt w:val="bullet"/>
      <w:lvlText w:val="•"/>
      <w:lvlJc w:val="left"/>
      <w:rPr>
        <w:color w:val="3370FF"/>
      </w:rPr>
    </w:lvl>
  </w:abstractNum>
  <w:abstractNum w:abstractNumId="402">
    <w:nsid w:val="0A7858D9"/>
    <w:multiLevelType w:val="singleLevel"/>
    <w:tmpl w:val="0A7858D9"/>
    <w:lvl w:ilvl="0" w:tentative="0">
      <w:start w:val="0"/>
      <w:numFmt w:val="bullet"/>
      <w:lvlText w:val="￮"/>
      <w:lvlJc w:val="left"/>
      <w:rPr>
        <w:color w:val="3370FF"/>
      </w:rPr>
    </w:lvl>
  </w:abstractNum>
  <w:abstractNum w:abstractNumId="403">
    <w:nsid w:val="0A97485F"/>
    <w:multiLevelType w:val="singleLevel"/>
    <w:tmpl w:val="0A97485F"/>
    <w:lvl w:ilvl="0" w:tentative="0">
      <w:start w:val="0"/>
      <w:numFmt w:val="bullet"/>
      <w:lvlText w:val="￮"/>
      <w:lvlJc w:val="left"/>
      <w:rPr>
        <w:color w:val="3370FF"/>
      </w:rPr>
    </w:lvl>
  </w:abstractNum>
  <w:abstractNum w:abstractNumId="404">
    <w:nsid w:val="0AD47A64"/>
    <w:multiLevelType w:val="singleLevel"/>
    <w:tmpl w:val="0AD47A64"/>
    <w:lvl w:ilvl="0" w:tentative="0">
      <w:start w:val="0"/>
      <w:numFmt w:val="bullet"/>
      <w:lvlText w:val="•"/>
      <w:lvlJc w:val="left"/>
      <w:rPr>
        <w:color w:val="3370FF"/>
      </w:rPr>
    </w:lvl>
  </w:abstractNum>
  <w:abstractNum w:abstractNumId="405">
    <w:nsid w:val="0C0E1E13"/>
    <w:multiLevelType w:val="singleLevel"/>
    <w:tmpl w:val="0C0E1E13"/>
    <w:lvl w:ilvl="0" w:tentative="0">
      <w:start w:val="0"/>
      <w:numFmt w:val="bullet"/>
      <w:lvlText w:val="￮"/>
      <w:lvlJc w:val="left"/>
      <w:rPr>
        <w:color w:val="3370FF"/>
      </w:rPr>
    </w:lvl>
  </w:abstractNum>
  <w:abstractNum w:abstractNumId="406">
    <w:nsid w:val="0C1D7C85"/>
    <w:multiLevelType w:val="singleLevel"/>
    <w:tmpl w:val="0C1D7C85"/>
    <w:lvl w:ilvl="0" w:tentative="0">
      <w:start w:val="0"/>
      <w:numFmt w:val="bullet"/>
      <w:lvlText w:val="￮"/>
      <w:lvlJc w:val="left"/>
      <w:rPr>
        <w:color w:val="3370FF"/>
      </w:rPr>
    </w:lvl>
  </w:abstractNum>
  <w:abstractNum w:abstractNumId="407">
    <w:nsid w:val="0C9E28C4"/>
    <w:multiLevelType w:val="singleLevel"/>
    <w:tmpl w:val="0C9E28C4"/>
    <w:lvl w:ilvl="0" w:tentative="0">
      <w:start w:val="0"/>
      <w:numFmt w:val="bullet"/>
      <w:lvlText w:val="•"/>
      <w:lvlJc w:val="left"/>
      <w:rPr>
        <w:color w:val="3370FF"/>
      </w:rPr>
    </w:lvl>
  </w:abstractNum>
  <w:abstractNum w:abstractNumId="408">
    <w:nsid w:val="0CCB9E98"/>
    <w:multiLevelType w:val="singleLevel"/>
    <w:tmpl w:val="0CCB9E98"/>
    <w:lvl w:ilvl="0" w:tentative="0">
      <w:start w:val="0"/>
      <w:numFmt w:val="bullet"/>
      <w:lvlText w:val="•"/>
      <w:lvlJc w:val="left"/>
      <w:rPr>
        <w:color w:val="3370FF"/>
      </w:rPr>
    </w:lvl>
  </w:abstractNum>
  <w:abstractNum w:abstractNumId="409">
    <w:nsid w:val="0CEF100B"/>
    <w:multiLevelType w:val="singleLevel"/>
    <w:tmpl w:val="0CEF100B"/>
    <w:lvl w:ilvl="0" w:tentative="0">
      <w:start w:val="0"/>
      <w:numFmt w:val="bullet"/>
      <w:lvlText w:val="￮"/>
      <w:lvlJc w:val="left"/>
      <w:rPr>
        <w:color w:val="3370FF"/>
      </w:rPr>
    </w:lvl>
  </w:abstractNum>
  <w:abstractNum w:abstractNumId="410">
    <w:nsid w:val="0D3E5FEC"/>
    <w:multiLevelType w:val="singleLevel"/>
    <w:tmpl w:val="0D3E5FEC"/>
    <w:lvl w:ilvl="0" w:tentative="0">
      <w:start w:val="0"/>
      <w:numFmt w:val="bullet"/>
      <w:lvlText w:val="▪"/>
      <w:lvlJc w:val="left"/>
      <w:rPr>
        <w:color w:val="3370FF"/>
        <w:sz w:val="11"/>
      </w:rPr>
    </w:lvl>
  </w:abstractNum>
  <w:abstractNum w:abstractNumId="411">
    <w:nsid w:val="0DBDD408"/>
    <w:multiLevelType w:val="singleLevel"/>
    <w:tmpl w:val="0DBDD408"/>
    <w:lvl w:ilvl="0" w:tentative="0">
      <w:start w:val="0"/>
      <w:numFmt w:val="bullet"/>
      <w:lvlText w:val="•"/>
      <w:lvlJc w:val="left"/>
      <w:rPr>
        <w:color w:val="3370FF"/>
      </w:rPr>
    </w:lvl>
  </w:abstractNum>
  <w:abstractNum w:abstractNumId="412">
    <w:nsid w:val="0DC629B0"/>
    <w:multiLevelType w:val="singleLevel"/>
    <w:tmpl w:val="0DC629B0"/>
    <w:lvl w:ilvl="0" w:tentative="0">
      <w:start w:val="0"/>
      <w:numFmt w:val="bullet"/>
      <w:lvlText w:val="•"/>
      <w:lvlJc w:val="left"/>
      <w:rPr>
        <w:color w:val="3370FF"/>
      </w:rPr>
    </w:lvl>
  </w:abstractNum>
  <w:abstractNum w:abstractNumId="413">
    <w:nsid w:val="0DDDD28E"/>
    <w:multiLevelType w:val="singleLevel"/>
    <w:tmpl w:val="0DDDD28E"/>
    <w:lvl w:ilvl="0" w:tentative="0">
      <w:start w:val="0"/>
      <w:numFmt w:val="bullet"/>
      <w:lvlText w:val="￮"/>
      <w:lvlJc w:val="left"/>
      <w:rPr>
        <w:color w:val="3370FF"/>
      </w:rPr>
    </w:lvl>
  </w:abstractNum>
  <w:abstractNum w:abstractNumId="414">
    <w:nsid w:val="0E58A8B6"/>
    <w:multiLevelType w:val="singleLevel"/>
    <w:tmpl w:val="0E58A8B6"/>
    <w:lvl w:ilvl="0" w:tentative="0">
      <w:start w:val="0"/>
      <w:numFmt w:val="bullet"/>
      <w:lvlText w:val="•"/>
      <w:lvlJc w:val="left"/>
      <w:rPr>
        <w:color w:val="3370FF"/>
      </w:rPr>
    </w:lvl>
  </w:abstractNum>
  <w:abstractNum w:abstractNumId="415">
    <w:nsid w:val="0E61EC25"/>
    <w:multiLevelType w:val="singleLevel"/>
    <w:tmpl w:val="0E61EC25"/>
    <w:lvl w:ilvl="0" w:tentative="0">
      <w:start w:val="0"/>
      <w:numFmt w:val="bullet"/>
      <w:lvlText w:val="•"/>
      <w:lvlJc w:val="left"/>
      <w:rPr>
        <w:color w:val="3370FF"/>
      </w:rPr>
    </w:lvl>
  </w:abstractNum>
  <w:abstractNum w:abstractNumId="416">
    <w:nsid w:val="0E640482"/>
    <w:multiLevelType w:val="singleLevel"/>
    <w:tmpl w:val="0E640482"/>
    <w:lvl w:ilvl="0" w:tentative="0">
      <w:start w:val="0"/>
      <w:numFmt w:val="bullet"/>
      <w:lvlText w:val="￮"/>
      <w:lvlJc w:val="left"/>
      <w:rPr>
        <w:color w:val="3370FF"/>
      </w:rPr>
    </w:lvl>
  </w:abstractNum>
  <w:abstractNum w:abstractNumId="417">
    <w:nsid w:val="0E6E74B5"/>
    <w:multiLevelType w:val="singleLevel"/>
    <w:tmpl w:val="0E6E74B5"/>
    <w:lvl w:ilvl="0" w:tentative="0">
      <w:start w:val="1"/>
      <w:numFmt w:val="decimal"/>
      <w:lvlText w:val="%1."/>
      <w:lvlJc w:val="left"/>
      <w:rPr>
        <w:color w:val="3370FF"/>
      </w:rPr>
    </w:lvl>
  </w:abstractNum>
  <w:abstractNum w:abstractNumId="418">
    <w:nsid w:val="0EBB575B"/>
    <w:multiLevelType w:val="singleLevel"/>
    <w:tmpl w:val="0EBB575B"/>
    <w:lvl w:ilvl="0" w:tentative="0">
      <w:start w:val="0"/>
      <w:numFmt w:val="bullet"/>
      <w:lvlText w:val="￮"/>
      <w:lvlJc w:val="left"/>
      <w:rPr>
        <w:color w:val="3370FF"/>
      </w:rPr>
    </w:lvl>
  </w:abstractNum>
  <w:abstractNum w:abstractNumId="419">
    <w:nsid w:val="0F44FB56"/>
    <w:multiLevelType w:val="singleLevel"/>
    <w:tmpl w:val="0F44FB56"/>
    <w:lvl w:ilvl="0" w:tentative="0">
      <w:start w:val="0"/>
      <w:numFmt w:val="bullet"/>
      <w:lvlText w:val="▪"/>
      <w:lvlJc w:val="left"/>
      <w:rPr>
        <w:color w:val="3370FF"/>
        <w:sz w:val="11"/>
      </w:rPr>
    </w:lvl>
  </w:abstractNum>
  <w:abstractNum w:abstractNumId="420">
    <w:nsid w:val="0F929F01"/>
    <w:multiLevelType w:val="singleLevel"/>
    <w:tmpl w:val="0F929F01"/>
    <w:lvl w:ilvl="0" w:tentative="0">
      <w:start w:val="0"/>
      <w:numFmt w:val="bullet"/>
      <w:lvlText w:val="￮"/>
      <w:lvlJc w:val="left"/>
      <w:rPr>
        <w:color w:val="3370FF"/>
      </w:rPr>
    </w:lvl>
  </w:abstractNum>
  <w:abstractNum w:abstractNumId="421">
    <w:nsid w:val="0F9F9CCA"/>
    <w:multiLevelType w:val="singleLevel"/>
    <w:tmpl w:val="0F9F9CCA"/>
    <w:lvl w:ilvl="0" w:tentative="0">
      <w:start w:val="0"/>
      <w:numFmt w:val="bullet"/>
      <w:lvlText w:val="￮"/>
      <w:lvlJc w:val="left"/>
      <w:rPr>
        <w:color w:val="3370FF"/>
      </w:rPr>
    </w:lvl>
  </w:abstractNum>
  <w:abstractNum w:abstractNumId="422">
    <w:nsid w:val="0FB7FDF6"/>
    <w:multiLevelType w:val="singleLevel"/>
    <w:tmpl w:val="0FB7FDF6"/>
    <w:lvl w:ilvl="0" w:tentative="0">
      <w:start w:val="0"/>
      <w:numFmt w:val="bullet"/>
      <w:lvlText w:val="￮"/>
      <w:lvlJc w:val="left"/>
      <w:rPr>
        <w:color w:val="3370FF"/>
      </w:rPr>
    </w:lvl>
  </w:abstractNum>
  <w:abstractNum w:abstractNumId="423">
    <w:nsid w:val="0FD9CEB8"/>
    <w:multiLevelType w:val="singleLevel"/>
    <w:tmpl w:val="0FD9CEB8"/>
    <w:lvl w:ilvl="0" w:tentative="0">
      <w:start w:val="0"/>
      <w:numFmt w:val="bullet"/>
      <w:lvlText w:val="•"/>
      <w:lvlJc w:val="left"/>
      <w:rPr>
        <w:color w:val="3370FF"/>
      </w:rPr>
    </w:lvl>
  </w:abstractNum>
  <w:abstractNum w:abstractNumId="424">
    <w:nsid w:val="10502DFD"/>
    <w:multiLevelType w:val="singleLevel"/>
    <w:tmpl w:val="10502DFD"/>
    <w:lvl w:ilvl="0" w:tentative="0">
      <w:start w:val="3"/>
      <w:numFmt w:val="decimal"/>
      <w:lvlText w:val="%1."/>
      <w:lvlJc w:val="left"/>
      <w:rPr>
        <w:color w:val="3370FF"/>
      </w:rPr>
    </w:lvl>
  </w:abstractNum>
  <w:abstractNum w:abstractNumId="425">
    <w:nsid w:val="1050CA1F"/>
    <w:multiLevelType w:val="singleLevel"/>
    <w:tmpl w:val="1050CA1F"/>
    <w:lvl w:ilvl="0" w:tentative="0">
      <w:start w:val="0"/>
      <w:numFmt w:val="bullet"/>
      <w:lvlText w:val="•"/>
      <w:lvlJc w:val="left"/>
      <w:rPr>
        <w:color w:val="3370FF"/>
      </w:rPr>
    </w:lvl>
  </w:abstractNum>
  <w:abstractNum w:abstractNumId="426">
    <w:nsid w:val="107F7189"/>
    <w:multiLevelType w:val="singleLevel"/>
    <w:tmpl w:val="107F7189"/>
    <w:lvl w:ilvl="0" w:tentative="0">
      <w:start w:val="0"/>
      <w:numFmt w:val="bullet"/>
      <w:lvlText w:val="￮"/>
      <w:lvlJc w:val="left"/>
      <w:rPr>
        <w:color w:val="3370FF"/>
      </w:rPr>
    </w:lvl>
  </w:abstractNum>
  <w:abstractNum w:abstractNumId="427">
    <w:nsid w:val="10D591E5"/>
    <w:multiLevelType w:val="singleLevel"/>
    <w:tmpl w:val="10D591E5"/>
    <w:lvl w:ilvl="0" w:tentative="0">
      <w:start w:val="0"/>
      <w:numFmt w:val="bullet"/>
      <w:lvlText w:val="▪"/>
      <w:lvlJc w:val="left"/>
      <w:rPr>
        <w:color w:val="3370FF"/>
        <w:sz w:val="11"/>
      </w:rPr>
    </w:lvl>
  </w:abstractNum>
  <w:abstractNum w:abstractNumId="428">
    <w:nsid w:val="10F0DB0B"/>
    <w:multiLevelType w:val="singleLevel"/>
    <w:tmpl w:val="10F0DB0B"/>
    <w:lvl w:ilvl="0" w:tentative="0">
      <w:start w:val="0"/>
      <w:numFmt w:val="bullet"/>
      <w:lvlText w:val="•"/>
      <w:lvlJc w:val="left"/>
      <w:rPr>
        <w:color w:val="3370FF"/>
      </w:rPr>
    </w:lvl>
  </w:abstractNum>
  <w:abstractNum w:abstractNumId="429">
    <w:nsid w:val="1188A971"/>
    <w:multiLevelType w:val="singleLevel"/>
    <w:tmpl w:val="1188A971"/>
    <w:lvl w:ilvl="0" w:tentative="0">
      <w:start w:val="0"/>
      <w:numFmt w:val="bullet"/>
      <w:lvlText w:val="￮"/>
      <w:lvlJc w:val="left"/>
      <w:rPr>
        <w:color w:val="3370FF"/>
      </w:rPr>
    </w:lvl>
  </w:abstractNum>
  <w:abstractNum w:abstractNumId="430">
    <w:nsid w:val="11A38BD5"/>
    <w:multiLevelType w:val="singleLevel"/>
    <w:tmpl w:val="11A38BD5"/>
    <w:lvl w:ilvl="0" w:tentative="0">
      <w:start w:val="0"/>
      <w:numFmt w:val="bullet"/>
      <w:lvlText w:val="•"/>
      <w:lvlJc w:val="left"/>
      <w:rPr>
        <w:color w:val="3370FF"/>
      </w:rPr>
    </w:lvl>
  </w:abstractNum>
  <w:abstractNum w:abstractNumId="431">
    <w:nsid w:val="122EBC2A"/>
    <w:multiLevelType w:val="singleLevel"/>
    <w:tmpl w:val="122EBC2A"/>
    <w:lvl w:ilvl="0" w:tentative="0">
      <w:start w:val="0"/>
      <w:numFmt w:val="bullet"/>
      <w:lvlText w:val="•"/>
      <w:lvlJc w:val="left"/>
      <w:rPr>
        <w:color w:val="3370FF"/>
      </w:rPr>
    </w:lvl>
  </w:abstractNum>
  <w:abstractNum w:abstractNumId="432">
    <w:nsid w:val="1235D097"/>
    <w:multiLevelType w:val="singleLevel"/>
    <w:tmpl w:val="1235D097"/>
    <w:lvl w:ilvl="0" w:tentative="0">
      <w:start w:val="0"/>
      <w:numFmt w:val="bullet"/>
      <w:lvlText w:val="￮"/>
      <w:lvlJc w:val="left"/>
      <w:rPr>
        <w:color w:val="3370FF"/>
      </w:rPr>
    </w:lvl>
  </w:abstractNum>
  <w:abstractNum w:abstractNumId="433">
    <w:nsid w:val="126096EB"/>
    <w:multiLevelType w:val="singleLevel"/>
    <w:tmpl w:val="126096EB"/>
    <w:lvl w:ilvl="0" w:tentative="0">
      <w:start w:val="0"/>
      <w:numFmt w:val="bullet"/>
      <w:lvlText w:val="•"/>
      <w:lvlJc w:val="left"/>
      <w:rPr>
        <w:color w:val="3370FF"/>
      </w:rPr>
    </w:lvl>
  </w:abstractNum>
  <w:abstractNum w:abstractNumId="434">
    <w:nsid w:val="12EADF99"/>
    <w:multiLevelType w:val="singleLevel"/>
    <w:tmpl w:val="12EADF99"/>
    <w:lvl w:ilvl="0" w:tentative="0">
      <w:start w:val="0"/>
      <w:numFmt w:val="bullet"/>
      <w:lvlText w:val="￮"/>
      <w:lvlJc w:val="left"/>
      <w:rPr>
        <w:color w:val="3370FF"/>
      </w:rPr>
    </w:lvl>
  </w:abstractNum>
  <w:abstractNum w:abstractNumId="435">
    <w:nsid w:val="13660E3F"/>
    <w:multiLevelType w:val="singleLevel"/>
    <w:tmpl w:val="13660E3F"/>
    <w:lvl w:ilvl="0" w:tentative="0">
      <w:start w:val="0"/>
      <w:numFmt w:val="bullet"/>
      <w:lvlText w:val="•"/>
      <w:lvlJc w:val="left"/>
      <w:rPr>
        <w:color w:val="3370FF"/>
      </w:rPr>
    </w:lvl>
  </w:abstractNum>
  <w:abstractNum w:abstractNumId="436">
    <w:nsid w:val="1392D064"/>
    <w:multiLevelType w:val="singleLevel"/>
    <w:tmpl w:val="1392D064"/>
    <w:lvl w:ilvl="0" w:tentative="0">
      <w:start w:val="0"/>
      <w:numFmt w:val="bullet"/>
      <w:lvlText w:val="￮"/>
      <w:lvlJc w:val="left"/>
      <w:rPr>
        <w:color w:val="3370FF"/>
      </w:rPr>
    </w:lvl>
  </w:abstractNum>
  <w:abstractNum w:abstractNumId="437">
    <w:nsid w:val="13C29BF4"/>
    <w:multiLevelType w:val="singleLevel"/>
    <w:tmpl w:val="13C29BF4"/>
    <w:lvl w:ilvl="0" w:tentative="0">
      <w:start w:val="0"/>
      <w:numFmt w:val="bullet"/>
      <w:lvlText w:val="•"/>
      <w:lvlJc w:val="left"/>
      <w:rPr>
        <w:color w:val="3370FF"/>
      </w:rPr>
    </w:lvl>
  </w:abstractNum>
  <w:abstractNum w:abstractNumId="438">
    <w:nsid w:val="144C33B5"/>
    <w:multiLevelType w:val="singleLevel"/>
    <w:tmpl w:val="144C33B5"/>
    <w:lvl w:ilvl="0" w:tentative="0">
      <w:start w:val="0"/>
      <w:numFmt w:val="bullet"/>
      <w:lvlText w:val="•"/>
      <w:lvlJc w:val="left"/>
      <w:rPr>
        <w:color w:val="3370FF"/>
      </w:rPr>
    </w:lvl>
  </w:abstractNum>
  <w:abstractNum w:abstractNumId="439">
    <w:nsid w:val="1450273B"/>
    <w:multiLevelType w:val="singleLevel"/>
    <w:tmpl w:val="1450273B"/>
    <w:lvl w:ilvl="0" w:tentative="0">
      <w:start w:val="0"/>
      <w:numFmt w:val="bullet"/>
      <w:lvlText w:val="￮"/>
      <w:lvlJc w:val="left"/>
      <w:rPr>
        <w:color w:val="3370FF"/>
      </w:rPr>
    </w:lvl>
  </w:abstractNum>
  <w:abstractNum w:abstractNumId="440">
    <w:nsid w:val="1483906D"/>
    <w:multiLevelType w:val="singleLevel"/>
    <w:tmpl w:val="1483906D"/>
    <w:lvl w:ilvl="0" w:tentative="0">
      <w:start w:val="0"/>
      <w:numFmt w:val="bullet"/>
      <w:lvlText w:val="•"/>
      <w:lvlJc w:val="left"/>
      <w:rPr>
        <w:color w:val="3370FF"/>
      </w:rPr>
    </w:lvl>
  </w:abstractNum>
  <w:abstractNum w:abstractNumId="441">
    <w:nsid w:val="14ED8191"/>
    <w:multiLevelType w:val="singleLevel"/>
    <w:tmpl w:val="14ED8191"/>
    <w:lvl w:ilvl="0" w:tentative="0">
      <w:start w:val="0"/>
      <w:numFmt w:val="bullet"/>
      <w:lvlText w:val="▪"/>
      <w:lvlJc w:val="left"/>
      <w:rPr>
        <w:color w:val="3370FF"/>
        <w:sz w:val="11"/>
      </w:rPr>
    </w:lvl>
  </w:abstractNum>
  <w:abstractNum w:abstractNumId="442">
    <w:nsid w:val="156A4D69"/>
    <w:multiLevelType w:val="singleLevel"/>
    <w:tmpl w:val="156A4D69"/>
    <w:lvl w:ilvl="0" w:tentative="0">
      <w:start w:val="0"/>
      <w:numFmt w:val="bullet"/>
      <w:lvlText w:val="￮"/>
      <w:lvlJc w:val="left"/>
      <w:rPr>
        <w:color w:val="3370FF"/>
      </w:rPr>
    </w:lvl>
  </w:abstractNum>
  <w:abstractNum w:abstractNumId="443">
    <w:nsid w:val="156C8688"/>
    <w:multiLevelType w:val="singleLevel"/>
    <w:tmpl w:val="156C8688"/>
    <w:lvl w:ilvl="0" w:tentative="0">
      <w:start w:val="0"/>
      <w:numFmt w:val="bullet"/>
      <w:lvlText w:val="•"/>
      <w:lvlJc w:val="left"/>
      <w:rPr>
        <w:color w:val="3370FF"/>
      </w:rPr>
    </w:lvl>
  </w:abstractNum>
  <w:abstractNum w:abstractNumId="444">
    <w:nsid w:val="165CA270"/>
    <w:multiLevelType w:val="singleLevel"/>
    <w:tmpl w:val="165CA270"/>
    <w:lvl w:ilvl="0" w:tentative="0">
      <w:start w:val="0"/>
      <w:numFmt w:val="bullet"/>
      <w:lvlText w:val="▪"/>
      <w:lvlJc w:val="left"/>
      <w:rPr>
        <w:color w:val="3370FF"/>
        <w:sz w:val="11"/>
      </w:rPr>
    </w:lvl>
  </w:abstractNum>
  <w:abstractNum w:abstractNumId="445">
    <w:nsid w:val="17371721"/>
    <w:multiLevelType w:val="singleLevel"/>
    <w:tmpl w:val="17371721"/>
    <w:lvl w:ilvl="0" w:tentative="0">
      <w:start w:val="0"/>
      <w:numFmt w:val="bullet"/>
      <w:lvlText w:val="￮"/>
      <w:lvlJc w:val="left"/>
      <w:rPr>
        <w:color w:val="3370FF"/>
      </w:rPr>
    </w:lvl>
  </w:abstractNum>
  <w:abstractNum w:abstractNumId="446">
    <w:nsid w:val="17F3A6E5"/>
    <w:multiLevelType w:val="singleLevel"/>
    <w:tmpl w:val="17F3A6E5"/>
    <w:lvl w:ilvl="0" w:tentative="0">
      <w:start w:val="0"/>
      <w:numFmt w:val="bullet"/>
      <w:lvlText w:val="•"/>
      <w:lvlJc w:val="left"/>
      <w:rPr>
        <w:color w:val="3370FF"/>
      </w:rPr>
    </w:lvl>
  </w:abstractNum>
  <w:abstractNum w:abstractNumId="447">
    <w:nsid w:val="182AD4A0"/>
    <w:multiLevelType w:val="singleLevel"/>
    <w:tmpl w:val="182AD4A0"/>
    <w:lvl w:ilvl="0" w:tentative="0">
      <w:start w:val="0"/>
      <w:numFmt w:val="bullet"/>
      <w:lvlText w:val="•"/>
      <w:lvlJc w:val="left"/>
      <w:rPr>
        <w:color w:val="3370FF"/>
      </w:rPr>
    </w:lvl>
  </w:abstractNum>
  <w:abstractNum w:abstractNumId="448">
    <w:nsid w:val="187DFE7D"/>
    <w:multiLevelType w:val="singleLevel"/>
    <w:tmpl w:val="187DFE7D"/>
    <w:lvl w:ilvl="0" w:tentative="0">
      <w:start w:val="0"/>
      <w:numFmt w:val="bullet"/>
      <w:lvlText w:val="•"/>
      <w:lvlJc w:val="left"/>
      <w:rPr>
        <w:color w:val="3370FF"/>
      </w:rPr>
    </w:lvl>
  </w:abstractNum>
  <w:abstractNum w:abstractNumId="449">
    <w:nsid w:val="18F74015"/>
    <w:multiLevelType w:val="singleLevel"/>
    <w:tmpl w:val="18F74015"/>
    <w:lvl w:ilvl="0" w:tentative="0">
      <w:start w:val="0"/>
      <w:numFmt w:val="bullet"/>
      <w:lvlText w:val="•"/>
      <w:lvlJc w:val="left"/>
      <w:rPr>
        <w:color w:val="3370FF"/>
      </w:rPr>
    </w:lvl>
  </w:abstractNum>
  <w:abstractNum w:abstractNumId="450">
    <w:nsid w:val="192B173A"/>
    <w:multiLevelType w:val="singleLevel"/>
    <w:tmpl w:val="192B173A"/>
    <w:lvl w:ilvl="0" w:tentative="0">
      <w:start w:val="0"/>
      <w:numFmt w:val="bullet"/>
      <w:lvlText w:val="•"/>
      <w:lvlJc w:val="left"/>
      <w:rPr>
        <w:color w:val="3370FF"/>
      </w:rPr>
    </w:lvl>
  </w:abstractNum>
  <w:abstractNum w:abstractNumId="451">
    <w:nsid w:val="194EE8B5"/>
    <w:multiLevelType w:val="singleLevel"/>
    <w:tmpl w:val="194EE8B5"/>
    <w:lvl w:ilvl="0" w:tentative="0">
      <w:start w:val="0"/>
      <w:numFmt w:val="bullet"/>
      <w:lvlText w:val="•"/>
      <w:lvlJc w:val="left"/>
      <w:rPr>
        <w:color w:val="3370FF"/>
      </w:rPr>
    </w:lvl>
  </w:abstractNum>
  <w:abstractNum w:abstractNumId="452">
    <w:nsid w:val="198036A7"/>
    <w:multiLevelType w:val="singleLevel"/>
    <w:tmpl w:val="198036A7"/>
    <w:lvl w:ilvl="0" w:tentative="0">
      <w:start w:val="0"/>
      <w:numFmt w:val="bullet"/>
      <w:lvlText w:val="•"/>
      <w:lvlJc w:val="left"/>
      <w:rPr>
        <w:color w:val="3370FF"/>
      </w:rPr>
    </w:lvl>
  </w:abstractNum>
  <w:abstractNum w:abstractNumId="453">
    <w:nsid w:val="1A0EC75D"/>
    <w:multiLevelType w:val="singleLevel"/>
    <w:tmpl w:val="1A0EC75D"/>
    <w:lvl w:ilvl="0" w:tentative="0">
      <w:start w:val="0"/>
      <w:numFmt w:val="bullet"/>
      <w:lvlText w:val="￮"/>
      <w:lvlJc w:val="left"/>
      <w:rPr>
        <w:color w:val="3370FF"/>
      </w:rPr>
    </w:lvl>
  </w:abstractNum>
  <w:abstractNum w:abstractNumId="454">
    <w:nsid w:val="1A18D2BF"/>
    <w:multiLevelType w:val="singleLevel"/>
    <w:tmpl w:val="1A18D2BF"/>
    <w:lvl w:ilvl="0" w:tentative="0">
      <w:start w:val="0"/>
      <w:numFmt w:val="bullet"/>
      <w:lvlText w:val="•"/>
      <w:lvlJc w:val="left"/>
      <w:rPr>
        <w:color w:val="3370FF"/>
      </w:rPr>
    </w:lvl>
  </w:abstractNum>
  <w:abstractNum w:abstractNumId="455">
    <w:nsid w:val="1A1F6104"/>
    <w:multiLevelType w:val="singleLevel"/>
    <w:tmpl w:val="1A1F6104"/>
    <w:lvl w:ilvl="0" w:tentative="0">
      <w:start w:val="0"/>
      <w:numFmt w:val="bullet"/>
      <w:lvlText w:val="•"/>
      <w:lvlJc w:val="left"/>
      <w:rPr>
        <w:color w:val="3370FF"/>
      </w:rPr>
    </w:lvl>
  </w:abstractNum>
  <w:abstractNum w:abstractNumId="456">
    <w:nsid w:val="1A2E8226"/>
    <w:multiLevelType w:val="singleLevel"/>
    <w:tmpl w:val="1A2E8226"/>
    <w:lvl w:ilvl="0" w:tentative="0">
      <w:start w:val="0"/>
      <w:numFmt w:val="bullet"/>
      <w:lvlText w:val="￮"/>
      <w:lvlJc w:val="left"/>
      <w:rPr>
        <w:color w:val="3370FF"/>
      </w:rPr>
    </w:lvl>
  </w:abstractNum>
  <w:abstractNum w:abstractNumId="457">
    <w:nsid w:val="1A79278E"/>
    <w:multiLevelType w:val="singleLevel"/>
    <w:tmpl w:val="1A79278E"/>
    <w:lvl w:ilvl="0" w:tentative="0">
      <w:start w:val="0"/>
      <w:numFmt w:val="bullet"/>
      <w:lvlText w:val="￮"/>
      <w:lvlJc w:val="left"/>
      <w:rPr>
        <w:color w:val="3370FF"/>
      </w:rPr>
    </w:lvl>
  </w:abstractNum>
  <w:abstractNum w:abstractNumId="458">
    <w:nsid w:val="1ACDE60F"/>
    <w:multiLevelType w:val="singleLevel"/>
    <w:tmpl w:val="1ACDE60F"/>
    <w:lvl w:ilvl="0" w:tentative="0">
      <w:start w:val="0"/>
      <w:numFmt w:val="bullet"/>
      <w:lvlText w:val="￮"/>
      <w:lvlJc w:val="left"/>
      <w:rPr>
        <w:color w:val="3370FF"/>
      </w:rPr>
    </w:lvl>
  </w:abstractNum>
  <w:abstractNum w:abstractNumId="459">
    <w:nsid w:val="1AD50295"/>
    <w:multiLevelType w:val="singleLevel"/>
    <w:tmpl w:val="1AD50295"/>
    <w:lvl w:ilvl="0" w:tentative="0">
      <w:start w:val="0"/>
      <w:numFmt w:val="bullet"/>
      <w:lvlText w:val="▪"/>
      <w:lvlJc w:val="left"/>
      <w:rPr>
        <w:color w:val="3370FF"/>
        <w:sz w:val="11"/>
      </w:rPr>
    </w:lvl>
  </w:abstractNum>
  <w:abstractNum w:abstractNumId="460">
    <w:nsid w:val="1AF2C9F0"/>
    <w:multiLevelType w:val="singleLevel"/>
    <w:tmpl w:val="1AF2C9F0"/>
    <w:lvl w:ilvl="0" w:tentative="0">
      <w:start w:val="0"/>
      <w:numFmt w:val="bullet"/>
      <w:lvlText w:val="￮"/>
      <w:lvlJc w:val="left"/>
      <w:rPr>
        <w:color w:val="3370FF"/>
      </w:rPr>
    </w:lvl>
  </w:abstractNum>
  <w:abstractNum w:abstractNumId="461">
    <w:nsid w:val="1B3FCE26"/>
    <w:multiLevelType w:val="singleLevel"/>
    <w:tmpl w:val="1B3FCE26"/>
    <w:lvl w:ilvl="0" w:tentative="0">
      <w:start w:val="0"/>
      <w:numFmt w:val="bullet"/>
      <w:lvlText w:val="•"/>
      <w:lvlJc w:val="left"/>
      <w:rPr>
        <w:color w:val="3370FF"/>
      </w:rPr>
    </w:lvl>
  </w:abstractNum>
  <w:abstractNum w:abstractNumId="462">
    <w:nsid w:val="1BCBBCF0"/>
    <w:multiLevelType w:val="singleLevel"/>
    <w:tmpl w:val="1BCBBCF0"/>
    <w:lvl w:ilvl="0" w:tentative="0">
      <w:start w:val="0"/>
      <w:numFmt w:val="bullet"/>
      <w:lvlText w:val="•"/>
      <w:lvlJc w:val="left"/>
      <w:rPr>
        <w:color w:val="3370FF"/>
      </w:rPr>
    </w:lvl>
  </w:abstractNum>
  <w:abstractNum w:abstractNumId="463">
    <w:nsid w:val="1BF814CF"/>
    <w:multiLevelType w:val="singleLevel"/>
    <w:tmpl w:val="1BF814CF"/>
    <w:lvl w:ilvl="0" w:tentative="0">
      <w:start w:val="0"/>
      <w:numFmt w:val="bullet"/>
      <w:lvlText w:val="•"/>
      <w:lvlJc w:val="left"/>
      <w:rPr>
        <w:color w:val="3370FF"/>
      </w:rPr>
    </w:lvl>
  </w:abstractNum>
  <w:abstractNum w:abstractNumId="464">
    <w:nsid w:val="1C01D09A"/>
    <w:multiLevelType w:val="singleLevel"/>
    <w:tmpl w:val="1C01D09A"/>
    <w:lvl w:ilvl="0" w:tentative="0">
      <w:start w:val="0"/>
      <w:numFmt w:val="bullet"/>
      <w:lvlText w:val="•"/>
      <w:lvlJc w:val="left"/>
      <w:rPr>
        <w:color w:val="3370FF"/>
      </w:rPr>
    </w:lvl>
  </w:abstractNum>
  <w:abstractNum w:abstractNumId="465">
    <w:nsid w:val="1C257C7B"/>
    <w:multiLevelType w:val="singleLevel"/>
    <w:tmpl w:val="1C257C7B"/>
    <w:lvl w:ilvl="0" w:tentative="0">
      <w:start w:val="0"/>
      <w:numFmt w:val="bullet"/>
      <w:lvlText w:val="￮"/>
      <w:lvlJc w:val="left"/>
      <w:rPr>
        <w:color w:val="3370FF"/>
      </w:rPr>
    </w:lvl>
  </w:abstractNum>
  <w:abstractNum w:abstractNumId="466">
    <w:nsid w:val="1C8888C5"/>
    <w:multiLevelType w:val="singleLevel"/>
    <w:tmpl w:val="1C8888C5"/>
    <w:lvl w:ilvl="0" w:tentative="0">
      <w:start w:val="0"/>
      <w:numFmt w:val="bullet"/>
      <w:lvlText w:val="•"/>
      <w:lvlJc w:val="left"/>
      <w:rPr>
        <w:color w:val="3370FF"/>
      </w:rPr>
    </w:lvl>
  </w:abstractNum>
  <w:abstractNum w:abstractNumId="467">
    <w:nsid w:val="1CC88F42"/>
    <w:multiLevelType w:val="singleLevel"/>
    <w:tmpl w:val="1CC88F42"/>
    <w:lvl w:ilvl="0" w:tentative="0">
      <w:start w:val="0"/>
      <w:numFmt w:val="bullet"/>
      <w:lvlText w:val="•"/>
      <w:lvlJc w:val="left"/>
      <w:rPr>
        <w:color w:val="3370FF"/>
      </w:rPr>
    </w:lvl>
  </w:abstractNum>
  <w:abstractNum w:abstractNumId="468">
    <w:nsid w:val="1DEB737C"/>
    <w:multiLevelType w:val="singleLevel"/>
    <w:tmpl w:val="1DEB737C"/>
    <w:lvl w:ilvl="0" w:tentative="0">
      <w:start w:val="0"/>
      <w:numFmt w:val="bullet"/>
      <w:lvlText w:val="￮"/>
      <w:lvlJc w:val="left"/>
      <w:rPr>
        <w:color w:val="3370FF"/>
      </w:rPr>
    </w:lvl>
  </w:abstractNum>
  <w:abstractNum w:abstractNumId="469">
    <w:nsid w:val="1F95E9F5"/>
    <w:multiLevelType w:val="singleLevel"/>
    <w:tmpl w:val="1F95E9F5"/>
    <w:lvl w:ilvl="0" w:tentative="0">
      <w:start w:val="0"/>
      <w:numFmt w:val="bullet"/>
      <w:lvlText w:val="•"/>
      <w:lvlJc w:val="left"/>
      <w:rPr>
        <w:color w:val="3370FF"/>
      </w:rPr>
    </w:lvl>
  </w:abstractNum>
  <w:abstractNum w:abstractNumId="470">
    <w:nsid w:val="2007DCFD"/>
    <w:multiLevelType w:val="singleLevel"/>
    <w:tmpl w:val="2007DCFD"/>
    <w:lvl w:ilvl="0" w:tentative="0">
      <w:start w:val="0"/>
      <w:numFmt w:val="bullet"/>
      <w:lvlText w:val="•"/>
      <w:lvlJc w:val="left"/>
      <w:rPr>
        <w:color w:val="3370FF"/>
      </w:rPr>
    </w:lvl>
  </w:abstractNum>
  <w:abstractNum w:abstractNumId="471">
    <w:nsid w:val="205B7091"/>
    <w:multiLevelType w:val="singleLevel"/>
    <w:tmpl w:val="205B7091"/>
    <w:lvl w:ilvl="0" w:tentative="0">
      <w:start w:val="0"/>
      <w:numFmt w:val="bullet"/>
      <w:lvlText w:val="•"/>
      <w:lvlJc w:val="left"/>
      <w:rPr>
        <w:color w:val="3370FF"/>
      </w:rPr>
    </w:lvl>
  </w:abstractNum>
  <w:abstractNum w:abstractNumId="472">
    <w:nsid w:val="20AD8CBF"/>
    <w:multiLevelType w:val="singleLevel"/>
    <w:tmpl w:val="20AD8CBF"/>
    <w:lvl w:ilvl="0" w:tentative="0">
      <w:start w:val="0"/>
      <w:numFmt w:val="bullet"/>
      <w:lvlText w:val="•"/>
      <w:lvlJc w:val="left"/>
      <w:rPr>
        <w:color w:val="3370FF"/>
      </w:rPr>
    </w:lvl>
  </w:abstractNum>
  <w:abstractNum w:abstractNumId="473">
    <w:nsid w:val="217E2A2E"/>
    <w:multiLevelType w:val="singleLevel"/>
    <w:tmpl w:val="217E2A2E"/>
    <w:lvl w:ilvl="0" w:tentative="0">
      <w:start w:val="0"/>
      <w:numFmt w:val="bullet"/>
      <w:lvlText w:val="•"/>
      <w:lvlJc w:val="left"/>
      <w:rPr>
        <w:color w:val="3370FF"/>
      </w:rPr>
    </w:lvl>
  </w:abstractNum>
  <w:abstractNum w:abstractNumId="474">
    <w:nsid w:val="21B3B1B1"/>
    <w:multiLevelType w:val="singleLevel"/>
    <w:tmpl w:val="21B3B1B1"/>
    <w:lvl w:ilvl="0" w:tentative="0">
      <w:start w:val="0"/>
      <w:numFmt w:val="bullet"/>
      <w:lvlText w:val="￮"/>
      <w:lvlJc w:val="left"/>
      <w:rPr>
        <w:color w:val="3370FF"/>
      </w:rPr>
    </w:lvl>
  </w:abstractNum>
  <w:abstractNum w:abstractNumId="475">
    <w:nsid w:val="2239F2A4"/>
    <w:multiLevelType w:val="singleLevel"/>
    <w:tmpl w:val="2239F2A4"/>
    <w:lvl w:ilvl="0" w:tentative="0">
      <w:start w:val="0"/>
      <w:numFmt w:val="bullet"/>
      <w:lvlText w:val="￮"/>
      <w:lvlJc w:val="left"/>
      <w:rPr>
        <w:color w:val="3370FF"/>
      </w:rPr>
    </w:lvl>
  </w:abstractNum>
  <w:abstractNum w:abstractNumId="476">
    <w:nsid w:val="227C9188"/>
    <w:multiLevelType w:val="singleLevel"/>
    <w:tmpl w:val="227C9188"/>
    <w:lvl w:ilvl="0" w:tentative="0">
      <w:start w:val="0"/>
      <w:numFmt w:val="bullet"/>
      <w:lvlText w:val="•"/>
      <w:lvlJc w:val="left"/>
      <w:rPr>
        <w:color w:val="3370FF"/>
      </w:rPr>
    </w:lvl>
  </w:abstractNum>
  <w:abstractNum w:abstractNumId="477">
    <w:nsid w:val="23BE88EB"/>
    <w:multiLevelType w:val="singleLevel"/>
    <w:tmpl w:val="23BE88EB"/>
    <w:lvl w:ilvl="0" w:tentative="0">
      <w:start w:val="0"/>
      <w:numFmt w:val="bullet"/>
      <w:lvlText w:val="•"/>
      <w:lvlJc w:val="left"/>
      <w:rPr>
        <w:color w:val="3370FF"/>
      </w:rPr>
    </w:lvl>
  </w:abstractNum>
  <w:abstractNum w:abstractNumId="478">
    <w:nsid w:val="23C8E86F"/>
    <w:multiLevelType w:val="singleLevel"/>
    <w:tmpl w:val="23C8E86F"/>
    <w:lvl w:ilvl="0" w:tentative="0">
      <w:start w:val="0"/>
      <w:numFmt w:val="bullet"/>
      <w:lvlText w:val="￮"/>
      <w:lvlJc w:val="left"/>
      <w:rPr>
        <w:color w:val="3370FF"/>
      </w:rPr>
    </w:lvl>
  </w:abstractNum>
  <w:abstractNum w:abstractNumId="479">
    <w:nsid w:val="23E97754"/>
    <w:multiLevelType w:val="singleLevel"/>
    <w:tmpl w:val="23E97754"/>
    <w:lvl w:ilvl="0" w:tentative="0">
      <w:start w:val="0"/>
      <w:numFmt w:val="bullet"/>
      <w:lvlText w:val="•"/>
      <w:lvlJc w:val="left"/>
      <w:rPr>
        <w:color w:val="3370FF"/>
      </w:rPr>
    </w:lvl>
  </w:abstractNum>
  <w:abstractNum w:abstractNumId="480">
    <w:nsid w:val="243FCF68"/>
    <w:multiLevelType w:val="singleLevel"/>
    <w:tmpl w:val="243FCF68"/>
    <w:lvl w:ilvl="0" w:tentative="0">
      <w:start w:val="0"/>
      <w:numFmt w:val="bullet"/>
      <w:lvlText w:val="￮"/>
      <w:lvlJc w:val="left"/>
      <w:rPr>
        <w:color w:val="3370FF"/>
      </w:rPr>
    </w:lvl>
  </w:abstractNum>
  <w:abstractNum w:abstractNumId="481">
    <w:nsid w:val="2470EC97"/>
    <w:multiLevelType w:val="singleLevel"/>
    <w:tmpl w:val="2470EC97"/>
    <w:lvl w:ilvl="0" w:tentative="0">
      <w:start w:val="0"/>
      <w:numFmt w:val="bullet"/>
      <w:lvlText w:val="•"/>
      <w:lvlJc w:val="left"/>
      <w:rPr>
        <w:color w:val="3370FF"/>
      </w:rPr>
    </w:lvl>
  </w:abstractNum>
  <w:abstractNum w:abstractNumId="482">
    <w:nsid w:val="249218D2"/>
    <w:multiLevelType w:val="singleLevel"/>
    <w:tmpl w:val="249218D2"/>
    <w:lvl w:ilvl="0" w:tentative="0">
      <w:start w:val="0"/>
      <w:numFmt w:val="bullet"/>
      <w:lvlText w:val="•"/>
      <w:lvlJc w:val="left"/>
      <w:rPr>
        <w:color w:val="3370FF"/>
      </w:rPr>
    </w:lvl>
  </w:abstractNum>
  <w:abstractNum w:abstractNumId="483">
    <w:nsid w:val="249DD600"/>
    <w:multiLevelType w:val="singleLevel"/>
    <w:tmpl w:val="249DD600"/>
    <w:lvl w:ilvl="0" w:tentative="0">
      <w:start w:val="0"/>
      <w:numFmt w:val="bullet"/>
      <w:lvlText w:val="￮"/>
      <w:lvlJc w:val="left"/>
      <w:rPr>
        <w:color w:val="3370FF"/>
      </w:rPr>
    </w:lvl>
  </w:abstractNum>
  <w:abstractNum w:abstractNumId="484">
    <w:nsid w:val="251342A6"/>
    <w:multiLevelType w:val="singleLevel"/>
    <w:tmpl w:val="251342A6"/>
    <w:lvl w:ilvl="0" w:tentative="0">
      <w:start w:val="0"/>
      <w:numFmt w:val="bullet"/>
      <w:lvlText w:val="▪"/>
      <w:lvlJc w:val="left"/>
      <w:rPr>
        <w:color w:val="3370FF"/>
        <w:sz w:val="11"/>
      </w:rPr>
    </w:lvl>
  </w:abstractNum>
  <w:abstractNum w:abstractNumId="485">
    <w:nsid w:val="252BF6AB"/>
    <w:multiLevelType w:val="singleLevel"/>
    <w:tmpl w:val="252BF6AB"/>
    <w:lvl w:ilvl="0" w:tentative="0">
      <w:start w:val="0"/>
      <w:numFmt w:val="bullet"/>
      <w:lvlText w:val="•"/>
      <w:lvlJc w:val="left"/>
      <w:rPr>
        <w:color w:val="3370FF"/>
      </w:rPr>
    </w:lvl>
  </w:abstractNum>
  <w:abstractNum w:abstractNumId="486">
    <w:nsid w:val="25B654F3"/>
    <w:multiLevelType w:val="singleLevel"/>
    <w:tmpl w:val="25B654F3"/>
    <w:lvl w:ilvl="0" w:tentative="0">
      <w:start w:val="0"/>
      <w:numFmt w:val="bullet"/>
      <w:lvlText w:val="￮"/>
      <w:lvlJc w:val="left"/>
      <w:rPr>
        <w:color w:val="3370FF"/>
      </w:rPr>
    </w:lvl>
  </w:abstractNum>
  <w:abstractNum w:abstractNumId="487">
    <w:nsid w:val="26107EA8"/>
    <w:multiLevelType w:val="singleLevel"/>
    <w:tmpl w:val="26107EA8"/>
    <w:lvl w:ilvl="0" w:tentative="0">
      <w:start w:val="0"/>
      <w:numFmt w:val="bullet"/>
      <w:lvlText w:val="￮"/>
      <w:lvlJc w:val="left"/>
      <w:rPr>
        <w:color w:val="3370FF"/>
      </w:rPr>
    </w:lvl>
  </w:abstractNum>
  <w:abstractNum w:abstractNumId="488">
    <w:nsid w:val="269945CE"/>
    <w:multiLevelType w:val="singleLevel"/>
    <w:tmpl w:val="269945CE"/>
    <w:lvl w:ilvl="0" w:tentative="0">
      <w:start w:val="0"/>
      <w:numFmt w:val="bullet"/>
      <w:lvlText w:val="•"/>
      <w:lvlJc w:val="left"/>
      <w:rPr>
        <w:color w:val="3370FF"/>
      </w:rPr>
    </w:lvl>
  </w:abstractNum>
  <w:abstractNum w:abstractNumId="489">
    <w:nsid w:val="26F7CC15"/>
    <w:multiLevelType w:val="singleLevel"/>
    <w:tmpl w:val="26F7CC15"/>
    <w:lvl w:ilvl="0" w:tentative="0">
      <w:start w:val="0"/>
      <w:numFmt w:val="bullet"/>
      <w:lvlText w:val="•"/>
      <w:lvlJc w:val="left"/>
      <w:rPr>
        <w:color w:val="3370FF"/>
      </w:rPr>
    </w:lvl>
  </w:abstractNum>
  <w:abstractNum w:abstractNumId="490">
    <w:nsid w:val="27100879"/>
    <w:multiLevelType w:val="singleLevel"/>
    <w:tmpl w:val="27100879"/>
    <w:lvl w:ilvl="0" w:tentative="0">
      <w:start w:val="0"/>
      <w:numFmt w:val="bullet"/>
      <w:lvlText w:val="▪"/>
      <w:lvlJc w:val="left"/>
      <w:rPr>
        <w:color w:val="3370FF"/>
        <w:sz w:val="11"/>
      </w:rPr>
    </w:lvl>
  </w:abstractNum>
  <w:abstractNum w:abstractNumId="491">
    <w:nsid w:val="271CCF3B"/>
    <w:multiLevelType w:val="singleLevel"/>
    <w:tmpl w:val="271CCF3B"/>
    <w:lvl w:ilvl="0" w:tentative="0">
      <w:start w:val="0"/>
      <w:numFmt w:val="bullet"/>
      <w:lvlText w:val="•"/>
      <w:lvlJc w:val="left"/>
      <w:rPr>
        <w:color w:val="3370FF"/>
      </w:rPr>
    </w:lvl>
  </w:abstractNum>
  <w:abstractNum w:abstractNumId="492">
    <w:nsid w:val="273B1DAE"/>
    <w:multiLevelType w:val="singleLevel"/>
    <w:tmpl w:val="273B1DAE"/>
    <w:lvl w:ilvl="0" w:tentative="0">
      <w:start w:val="3"/>
      <w:numFmt w:val="decimal"/>
      <w:lvlText w:val="%1."/>
      <w:lvlJc w:val="left"/>
      <w:rPr>
        <w:color w:val="3370FF"/>
      </w:rPr>
    </w:lvl>
  </w:abstractNum>
  <w:abstractNum w:abstractNumId="493">
    <w:nsid w:val="274D3D9B"/>
    <w:multiLevelType w:val="singleLevel"/>
    <w:tmpl w:val="274D3D9B"/>
    <w:lvl w:ilvl="0" w:tentative="0">
      <w:start w:val="0"/>
      <w:numFmt w:val="bullet"/>
      <w:lvlText w:val="￮"/>
      <w:lvlJc w:val="left"/>
      <w:rPr>
        <w:color w:val="3370FF"/>
      </w:rPr>
    </w:lvl>
  </w:abstractNum>
  <w:abstractNum w:abstractNumId="494">
    <w:nsid w:val="28443724"/>
    <w:multiLevelType w:val="singleLevel"/>
    <w:tmpl w:val="28443724"/>
    <w:lvl w:ilvl="0" w:tentative="0">
      <w:start w:val="0"/>
      <w:numFmt w:val="bullet"/>
      <w:lvlText w:val="￮"/>
      <w:lvlJc w:val="left"/>
      <w:rPr>
        <w:color w:val="3370FF"/>
      </w:rPr>
    </w:lvl>
  </w:abstractNum>
  <w:abstractNum w:abstractNumId="495">
    <w:nsid w:val="28A9CCBB"/>
    <w:multiLevelType w:val="singleLevel"/>
    <w:tmpl w:val="28A9CCBB"/>
    <w:lvl w:ilvl="0" w:tentative="0">
      <w:start w:val="0"/>
      <w:numFmt w:val="bullet"/>
      <w:lvlText w:val="•"/>
      <w:lvlJc w:val="left"/>
      <w:rPr>
        <w:color w:val="3370FF"/>
      </w:rPr>
    </w:lvl>
  </w:abstractNum>
  <w:abstractNum w:abstractNumId="496">
    <w:nsid w:val="2A346C2F"/>
    <w:multiLevelType w:val="singleLevel"/>
    <w:tmpl w:val="2A346C2F"/>
    <w:lvl w:ilvl="0" w:tentative="0">
      <w:start w:val="0"/>
      <w:numFmt w:val="bullet"/>
      <w:lvlText w:val="•"/>
      <w:lvlJc w:val="left"/>
      <w:rPr>
        <w:color w:val="3370FF"/>
      </w:rPr>
    </w:lvl>
  </w:abstractNum>
  <w:abstractNum w:abstractNumId="497">
    <w:nsid w:val="2A8F537B"/>
    <w:multiLevelType w:val="singleLevel"/>
    <w:tmpl w:val="2A8F537B"/>
    <w:lvl w:ilvl="0" w:tentative="0">
      <w:start w:val="0"/>
      <w:numFmt w:val="bullet"/>
      <w:lvlText w:val="•"/>
      <w:lvlJc w:val="left"/>
      <w:rPr>
        <w:color w:val="3370FF"/>
      </w:rPr>
    </w:lvl>
  </w:abstractNum>
  <w:abstractNum w:abstractNumId="498">
    <w:nsid w:val="2B3F3F89"/>
    <w:multiLevelType w:val="singleLevel"/>
    <w:tmpl w:val="2B3F3F89"/>
    <w:lvl w:ilvl="0" w:tentative="0">
      <w:start w:val="0"/>
      <w:numFmt w:val="bullet"/>
      <w:lvlText w:val="￮"/>
      <w:lvlJc w:val="left"/>
      <w:rPr>
        <w:color w:val="3370FF"/>
      </w:rPr>
    </w:lvl>
  </w:abstractNum>
  <w:abstractNum w:abstractNumId="499">
    <w:nsid w:val="2BC516A1"/>
    <w:multiLevelType w:val="singleLevel"/>
    <w:tmpl w:val="2BC516A1"/>
    <w:lvl w:ilvl="0" w:tentative="0">
      <w:start w:val="0"/>
      <w:numFmt w:val="bullet"/>
      <w:lvlText w:val="￮"/>
      <w:lvlJc w:val="left"/>
      <w:rPr>
        <w:color w:val="3370FF"/>
      </w:rPr>
    </w:lvl>
  </w:abstractNum>
  <w:abstractNum w:abstractNumId="500">
    <w:nsid w:val="2C262349"/>
    <w:multiLevelType w:val="singleLevel"/>
    <w:tmpl w:val="2C262349"/>
    <w:lvl w:ilvl="0" w:tentative="0">
      <w:start w:val="0"/>
      <w:numFmt w:val="bullet"/>
      <w:lvlText w:val="•"/>
      <w:lvlJc w:val="left"/>
      <w:rPr>
        <w:color w:val="3370FF"/>
      </w:rPr>
    </w:lvl>
  </w:abstractNum>
  <w:abstractNum w:abstractNumId="501">
    <w:nsid w:val="2C26ABA8"/>
    <w:multiLevelType w:val="singleLevel"/>
    <w:tmpl w:val="2C26ABA8"/>
    <w:lvl w:ilvl="0" w:tentative="0">
      <w:start w:val="0"/>
      <w:numFmt w:val="bullet"/>
      <w:lvlText w:val="•"/>
      <w:lvlJc w:val="left"/>
      <w:rPr>
        <w:color w:val="3370FF"/>
      </w:rPr>
    </w:lvl>
  </w:abstractNum>
  <w:abstractNum w:abstractNumId="502">
    <w:nsid w:val="2C9424EE"/>
    <w:multiLevelType w:val="singleLevel"/>
    <w:tmpl w:val="2C9424EE"/>
    <w:lvl w:ilvl="0" w:tentative="0">
      <w:start w:val="0"/>
      <w:numFmt w:val="bullet"/>
      <w:lvlText w:val="￮"/>
      <w:lvlJc w:val="left"/>
      <w:rPr>
        <w:color w:val="3370FF"/>
      </w:rPr>
    </w:lvl>
  </w:abstractNum>
  <w:abstractNum w:abstractNumId="503">
    <w:nsid w:val="2CA8A535"/>
    <w:multiLevelType w:val="singleLevel"/>
    <w:tmpl w:val="2CA8A535"/>
    <w:lvl w:ilvl="0" w:tentative="0">
      <w:start w:val="0"/>
      <w:numFmt w:val="bullet"/>
      <w:lvlText w:val="•"/>
      <w:lvlJc w:val="left"/>
      <w:rPr>
        <w:color w:val="3370FF"/>
      </w:rPr>
    </w:lvl>
  </w:abstractNum>
  <w:abstractNum w:abstractNumId="504">
    <w:nsid w:val="2D080DA8"/>
    <w:multiLevelType w:val="singleLevel"/>
    <w:tmpl w:val="2D080DA8"/>
    <w:lvl w:ilvl="0" w:tentative="0">
      <w:start w:val="0"/>
      <w:numFmt w:val="bullet"/>
      <w:lvlText w:val="￮"/>
      <w:lvlJc w:val="left"/>
      <w:rPr>
        <w:color w:val="3370FF"/>
      </w:rPr>
    </w:lvl>
  </w:abstractNum>
  <w:abstractNum w:abstractNumId="505">
    <w:nsid w:val="2E30988B"/>
    <w:multiLevelType w:val="singleLevel"/>
    <w:tmpl w:val="2E30988B"/>
    <w:lvl w:ilvl="0" w:tentative="0">
      <w:start w:val="0"/>
      <w:numFmt w:val="bullet"/>
      <w:lvlText w:val="•"/>
      <w:lvlJc w:val="left"/>
      <w:rPr>
        <w:color w:val="3370FF"/>
      </w:rPr>
    </w:lvl>
  </w:abstractNum>
  <w:abstractNum w:abstractNumId="506">
    <w:nsid w:val="2EAA8B68"/>
    <w:multiLevelType w:val="singleLevel"/>
    <w:tmpl w:val="2EAA8B68"/>
    <w:lvl w:ilvl="0" w:tentative="0">
      <w:start w:val="0"/>
      <w:numFmt w:val="bullet"/>
      <w:lvlText w:val="•"/>
      <w:lvlJc w:val="left"/>
      <w:rPr>
        <w:color w:val="3370FF"/>
      </w:rPr>
    </w:lvl>
  </w:abstractNum>
  <w:abstractNum w:abstractNumId="507">
    <w:nsid w:val="2ED48100"/>
    <w:multiLevelType w:val="singleLevel"/>
    <w:tmpl w:val="2ED48100"/>
    <w:lvl w:ilvl="0" w:tentative="0">
      <w:start w:val="0"/>
      <w:numFmt w:val="bullet"/>
      <w:lvlText w:val="￮"/>
      <w:lvlJc w:val="left"/>
      <w:rPr>
        <w:color w:val="3370FF"/>
      </w:rPr>
    </w:lvl>
  </w:abstractNum>
  <w:abstractNum w:abstractNumId="508">
    <w:nsid w:val="2F2D79CE"/>
    <w:multiLevelType w:val="singleLevel"/>
    <w:tmpl w:val="2F2D79CE"/>
    <w:lvl w:ilvl="0" w:tentative="0">
      <w:start w:val="0"/>
      <w:numFmt w:val="bullet"/>
      <w:lvlText w:val="•"/>
      <w:lvlJc w:val="left"/>
      <w:rPr>
        <w:color w:val="3370FF"/>
      </w:rPr>
    </w:lvl>
  </w:abstractNum>
  <w:abstractNum w:abstractNumId="509">
    <w:nsid w:val="300A3415"/>
    <w:multiLevelType w:val="singleLevel"/>
    <w:tmpl w:val="300A3415"/>
    <w:lvl w:ilvl="0" w:tentative="0">
      <w:start w:val="0"/>
      <w:numFmt w:val="bullet"/>
      <w:lvlText w:val="•"/>
      <w:lvlJc w:val="left"/>
      <w:rPr>
        <w:color w:val="3370FF"/>
      </w:rPr>
    </w:lvl>
  </w:abstractNum>
  <w:abstractNum w:abstractNumId="510">
    <w:nsid w:val="30A0AC00"/>
    <w:multiLevelType w:val="singleLevel"/>
    <w:tmpl w:val="30A0AC00"/>
    <w:lvl w:ilvl="0" w:tentative="0">
      <w:start w:val="0"/>
      <w:numFmt w:val="bullet"/>
      <w:lvlText w:val="￮"/>
      <w:lvlJc w:val="left"/>
      <w:rPr>
        <w:color w:val="3370FF"/>
      </w:rPr>
    </w:lvl>
  </w:abstractNum>
  <w:abstractNum w:abstractNumId="511">
    <w:nsid w:val="30FC5B15"/>
    <w:multiLevelType w:val="singleLevel"/>
    <w:tmpl w:val="30FC5B15"/>
    <w:lvl w:ilvl="0" w:tentative="0">
      <w:start w:val="0"/>
      <w:numFmt w:val="bullet"/>
      <w:lvlText w:val="￮"/>
      <w:lvlJc w:val="left"/>
      <w:rPr>
        <w:color w:val="3370FF"/>
      </w:rPr>
    </w:lvl>
  </w:abstractNum>
  <w:abstractNum w:abstractNumId="512">
    <w:nsid w:val="311F749C"/>
    <w:multiLevelType w:val="singleLevel"/>
    <w:tmpl w:val="311F749C"/>
    <w:lvl w:ilvl="0" w:tentative="0">
      <w:start w:val="0"/>
      <w:numFmt w:val="bullet"/>
      <w:lvlText w:val="•"/>
      <w:lvlJc w:val="left"/>
      <w:rPr>
        <w:color w:val="3370FF"/>
      </w:rPr>
    </w:lvl>
  </w:abstractNum>
  <w:abstractNum w:abstractNumId="513">
    <w:nsid w:val="31BBF52E"/>
    <w:multiLevelType w:val="singleLevel"/>
    <w:tmpl w:val="31BBF52E"/>
    <w:lvl w:ilvl="0" w:tentative="0">
      <w:start w:val="0"/>
      <w:numFmt w:val="bullet"/>
      <w:lvlText w:val="￮"/>
      <w:lvlJc w:val="left"/>
      <w:rPr>
        <w:color w:val="3370FF"/>
      </w:rPr>
    </w:lvl>
  </w:abstractNum>
  <w:abstractNum w:abstractNumId="514">
    <w:nsid w:val="3215EB96"/>
    <w:multiLevelType w:val="singleLevel"/>
    <w:tmpl w:val="3215EB96"/>
    <w:lvl w:ilvl="0" w:tentative="0">
      <w:start w:val="0"/>
      <w:numFmt w:val="bullet"/>
      <w:lvlText w:val="￮"/>
      <w:lvlJc w:val="left"/>
      <w:rPr>
        <w:color w:val="3370FF"/>
      </w:rPr>
    </w:lvl>
  </w:abstractNum>
  <w:abstractNum w:abstractNumId="515">
    <w:nsid w:val="322D85CA"/>
    <w:multiLevelType w:val="singleLevel"/>
    <w:tmpl w:val="322D85CA"/>
    <w:lvl w:ilvl="0" w:tentative="0">
      <w:start w:val="0"/>
      <w:numFmt w:val="bullet"/>
      <w:lvlText w:val="•"/>
      <w:lvlJc w:val="left"/>
      <w:rPr>
        <w:color w:val="3370FF"/>
      </w:rPr>
    </w:lvl>
  </w:abstractNum>
  <w:abstractNum w:abstractNumId="516">
    <w:nsid w:val="3264E745"/>
    <w:multiLevelType w:val="singleLevel"/>
    <w:tmpl w:val="3264E745"/>
    <w:lvl w:ilvl="0" w:tentative="0">
      <w:start w:val="0"/>
      <w:numFmt w:val="bullet"/>
      <w:lvlText w:val="￮"/>
      <w:lvlJc w:val="left"/>
      <w:rPr>
        <w:color w:val="3370FF"/>
      </w:rPr>
    </w:lvl>
  </w:abstractNum>
  <w:abstractNum w:abstractNumId="517">
    <w:nsid w:val="3287CD95"/>
    <w:multiLevelType w:val="singleLevel"/>
    <w:tmpl w:val="3287CD95"/>
    <w:lvl w:ilvl="0" w:tentative="0">
      <w:start w:val="0"/>
      <w:numFmt w:val="bullet"/>
      <w:lvlText w:val="￮"/>
      <w:lvlJc w:val="left"/>
      <w:rPr>
        <w:color w:val="3370FF"/>
      </w:rPr>
    </w:lvl>
  </w:abstractNum>
  <w:abstractNum w:abstractNumId="518">
    <w:nsid w:val="329A4FD1"/>
    <w:multiLevelType w:val="singleLevel"/>
    <w:tmpl w:val="329A4FD1"/>
    <w:lvl w:ilvl="0" w:tentative="0">
      <w:start w:val="0"/>
      <w:numFmt w:val="bullet"/>
      <w:lvlText w:val="￮"/>
      <w:lvlJc w:val="left"/>
      <w:rPr>
        <w:color w:val="3370FF"/>
      </w:rPr>
    </w:lvl>
  </w:abstractNum>
  <w:abstractNum w:abstractNumId="519">
    <w:nsid w:val="32A7AF2D"/>
    <w:multiLevelType w:val="singleLevel"/>
    <w:tmpl w:val="32A7AF2D"/>
    <w:lvl w:ilvl="0" w:tentative="0">
      <w:start w:val="0"/>
      <w:numFmt w:val="bullet"/>
      <w:lvlText w:val="￮"/>
      <w:lvlJc w:val="left"/>
      <w:rPr>
        <w:color w:val="3370FF"/>
      </w:rPr>
    </w:lvl>
  </w:abstractNum>
  <w:abstractNum w:abstractNumId="520">
    <w:nsid w:val="32AD3375"/>
    <w:multiLevelType w:val="singleLevel"/>
    <w:tmpl w:val="32AD3375"/>
    <w:lvl w:ilvl="0" w:tentative="0">
      <w:start w:val="0"/>
      <w:numFmt w:val="bullet"/>
      <w:lvlText w:val="￮"/>
      <w:lvlJc w:val="left"/>
      <w:rPr>
        <w:color w:val="3370FF"/>
      </w:rPr>
    </w:lvl>
  </w:abstractNum>
  <w:abstractNum w:abstractNumId="521">
    <w:nsid w:val="32BA17AD"/>
    <w:multiLevelType w:val="singleLevel"/>
    <w:tmpl w:val="32BA17AD"/>
    <w:lvl w:ilvl="0" w:tentative="0">
      <w:start w:val="0"/>
      <w:numFmt w:val="bullet"/>
      <w:lvlText w:val="•"/>
      <w:lvlJc w:val="left"/>
      <w:rPr>
        <w:color w:val="3370FF"/>
      </w:rPr>
    </w:lvl>
  </w:abstractNum>
  <w:abstractNum w:abstractNumId="522">
    <w:nsid w:val="3315E9DF"/>
    <w:multiLevelType w:val="singleLevel"/>
    <w:tmpl w:val="3315E9DF"/>
    <w:lvl w:ilvl="0" w:tentative="0">
      <w:start w:val="0"/>
      <w:numFmt w:val="bullet"/>
      <w:lvlText w:val="￮"/>
      <w:lvlJc w:val="left"/>
      <w:rPr>
        <w:color w:val="3370FF"/>
      </w:rPr>
    </w:lvl>
  </w:abstractNum>
  <w:abstractNum w:abstractNumId="523">
    <w:nsid w:val="333E8B90"/>
    <w:multiLevelType w:val="singleLevel"/>
    <w:tmpl w:val="333E8B90"/>
    <w:lvl w:ilvl="0" w:tentative="0">
      <w:start w:val="0"/>
      <w:numFmt w:val="bullet"/>
      <w:lvlText w:val="￮"/>
      <w:lvlJc w:val="left"/>
      <w:rPr>
        <w:color w:val="3370FF"/>
      </w:rPr>
    </w:lvl>
  </w:abstractNum>
  <w:abstractNum w:abstractNumId="524">
    <w:nsid w:val="336CD42B"/>
    <w:multiLevelType w:val="singleLevel"/>
    <w:tmpl w:val="336CD42B"/>
    <w:lvl w:ilvl="0" w:tentative="0">
      <w:start w:val="0"/>
      <w:numFmt w:val="bullet"/>
      <w:lvlText w:val="•"/>
      <w:lvlJc w:val="left"/>
      <w:rPr>
        <w:color w:val="3370FF"/>
      </w:rPr>
    </w:lvl>
  </w:abstractNum>
  <w:abstractNum w:abstractNumId="525">
    <w:nsid w:val="33A09093"/>
    <w:multiLevelType w:val="singleLevel"/>
    <w:tmpl w:val="33A09093"/>
    <w:lvl w:ilvl="0" w:tentative="0">
      <w:start w:val="0"/>
      <w:numFmt w:val="bullet"/>
      <w:lvlText w:val="￮"/>
      <w:lvlJc w:val="left"/>
      <w:rPr>
        <w:color w:val="3370FF"/>
      </w:rPr>
    </w:lvl>
  </w:abstractNum>
  <w:abstractNum w:abstractNumId="526">
    <w:nsid w:val="3462653D"/>
    <w:multiLevelType w:val="singleLevel"/>
    <w:tmpl w:val="3462653D"/>
    <w:lvl w:ilvl="0" w:tentative="0">
      <w:start w:val="0"/>
      <w:numFmt w:val="bullet"/>
      <w:lvlText w:val="￮"/>
      <w:lvlJc w:val="left"/>
      <w:rPr>
        <w:color w:val="3370FF"/>
      </w:rPr>
    </w:lvl>
  </w:abstractNum>
  <w:abstractNum w:abstractNumId="527">
    <w:nsid w:val="34DC1B1E"/>
    <w:multiLevelType w:val="singleLevel"/>
    <w:tmpl w:val="34DC1B1E"/>
    <w:lvl w:ilvl="0" w:tentative="0">
      <w:start w:val="0"/>
      <w:numFmt w:val="bullet"/>
      <w:lvlText w:val="￮"/>
      <w:lvlJc w:val="left"/>
      <w:rPr>
        <w:color w:val="3370FF"/>
      </w:rPr>
    </w:lvl>
  </w:abstractNum>
  <w:abstractNum w:abstractNumId="528">
    <w:nsid w:val="35E83B33"/>
    <w:multiLevelType w:val="singleLevel"/>
    <w:tmpl w:val="35E83B33"/>
    <w:lvl w:ilvl="0" w:tentative="0">
      <w:start w:val="0"/>
      <w:numFmt w:val="bullet"/>
      <w:lvlText w:val="￮"/>
      <w:lvlJc w:val="left"/>
      <w:rPr>
        <w:color w:val="3370FF"/>
      </w:rPr>
    </w:lvl>
  </w:abstractNum>
  <w:abstractNum w:abstractNumId="529">
    <w:nsid w:val="35ECE9CB"/>
    <w:multiLevelType w:val="singleLevel"/>
    <w:tmpl w:val="35ECE9CB"/>
    <w:lvl w:ilvl="0" w:tentative="0">
      <w:start w:val="0"/>
      <w:numFmt w:val="bullet"/>
      <w:lvlText w:val="￮"/>
      <w:lvlJc w:val="left"/>
      <w:rPr>
        <w:color w:val="3370FF"/>
      </w:rPr>
    </w:lvl>
  </w:abstractNum>
  <w:abstractNum w:abstractNumId="530">
    <w:nsid w:val="3664A4D1"/>
    <w:multiLevelType w:val="singleLevel"/>
    <w:tmpl w:val="3664A4D1"/>
    <w:lvl w:ilvl="0" w:tentative="0">
      <w:start w:val="0"/>
      <w:numFmt w:val="bullet"/>
      <w:lvlText w:val="￮"/>
      <w:lvlJc w:val="left"/>
      <w:rPr>
        <w:color w:val="3370FF"/>
      </w:rPr>
    </w:lvl>
  </w:abstractNum>
  <w:abstractNum w:abstractNumId="531">
    <w:nsid w:val="37B12009"/>
    <w:multiLevelType w:val="singleLevel"/>
    <w:tmpl w:val="37B12009"/>
    <w:lvl w:ilvl="0" w:tentative="0">
      <w:start w:val="0"/>
      <w:numFmt w:val="bullet"/>
      <w:lvlText w:val="•"/>
      <w:lvlJc w:val="left"/>
      <w:rPr>
        <w:color w:val="3370FF"/>
      </w:rPr>
    </w:lvl>
  </w:abstractNum>
  <w:abstractNum w:abstractNumId="532">
    <w:nsid w:val="389036F6"/>
    <w:multiLevelType w:val="singleLevel"/>
    <w:tmpl w:val="389036F6"/>
    <w:lvl w:ilvl="0" w:tentative="0">
      <w:start w:val="0"/>
      <w:numFmt w:val="bullet"/>
      <w:lvlText w:val="▪"/>
      <w:lvlJc w:val="left"/>
      <w:rPr>
        <w:color w:val="3370FF"/>
        <w:sz w:val="11"/>
      </w:rPr>
    </w:lvl>
  </w:abstractNum>
  <w:abstractNum w:abstractNumId="533">
    <w:nsid w:val="38BD5B66"/>
    <w:multiLevelType w:val="singleLevel"/>
    <w:tmpl w:val="38BD5B66"/>
    <w:lvl w:ilvl="0" w:tentative="0">
      <w:start w:val="0"/>
      <w:numFmt w:val="bullet"/>
      <w:lvlText w:val="￮"/>
      <w:lvlJc w:val="left"/>
      <w:rPr>
        <w:color w:val="3370FF"/>
      </w:rPr>
    </w:lvl>
  </w:abstractNum>
  <w:abstractNum w:abstractNumId="534">
    <w:nsid w:val="38EAC418"/>
    <w:multiLevelType w:val="singleLevel"/>
    <w:tmpl w:val="38EAC418"/>
    <w:lvl w:ilvl="0" w:tentative="0">
      <w:start w:val="0"/>
      <w:numFmt w:val="bullet"/>
      <w:lvlText w:val="￮"/>
      <w:lvlJc w:val="left"/>
      <w:rPr>
        <w:color w:val="3370FF"/>
      </w:rPr>
    </w:lvl>
  </w:abstractNum>
  <w:abstractNum w:abstractNumId="535">
    <w:nsid w:val="39009AF2"/>
    <w:multiLevelType w:val="singleLevel"/>
    <w:tmpl w:val="39009AF2"/>
    <w:lvl w:ilvl="0" w:tentative="0">
      <w:start w:val="0"/>
      <w:numFmt w:val="bullet"/>
      <w:lvlText w:val="•"/>
      <w:lvlJc w:val="left"/>
      <w:rPr>
        <w:color w:val="3370FF"/>
      </w:rPr>
    </w:lvl>
  </w:abstractNum>
  <w:abstractNum w:abstractNumId="536">
    <w:nsid w:val="396A2A3B"/>
    <w:multiLevelType w:val="singleLevel"/>
    <w:tmpl w:val="396A2A3B"/>
    <w:lvl w:ilvl="0" w:tentative="0">
      <w:start w:val="0"/>
      <w:numFmt w:val="bullet"/>
      <w:lvlText w:val="•"/>
      <w:lvlJc w:val="left"/>
      <w:rPr>
        <w:color w:val="3370FF"/>
      </w:rPr>
    </w:lvl>
  </w:abstractNum>
  <w:abstractNum w:abstractNumId="537">
    <w:nsid w:val="399885CC"/>
    <w:multiLevelType w:val="singleLevel"/>
    <w:tmpl w:val="399885CC"/>
    <w:lvl w:ilvl="0" w:tentative="0">
      <w:start w:val="0"/>
      <w:numFmt w:val="bullet"/>
      <w:lvlText w:val="￮"/>
      <w:lvlJc w:val="left"/>
      <w:rPr>
        <w:color w:val="3370FF"/>
      </w:rPr>
    </w:lvl>
  </w:abstractNum>
  <w:abstractNum w:abstractNumId="538">
    <w:nsid w:val="39A0D9AC"/>
    <w:multiLevelType w:val="singleLevel"/>
    <w:tmpl w:val="39A0D9AC"/>
    <w:lvl w:ilvl="0" w:tentative="0">
      <w:start w:val="0"/>
      <w:numFmt w:val="bullet"/>
      <w:lvlText w:val="￮"/>
      <w:lvlJc w:val="left"/>
      <w:rPr>
        <w:color w:val="3370FF"/>
      </w:rPr>
    </w:lvl>
  </w:abstractNum>
  <w:abstractNum w:abstractNumId="539">
    <w:nsid w:val="3A7FBA26"/>
    <w:multiLevelType w:val="singleLevel"/>
    <w:tmpl w:val="3A7FBA26"/>
    <w:lvl w:ilvl="0" w:tentative="0">
      <w:start w:val="0"/>
      <w:numFmt w:val="bullet"/>
      <w:lvlText w:val="￮"/>
      <w:lvlJc w:val="left"/>
      <w:rPr>
        <w:color w:val="3370FF"/>
      </w:rPr>
    </w:lvl>
  </w:abstractNum>
  <w:abstractNum w:abstractNumId="540">
    <w:nsid w:val="3A8860C4"/>
    <w:multiLevelType w:val="singleLevel"/>
    <w:tmpl w:val="3A8860C4"/>
    <w:lvl w:ilvl="0" w:tentative="0">
      <w:start w:val="0"/>
      <w:numFmt w:val="bullet"/>
      <w:lvlText w:val="•"/>
      <w:lvlJc w:val="left"/>
      <w:rPr>
        <w:color w:val="3370FF"/>
      </w:rPr>
    </w:lvl>
  </w:abstractNum>
  <w:abstractNum w:abstractNumId="541">
    <w:nsid w:val="3AB9B13A"/>
    <w:multiLevelType w:val="singleLevel"/>
    <w:tmpl w:val="3AB9B13A"/>
    <w:lvl w:ilvl="0" w:tentative="0">
      <w:start w:val="3"/>
      <w:numFmt w:val="decimal"/>
      <w:lvlText w:val="%1."/>
      <w:lvlJc w:val="left"/>
      <w:rPr>
        <w:color w:val="3370FF"/>
      </w:rPr>
    </w:lvl>
  </w:abstractNum>
  <w:abstractNum w:abstractNumId="542">
    <w:nsid w:val="3B2861A4"/>
    <w:multiLevelType w:val="singleLevel"/>
    <w:tmpl w:val="3B2861A4"/>
    <w:lvl w:ilvl="0" w:tentative="0">
      <w:start w:val="0"/>
      <w:numFmt w:val="bullet"/>
      <w:lvlText w:val="￮"/>
      <w:lvlJc w:val="left"/>
      <w:rPr>
        <w:color w:val="3370FF"/>
      </w:rPr>
    </w:lvl>
  </w:abstractNum>
  <w:abstractNum w:abstractNumId="543">
    <w:nsid w:val="3B42FD62"/>
    <w:multiLevelType w:val="singleLevel"/>
    <w:tmpl w:val="3B42FD62"/>
    <w:lvl w:ilvl="0" w:tentative="0">
      <w:start w:val="0"/>
      <w:numFmt w:val="bullet"/>
      <w:lvlText w:val="￮"/>
      <w:lvlJc w:val="left"/>
      <w:rPr>
        <w:color w:val="3370FF"/>
      </w:rPr>
    </w:lvl>
  </w:abstractNum>
  <w:abstractNum w:abstractNumId="544">
    <w:nsid w:val="3B8127DF"/>
    <w:multiLevelType w:val="singleLevel"/>
    <w:tmpl w:val="3B8127DF"/>
    <w:lvl w:ilvl="0" w:tentative="0">
      <w:start w:val="0"/>
      <w:numFmt w:val="bullet"/>
      <w:lvlText w:val="￮"/>
      <w:lvlJc w:val="left"/>
      <w:rPr>
        <w:color w:val="3370FF"/>
      </w:rPr>
    </w:lvl>
  </w:abstractNum>
  <w:abstractNum w:abstractNumId="545">
    <w:nsid w:val="3BA9DFE8"/>
    <w:multiLevelType w:val="singleLevel"/>
    <w:tmpl w:val="3BA9DFE8"/>
    <w:lvl w:ilvl="0" w:tentative="0">
      <w:start w:val="0"/>
      <w:numFmt w:val="bullet"/>
      <w:lvlText w:val="￮"/>
      <w:lvlJc w:val="left"/>
      <w:rPr>
        <w:color w:val="3370FF"/>
      </w:rPr>
    </w:lvl>
  </w:abstractNum>
  <w:abstractNum w:abstractNumId="546">
    <w:nsid w:val="3C5FCBCB"/>
    <w:multiLevelType w:val="singleLevel"/>
    <w:tmpl w:val="3C5FCBCB"/>
    <w:lvl w:ilvl="0" w:tentative="0">
      <w:start w:val="0"/>
      <w:numFmt w:val="bullet"/>
      <w:lvlText w:val="￮"/>
      <w:lvlJc w:val="left"/>
      <w:rPr>
        <w:color w:val="3370FF"/>
      </w:rPr>
    </w:lvl>
  </w:abstractNum>
  <w:abstractNum w:abstractNumId="547">
    <w:nsid w:val="3C78858A"/>
    <w:multiLevelType w:val="singleLevel"/>
    <w:tmpl w:val="3C78858A"/>
    <w:lvl w:ilvl="0" w:tentative="0">
      <w:start w:val="0"/>
      <w:numFmt w:val="bullet"/>
      <w:lvlText w:val="•"/>
      <w:lvlJc w:val="left"/>
      <w:rPr>
        <w:color w:val="3370FF"/>
      </w:rPr>
    </w:lvl>
  </w:abstractNum>
  <w:abstractNum w:abstractNumId="548">
    <w:nsid w:val="3CB1C579"/>
    <w:multiLevelType w:val="singleLevel"/>
    <w:tmpl w:val="3CB1C579"/>
    <w:lvl w:ilvl="0" w:tentative="0">
      <w:start w:val="0"/>
      <w:numFmt w:val="bullet"/>
      <w:lvlText w:val="▪"/>
      <w:lvlJc w:val="left"/>
      <w:rPr>
        <w:color w:val="3370FF"/>
        <w:sz w:val="11"/>
      </w:rPr>
    </w:lvl>
  </w:abstractNum>
  <w:abstractNum w:abstractNumId="549">
    <w:nsid w:val="3D07B957"/>
    <w:multiLevelType w:val="singleLevel"/>
    <w:tmpl w:val="3D07B957"/>
    <w:lvl w:ilvl="0" w:tentative="0">
      <w:start w:val="0"/>
      <w:numFmt w:val="bullet"/>
      <w:lvlText w:val="•"/>
      <w:lvlJc w:val="left"/>
      <w:rPr>
        <w:color w:val="3370FF"/>
      </w:rPr>
    </w:lvl>
  </w:abstractNum>
  <w:abstractNum w:abstractNumId="550">
    <w:nsid w:val="3D0F1E6B"/>
    <w:multiLevelType w:val="singleLevel"/>
    <w:tmpl w:val="3D0F1E6B"/>
    <w:lvl w:ilvl="0" w:tentative="0">
      <w:start w:val="0"/>
      <w:numFmt w:val="bullet"/>
      <w:lvlText w:val="▪"/>
      <w:lvlJc w:val="left"/>
      <w:rPr>
        <w:color w:val="3370FF"/>
        <w:sz w:val="11"/>
      </w:rPr>
    </w:lvl>
  </w:abstractNum>
  <w:abstractNum w:abstractNumId="551">
    <w:nsid w:val="3D950AF9"/>
    <w:multiLevelType w:val="singleLevel"/>
    <w:tmpl w:val="3D950AF9"/>
    <w:lvl w:ilvl="0" w:tentative="0">
      <w:start w:val="0"/>
      <w:numFmt w:val="bullet"/>
      <w:lvlText w:val="•"/>
      <w:lvlJc w:val="left"/>
      <w:rPr>
        <w:color w:val="3370FF"/>
      </w:rPr>
    </w:lvl>
  </w:abstractNum>
  <w:abstractNum w:abstractNumId="552">
    <w:nsid w:val="3ED9DDFF"/>
    <w:multiLevelType w:val="singleLevel"/>
    <w:tmpl w:val="3ED9DDFF"/>
    <w:lvl w:ilvl="0" w:tentative="0">
      <w:start w:val="4"/>
      <w:numFmt w:val="decimal"/>
      <w:lvlText w:val="%1."/>
      <w:lvlJc w:val="left"/>
      <w:rPr>
        <w:color w:val="3370FF"/>
      </w:rPr>
    </w:lvl>
  </w:abstractNum>
  <w:abstractNum w:abstractNumId="553">
    <w:nsid w:val="3EEE3506"/>
    <w:multiLevelType w:val="singleLevel"/>
    <w:tmpl w:val="3EEE3506"/>
    <w:lvl w:ilvl="0" w:tentative="0">
      <w:start w:val="0"/>
      <w:numFmt w:val="bullet"/>
      <w:lvlText w:val="•"/>
      <w:lvlJc w:val="left"/>
      <w:rPr>
        <w:color w:val="3370FF"/>
      </w:rPr>
    </w:lvl>
  </w:abstractNum>
  <w:abstractNum w:abstractNumId="554">
    <w:nsid w:val="3F1717E6"/>
    <w:multiLevelType w:val="singleLevel"/>
    <w:tmpl w:val="3F1717E6"/>
    <w:lvl w:ilvl="0" w:tentative="0">
      <w:start w:val="0"/>
      <w:numFmt w:val="bullet"/>
      <w:lvlText w:val="•"/>
      <w:lvlJc w:val="left"/>
      <w:rPr>
        <w:color w:val="3370FF"/>
      </w:rPr>
    </w:lvl>
  </w:abstractNum>
  <w:abstractNum w:abstractNumId="555">
    <w:nsid w:val="3FA5DF97"/>
    <w:multiLevelType w:val="singleLevel"/>
    <w:tmpl w:val="3FA5DF97"/>
    <w:lvl w:ilvl="0" w:tentative="0">
      <w:start w:val="0"/>
      <w:numFmt w:val="bullet"/>
      <w:lvlText w:val="•"/>
      <w:lvlJc w:val="left"/>
      <w:rPr>
        <w:color w:val="3370FF"/>
      </w:rPr>
    </w:lvl>
  </w:abstractNum>
  <w:abstractNum w:abstractNumId="556">
    <w:nsid w:val="3FB2CEC3"/>
    <w:multiLevelType w:val="singleLevel"/>
    <w:tmpl w:val="3FB2CEC3"/>
    <w:lvl w:ilvl="0" w:tentative="0">
      <w:start w:val="0"/>
      <w:numFmt w:val="bullet"/>
      <w:lvlText w:val="•"/>
      <w:lvlJc w:val="left"/>
      <w:rPr>
        <w:color w:val="3370FF"/>
      </w:rPr>
    </w:lvl>
  </w:abstractNum>
  <w:abstractNum w:abstractNumId="557">
    <w:nsid w:val="3FCD2433"/>
    <w:multiLevelType w:val="singleLevel"/>
    <w:tmpl w:val="3FCD2433"/>
    <w:lvl w:ilvl="0" w:tentative="0">
      <w:start w:val="0"/>
      <w:numFmt w:val="bullet"/>
      <w:lvlText w:val="￮"/>
      <w:lvlJc w:val="left"/>
      <w:rPr>
        <w:color w:val="3370FF"/>
      </w:rPr>
    </w:lvl>
  </w:abstractNum>
  <w:abstractNum w:abstractNumId="558">
    <w:nsid w:val="3FE315B6"/>
    <w:multiLevelType w:val="singleLevel"/>
    <w:tmpl w:val="3FE315B6"/>
    <w:lvl w:ilvl="0" w:tentative="0">
      <w:start w:val="0"/>
      <w:numFmt w:val="bullet"/>
      <w:lvlText w:val="￮"/>
      <w:lvlJc w:val="left"/>
      <w:rPr>
        <w:color w:val="3370FF"/>
      </w:rPr>
    </w:lvl>
  </w:abstractNum>
  <w:abstractNum w:abstractNumId="559">
    <w:nsid w:val="3FF06E8E"/>
    <w:multiLevelType w:val="singleLevel"/>
    <w:tmpl w:val="3FF06E8E"/>
    <w:lvl w:ilvl="0" w:tentative="0">
      <w:start w:val="0"/>
      <w:numFmt w:val="bullet"/>
      <w:lvlText w:val="￮"/>
      <w:lvlJc w:val="left"/>
      <w:rPr>
        <w:color w:val="3370FF"/>
      </w:rPr>
    </w:lvl>
  </w:abstractNum>
  <w:abstractNum w:abstractNumId="560">
    <w:nsid w:val="408860E8"/>
    <w:multiLevelType w:val="singleLevel"/>
    <w:tmpl w:val="408860E8"/>
    <w:lvl w:ilvl="0" w:tentative="0">
      <w:start w:val="0"/>
      <w:numFmt w:val="bullet"/>
      <w:lvlText w:val="•"/>
      <w:lvlJc w:val="left"/>
      <w:rPr>
        <w:color w:val="3370FF"/>
      </w:rPr>
    </w:lvl>
  </w:abstractNum>
  <w:abstractNum w:abstractNumId="561">
    <w:nsid w:val="40B249F9"/>
    <w:multiLevelType w:val="singleLevel"/>
    <w:tmpl w:val="40B249F9"/>
    <w:lvl w:ilvl="0" w:tentative="0">
      <w:start w:val="0"/>
      <w:numFmt w:val="bullet"/>
      <w:lvlText w:val="￮"/>
      <w:lvlJc w:val="left"/>
      <w:rPr>
        <w:color w:val="3370FF"/>
      </w:rPr>
    </w:lvl>
  </w:abstractNum>
  <w:abstractNum w:abstractNumId="562">
    <w:nsid w:val="40F245EA"/>
    <w:multiLevelType w:val="singleLevel"/>
    <w:tmpl w:val="40F245EA"/>
    <w:lvl w:ilvl="0" w:tentative="0">
      <w:start w:val="0"/>
      <w:numFmt w:val="bullet"/>
      <w:lvlText w:val="•"/>
      <w:lvlJc w:val="left"/>
      <w:rPr>
        <w:color w:val="3370FF"/>
      </w:rPr>
    </w:lvl>
  </w:abstractNum>
  <w:abstractNum w:abstractNumId="563">
    <w:nsid w:val="4134F84D"/>
    <w:multiLevelType w:val="singleLevel"/>
    <w:tmpl w:val="4134F84D"/>
    <w:lvl w:ilvl="0" w:tentative="0">
      <w:start w:val="0"/>
      <w:numFmt w:val="bullet"/>
      <w:lvlText w:val="•"/>
      <w:lvlJc w:val="left"/>
      <w:rPr>
        <w:color w:val="3370FF"/>
      </w:rPr>
    </w:lvl>
  </w:abstractNum>
  <w:abstractNum w:abstractNumId="564">
    <w:nsid w:val="4186D212"/>
    <w:multiLevelType w:val="singleLevel"/>
    <w:tmpl w:val="4186D212"/>
    <w:lvl w:ilvl="0" w:tentative="0">
      <w:start w:val="0"/>
      <w:numFmt w:val="bullet"/>
      <w:lvlText w:val="•"/>
      <w:lvlJc w:val="left"/>
      <w:rPr>
        <w:color w:val="3370FF"/>
      </w:rPr>
    </w:lvl>
  </w:abstractNum>
  <w:abstractNum w:abstractNumId="565">
    <w:nsid w:val="4195D791"/>
    <w:multiLevelType w:val="singleLevel"/>
    <w:tmpl w:val="4195D791"/>
    <w:lvl w:ilvl="0" w:tentative="0">
      <w:start w:val="0"/>
      <w:numFmt w:val="bullet"/>
      <w:lvlText w:val="•"/>
      <w:lvlJc w:val="left"/>
      <w:rPr>
        <w:color w:val="3370FF"/>
      </w:rPr>
    </w:lvl>
  </w:abstractNum>
  <w:abstractNum w:abstractNumId="566">
    <w:nsid w:val="41AA89E8"/>
    <w:multiLevelType w:val="singleLevel"/>
    <w:tmpl w:val="41AA89E8"/>
    <w:lvl w:ilvl="0" w:tentative="0">
      <w:start w:val="2"/>
      <w:numFmt w:val="decimal"/>
      <w:lvlText w:val="%1."/>
      <w:lvlJc w:val="left"/>
      <w:rPr>
        <w:color w:val="3370FF"/>
      </w:rPr>
    </w:lvl>
  </w:abstractNum>
  <w:abstractNum w:abstractNumId="567">
    <w:nsid w:val="41C656F5"/>
    <w:multiLevelType w:val="singleLevel"/>
    <w:tmpl w:val="41C656F5"/>
    <w:lvl w:ilvl="0" w:tentative="0">
      <w:start w:val="0"/>
      <w:numFmt w:val="bullet"/>
      <w:lvlText w:val="￮"/>
      <w:lvlJc w:val="left"/>
      <w:rPr>
        <w:color w:val="3370FF"/>
      </w:rPr>
    </w:lvl>
  </w:abstractNum>
  <w:abstractNum w:abstractNumId="568">
    <w:nsid w:val="421092F7"/>
    <w:multiLevelType w:val="singleLevel"/>
    <w:tmpl w:val="421092F7"/>
    <w:lvl w:ilvl="0" w:tentative="0">
      <w:start w:val="0"/>
      <w:numFmt w:val="bullet"/>
      <w:lvlText w:val="￮"/>
      <w:lvlJc w:val="left"/>
      <w:rPr>
        <w:color w:val="3370FF"/>
      </w:rPr>
    </w:lvl>
  </w:abstractNum>
  <w:abstractNum w:abstractNumId="569">
    <w:nsid w:val="4258023A"/>
    <w:multiLevelType w:val="singleLevel"/>
    <w:tmpl w:val="4258023A"/>
    <w:lvl w:ilvl="0" w:tentative="0">
      <w:start w:val="0"/>
      <w:numFmt w:val="bullet"/>
      <w:lvlText w:val="￮"/>
      <w:lvlJc w:val="left"/>
      <w:rPr>
        <w:color w:val="3370FF"/>
      </w:rPr>
    </w:lvl>
  </w:abstractNum>
  <w:abstractNum w:abstractNumId="570">
    <w:nsid w:val="429CD0B5"/>
    <w:multiLevelType w:val="singleLevel"/>
    <w:tmpl w:val="429CD0B5"/>
    <w:lvl w:ilvl="0" w:tentative="0">
      <w:start w:val="0"/>
      <w:numFmt w:val="bullet"/>
      <w:lvlText w:val="•"/>
      <w:lvlJc w:val="left"/>
      <w:rPr>
        <w:color w:val="3370FF"/>
      </w:rPr>
    </w:lvl>
  </w:abstractNum>
  <w:abstractNum w:abstractNumId="571">
    <w:nsid w:val="42CE943E"/>
    <w:multiLevelType w:val="singleLevel"/>
    <w:tmpl w:val="42CE943E"/>
    <w:lvl w:ilvl="0" w:tentative="0">
      <w:start w:val="0"/>
      <w:numFmt w:val="bullet"/>
      <w:lvlText w:val="•"/>
      <w:lvlJc w:val="left"/>
      <w:rPr>
        <w:color w:val="3370FF"/>
      </w:rPr>
    </w:lvl>
  </w:abstractNum>
  <w:abstractNum w:abstractNumId="572">
    <w:nsid w:val="435059D9"/>
    <w:multiLevelType w:val="singleLevel"/>
    <w:tmpl w:val="435059D9"/>
    <w:lvl w:ilvl="0" w:tentative="0">
      <w:start w:val="0"/>
      <w:numFmt w:val="bullet"/>
      <w:lvlText w:val="￮"/>
      <w:lvlJc w:val="left"/>
      <w:rPr>
        <w:color w:val="3370FF"/>
      </w:rPr>
    </w:lvl>
  </w:abstractNum>
  <w:abstractNum w:abstractNumId="573">
    <w:nsid w:val="437893CB"/>
    <w:multiLevelType w:val="singleLevel"/>
    <w:tmpl w:val="437893CB"/>
    <w:lvl w:ilvl="0" w:tentative="0">
      <w:start w:val="2"/>
      <w:numFmt w:val="decimal"/>
      <w:lvlText w:val="%1."/>
      <w:lvlJc w:val="left"/>
      <w:rPr>
        <w:color w:val="3370FF"/>
      </w:rPr>
    </w:lvl>
  </w:abstractNum>
  <w:abstractNum w:abstractNumId="574">
    <w:nsid w:val="43BC03C6"/>
    <w:multiLevelType w:val="singleLevel"/>
    <w:tmpl w:val="43BC03C6"/>
    <w:lvl w:ilvl="0" w:tentative="0">
      <w:start w:val="0"/>
      <w:numFmt w:val="bullet"/>
      <w:lvlText w:val="•"/>
      <w:lvlJc w:val="left"/>
      <w:rPr>
        <w:color w:val="3370FF"/>
      </w:rPr>
    </w:lvl>
  </w:abstractNum>
  <w:abstractNum w:abstractNumId="575">
    <w:nsid w:val="43D68054"/>
    <w:multiLevelType w:val="singleLevel"/>
    <w:tmpl w:val="43D68054"/>
    <w:lvl w:ilvl="0" w:tentative="0">
      <w:start w:val="0"/>
      <w:numFmt w:val="bullet"/>
      <w:lvlText w:val="•"/>
      <w:lvlJc w:val="left"/>
      <w:rPr>
        <w:color w:val="3370FF"/>
      </w:rPr>
    </w:lvl>
  </w:abstractNum>
  <w:abstractNum w:abstractNumId="576">
    <w:nsid w:val="4415A508"/>
    <w:multiLevelType w:val="singleLevel"/>
    <w:tmpl w:val="4415A508"/>
    <w:lvl w:ilvl="0" w:tentative="0">
      <w:start w:val="0"/>
      <w:numFmt w:val="bullet"/>
      <w:lvlText w:val="•"/>
      <w:lvlJc w:val="left"/>
      <w:rPr>
        <w:color w:val="3370FF"/>
      </w:rPr>
    </w:lvl>
  </w:abstractNum>
  <w:abstractNum w:abstractNumId="577">
    <w:nsid w:val="446EAEE1"/>
    <w:multiLevelType w:val="singleLevel"/>
    <w:tmpl w:val="446EAEE1"/>
    <w:lvl w:ilvl="0" w:tentative="0">
      <w:start w:val="0"/>
      <w:numFmt w:val="bullet"/>
      <w:lvlText w:val="￮"/>
      <w:lvlJc w:val="left"/>
      <w:rPr>
        <w:color w:val="3370FF"/>
      </w:rPr>
    </w:lvl>
  </w:abstractNum>
  <w:abstractNum w:abstractNumId="578">
    <w:nsid w:val="4497E2F8"/>
    <w:multiLevelType w:val="singleLevel"/>
    <w:tmpl w:val="4497E2F8"/>
    <w:lvl w:ilvl="0" w:tentative="0">
      <w:start w:val="0"/>
      <w:numFmt w:val="bullet"/>
      <w:lvlText w:val="￮"/>
      <w:lvlJc w:val="left"/>
      <w:rPr>
        <w:color w:val="3370FF"/>
      </w:rPr>
    </w:lvl>
  </w:abstractNum>
  <w:abstractNum w:abstractNumId="579">
    <w:nsid w:val="44B235A0"/>
    <w:multiLevelType w:val="singleLevel"/>
    <w:tmpl w:val="44B235A0"/>
    <w:lvl w:ilvl="0" w:tentative="0">
      <w:start w:val="0"/>
      <w:numFmt w:val="bullet"/>
      <w:lvlText w:val="￮"/>
      <w:lvlJc w:val="left"/>
      <w:rPr>
        <w:color w:val="3370FF"/>
      </w:rPr>
    </w:lvl>
  </w:abstractNum>
  <w:abstractNum w:abstractNumId="580">
    <w:nsid w:val="44EE22F7"/>
    <w:multiLevelType w:val="singleLevel"/>
    <w:tmpl w:val="44EE22F7"/>
    <w:lvl w:ilvl="0" w:tentative="0">
      <w:start w:val="0"/>
      <w:numFmt w:val="bullet"/>
      <w:lvlText w:val="•"/>
      <w:lvlJc w:val="left"/>
      <w:rPr>
        <w:color w:val="3370FF"/>
      </w:rPr>
    </w:lvl>
  </w:abstractNum>
  <w:abstractNum w:abstractNumId="581">
    <w:nsid w:val="4624B9CF"/>
    <w:multiLevelType w:val="singleLevel"/>
    <w:tmpl w:val="4624B9CF"/>
    <w:lvl w:ilvl="0" w:tentative="0">
      <w:start w:val="0"/>
      <w:numFmt w:val="bullet"/>
      <w:lvlText w:val="•"/>
      <w:lvlJc w:val="left"/>
      <w:rPr>
        <w:color w:val="3370FF"/>
      </w:rPr>
    </w:lvl>
  </w:abstractNum>
  <w:abstractNum w:abstractNumId="582">
    <w:nsid w:val="46A08BB8"/>
    <w:multiLevelType w:val="singleLevel"/>
    <w:tmpl w:val="46A08BB8"/>
    <w:lvl w:ilvl="0" w:tentative="0">
      <w:start w:val="0"/>
      <w:numFmt w:val="bullet"/>
      <w:lvlText w:val="￮"/>
      <w:lvlJc w:val="left"/>
      <w:rPr>
        <w:color w:val="3370FF"/>
      </w:rPr>
    </w:lvl>
  </w:abstractNum>
  <w:abstractNum w:abstractNumId="583">
    <w:nsid w:val="479D07F6"/>
    <w:multiLevelType w:val="singleLevel"/>
    <w:tmpl w:val="479D07F6"/>
    <w:lvl w:ilvl="0" w:tentative="0">
      <w:start w:val="0"/>
      <w:numFmt w:val="bullet"/>
      <w:lvlText w:val="￮"/>
      <w:lvlJc w:val="left"/>
      <w:rPr>
        <w:color w:val="3370FF"/>
      </w:rPr>
    </w:lvl>
  </w:abstractNum>
  <w:abstractNum w:abstractNumId="584">
    <w:nsid w:val="4853637A"/>
    <w:multiLevelType w:val="singleLevel"/>
    <w:tmpl w:val="4853637A"/>
    <w:lvl w:ilvl="0" w:tentative="0">
      <w:start w:val="0"/>
      <w:numFmt w:val="bullet"/>
      <w:lvlText w:val="￮"/>
      <w:lvlJc w:val="left"/>
      <w:rPr>
        <w:color w:val="3370FF"/>
      </w:rPr>
    </w:lvl>
  </w:abstractNum>
  <w:abstractNum w:abstractNumId="585">
    <w:nsid w:val="485AC48A"/>
    <w:multiLevelType w:val="singleLevel"/>
    <w:tmpl w:val="485AC48A"/>
    <w:lvl w:ilvl="0" w:tentative="0">
      <w:start w:val="0"/>
      <w:numFmt w:val="bullet"/>
      <w:lvlText w:val="•"/>
      <w:lvlJc w:val="left"/>
      <w:rPr>
        <w:color w:val="3370FF"/>
      </w:rPr>
    </w:lvl>
  </w:abstractNum>
  <w:abstractNum w:abstractNumId="586">
    <w:nsid w:val="48CC578B"/>
    <w:multiLevelType w:val="singleLevel"/>
    <w:tmpl w:val="48CC578B"/>
    <w:lvl w:ilvl="0" w:tentative="0">
      <w:start w:val="0"/>
      <w:numFmt w:val="bullet"/>
      <w:lvlText w:val="￮"/>
      <w:lvlJc w:val="left"/>
      <w:rPr>
        <w:color w:val="3370FF"/>
      </w:rPr>
    </w:lvl>
  </w:abstractNum>
  <w:abstractNum w:abstractNumId="587">
    <w:nsid w:val="48D169F7"/>
    <w:multiLevelType w:val="singleLevel"/>
    <w:tmpl w:val="48D169F7"/>
    <w:lvl w:ilvl="0" w:tentative="0">
      <w:start w:val="0"/>
      <w:numFmt w:val="bullet"/>
      <w:lvlText w:val="•"/>
      <w:lvlJc w:val="left"/>
      <w:rPr>
        <w:color w:val="3370FF"/>
      </w:rPr>
    </w:lvl>
  </w:abstractNum>
  <w:abstractNum w:abstractNumId="588">
    <w:nsid w:val="49F13196"/>
    <w:multiLevelType w:val="singleLevel"/>
    <w:tmpl w:val="49F13196"/>
    <w:lvl w:ilvl="0" w:tentative="0">
      <w:start w:val="0"/>
      <w:numFmt w:val="bullet"/>
      <w:lvlText w:val="￮"/>
      <w:lvlJc w:val="left"/>
      <w:rPr>
        <w:color w:val="3370FF"/>
      </w:rPr>
    </w:lvl>
  </w:abstractNum>
  <w:abstractNum w:abstractNumId="589">
    <w:nsid w:val="4A1E1A18"/>
    <w:multiLevelType w:val="singleLevel"/>
    <w:tmpl w:val="4A1E1A18"/>
    <w:lvl w:ilvl="0" w:tentative="0">
      <w:start w:val="0"/>
      <w:numFmt w:val="bullet"/>
      <w:lvlText w:val="•"/>
      <w:lvlJc w:val="left"/>
      <w:rPr>
        <w:color w:val="3370FF"/>
      </w:rPr>
    </w:lvl>
  </w:abstractNum>
  <w:abstractNum w:abstractNumId="590">
    <w:nsid w:val="4A3B112B"/>
    <w:multiLevelType w:val="singleLevel"/>
    <w:tmpl w:val="4A3B112B"/>
    <w:lvl w:ilvl="0" w:tentative="0">
      <w:start w:val="0"/>
      <w:numFmt w:val="bullet"/>
      <w:lvlText w:val="￮"/>
      <w:lvlJc w:val="left"/>
      <w:rPr>
        <w:color w:val="3370FF"/>
      </w:rPr>
    </w:lvl>
  </w:abstractNum>
  <w:abstractNum w:abstractNumId="591">
    <w:nsid w:val="4A487046"/>
    <w:multiLevelType w:val="singleLevel"/>
    <w:tmpl w:val="4A487046"/>
    <w:lvl w:ilvl="0" w:tentative="0">
      <w:start w:val="5"/>
      <w:numFmt w:val="decimal"/>
      <w:lvlText w:val="%1."/>
      <w:lvlJc w:val="left"/>
      <w:rPr>
        <w:color w:val="3370FF"/>
      </w:rPr>
    </w:lvl>
  </w:abstractNum>
  <w:abstractNum w:abstractNumId="592">
    <w:nsid w:val="4A51D704"/>
    <w:multiLevelType w:val="singleLevel"/>
    <w:tmpl w:val="4A51D704"/>
    <w:lvl w:ilvl="0" w:tentative="0">
      <w:start w:val="0"/>
      <w:numFmt w:val="bullet"/>
      <w:lvlText w:val="•"/>
      <w:lvlJc w:val="left"/>
      <w:rPr>
        <w:color w:val="3370FF"/>
      </w:rPr>
    </w:lvl>
  </w:abstractNum>
  <w:abstractNum w:abstractNumId="593">
    <w:nsid w:val="4A5718B2"/>
    <w:multiLevelType w:val="singleLevel"/>
    <w:tmpl w:val="4A5718B2"/>
    <w:lvl w:ilvl="0" w:tentative="0">
      <w:start w:val="0"/>
      <w:numFmt w:val="bullet"/>
      <w:lvlText w:val="￮"/>
      <w:lvlJc w:val="left"/>
      <w:rPr>
        <w:color w:val="3370FF"/>
      </w:rPr>
    </w:lvl>
  </w:abstractNum>
  <w:abstractNum w:abstractNumId="594">
    <w:nsid w:val="4AB3E542"/>
    <w:multiLevelType w:val="singleLevel"/>
    <w:tmpl w:val="4AB3E542"/>
    <w:lvl w:ilvl="0" w:tentative="0">
      <w:start w:val="0"/>
      <w:numFmt w:val="bullet"/>
      <w:lvlText w:val="￮"/>
      <w:lvlJc w:val="left"/>
      <w:rPr>
        <w:color w:val="3370FF"/>
      </w:rPr>
    </w:lvl>
  </w:abstractNum>
  <w:abstractNum w:abstractNumId="595">
    <w:nsid w:val="4ACAF395"/>
    <w:multiLevelType w:val="singleLevel"/>
    <w:tmpl w:val="4ACAF395"/>
    <w:lvl w:ilvl="0" w:tentative="0">
      <w:start w:val="0"/>
      <w:numFmt w:val="bullet"/>
      <w:lvlText w:val="•"/>
      <w:lvlJc w:val="left"/>
      <w:rPr>
        <w:color w:val="3370FF"/>
      </w:rPr>
    </w:lvl>
  </w:abstractNum>
  <w:abstractNum w:abstractNumId="596">
    <w:nsid w:val="4AD1D84F"/>
    <w:multiLevelType w:val="singleLevel"/>
    <w:tmpl w:val="4AD1D84F"/>
    <w:lvl w:ilvl="0" w:tentative="0">
      <w:start w:val="0"/>
      <w:numFmt w:val="bullet"/>
      <w:lvlText w:val="•"/>
      <w:lvlJc w:val="left"/>
      <w:rPr>
        <w:color w:val="3370FF"/>
      </w:rPr>
    </w:lvl>
  </w:abstractNum>
  <w:abstractNum w:abstractNumId="597">
    <w:nsid w:val="4B74B076"/>
    <w:multiLevelType w:val="singleLevel"/>
    <w:tmpl w:val="4B74B076"/>
    <w:lvl w:ilvl="0" w:tentative="0">
      <w:start w:val="0"/>
      <w:numFmt w:val="bullet"/>
      <w:lvlText w:val="•"/>
      <w:lvlJc w:val="left"/>
      <w:rPr>
        <w:color w:val="3370FF"/>
      </w:rPr>
    </w:lvl>
  </w:abstractNum>
  <w:abstractNum w:abstractNumId="598">
    <w:nsid w:val="4B98F436"/>
    <w:multiLevelType w:val="singleLevel"/>
    <w:tmpl w:val="4B98F436"/>
    <w:lvl w:ilvl="0" w:tentative="0">
      <w:start w:val="0"/>
      <w:numFmt w:val="bullet"/>
      <w:lvlText w:val="￮"/>
      <w:lvlJc w:val="left"/>
      <w:rPr>
        <w:color w:val="3370FF"/>
      </w:rPr>
    </w:lvl>
  </w:abstractNum>
  <w:abstractNum w:abstractNumId="599">
    <w:nsid w:val="4BE513CA"/>
    <w:multiLevelType w:val="singleLevel"/>
    <w:tmpl w:val="4BE513CA"/>
    <w:lvl w:ilvl="0" w:tentative="0">
      <w:start w:val="0"/>
      <w:numFmt w:val="bullet"/>
      <w:lvlText w:val="￮"/>
      <w:lvlJc w:val="left"/>
      <w:rPr>
        <w:color w:val="3370FF"/>
      </w:rPr>
    </w:lvl>
  </w:abstractNum>
  <w:abstractNum w:abstractNumId="600">
    <w:nsid w:val="4C1BAE26"/>
    <w:multiLevelType w:val="singleLevel"/>
    <w:tmpl w:val="4C1BAE26"/>
    <w:lvl w:ilvl="0" w:tentative="0">
      <w:start w:val="0"/>
      <w:numFmt w:val="bullet"/>
      <w:lvlText w:val="￮"/>
      <w:lvlJc w:val="left"/>
      <w:rPr>
        <w:color w:val="3370FF"/>
      </w:rPr>
    </w:lvl>
  </w:abstractNum>
  <w:abstractNum w:abstractNumId="601">
    <w:nsid w:val="4C3D7A74"/>
    <w:multiLevelType w:val="singleLevel"/>
    <w:tmpl w:val="4C3D7A74"/>
    <w:lvl w:ilvl="0" w:tentative="0">
      <w:start w:val="0"/>
      <w:numFmt w:val="bullet"/>
      <w:lvlText w:val="￮"/>
      <w:lvlJc w:val="left"/>
      <w:rPr>
        <w:color w:val="3370FF"/>
      </w:rPr>
    </w:lvl>
  </w:abstractNum>
  <w:abstractNum w:abstractNumId="602">
    <w:nsid w:val="4C7B9017"/>
    <w:multiLevelType w:val="singleLevel"/>
    <w:tmpl w:val="4C7B9017"/>
    <w:lvl w:ilvl="0" w:tentative="0">
      <w:start w:val="0"/>
      <w:numFmt w:val="bullet"/>
      <w:lvlText w:val="•"/>
      <w:lvlJc w:val="left"/>
      <w:rPr>
        <w:color w:val="3370FF"/>
      </w:rPr>
    </w:lvl>
  </w:abstractNum>
  <w:abstractNum w:abstractNumId="603">
    <w:nsid w:val="4CAFA515"/>
    <w:multiLevelType w:val="singleLevel"/>
    <w:tmpl w:val="4CAFA515"/>
    <w:lvl w:ilvl="0" w:tentative="0">
      <w:start w:val="0"/>
      <w:numFmt w:val="bullet"/>
      <w:lvlText w:val="•"/>
      <w:lvlJc w:val="left"/>
      <w:rPr>
        <w:color w:val="3370FF"/>
      </w:rPr>
    </w:lvl>
  </w:abstractNum>
  <w:abstractNum w:abstractNumId="604">
    <w:nsid w:val="4CD1E351"/>
    <w:multiLevelType w:val="singleLevel"/>
    <w:tmpl w:val="4CD1E351"/>
    <w:lvl w:ilvl="0" w:tentative="0">
      <w:start w:val="0"/>
      <w:numFmt w:val="bullet"/>
      <w:lvlText w:val="▪"/>
      <w:lvlJc w:val="left"/>
      <w:rPr>
        <w:color w:val="3370FF"/>
        <w:sz w:val="11"/>
      </w:rPr>
    </w:lvl>
  </w:abstractNum>
  <w:abstractNum w:abstractNumId="605">
    <w:nsid w:val="4D0992DE"/>
    <w:multiLevelType w:val="singleLevel"/>
    <w:tmpl w:val="4D0992DE"/>
    <w:lvl w:ilvl="0" w:tentative="0">
      <w:start w:val="0"/>
      <w:numFmt w:val="bullet"/>
      <w:lvlText w:val="•"/>
      <w:lvlJc w:val="left"/>
      <w:rPr>
        <w:color w:val="3370FF"/>
      </w:rPr>
    </w:lvl>
  </w:abstractNum>
  <w:abstractNum w:abstractNumId="606">
    <w:nsid w:val="4D297448"/>
    <w:multiLevelType w:val="singleLevel"/>
    <w:tmpl w:val="4D297448"/>
    <w:lvl w:ilvl="0" w:tentative="0">
      <w:start w:val="0"/>
      <w:numFmt w:val="bullet"/>
      <w:lvlText w:val="￮"/>
      <w:lvlJc w:val="left"/>
      <w:rPr>
        <w:color w:val="3370FF"/>
      </w:rPr>
    </w:lvl>
  </w:abstractNum>
  <w:abstractNum w:abstractNumId="607">
    <w:nsid w:val="4D4DC07F"/>
    <w:multiLevelType w:val="singleLevel"/>
    <w:tmpl w:val="4D4DC07F"/>
    <w:lvl w:ilvl="0" w:tentative="0">
      <w:start w:val="0"/>
      <w:numFmt w:val="bullet"/>
      <w:lvlText w:val="￮"/>
      <w:lvlJc w:val="left"/>
      <w:rPr>
        <w:color w:val="3370FF"/>
      </w:rPr>
    </w:lvl>
  </w:abstractNum>
  <w:abstractNum w:abstractNumId="608">
    <w:nsid w:val="4D63189B"/>
    <w:multiLevelType w:val="singleLevel"/>
    <w:tmpl w:val="4D63189B"/>
    <w:lvl w:ilvl="0" w:tentative="0">
      <w:start w:val="0"/>
      <w:numFmt w:val="bullet"/>
      <w:lvlText w:val="•"/>
      <w:lvlJc w:val="left"/>
      <w:rPr>
        <w:color w:val="3370FF"/>
      </w:rPr>
    </w:lvl>
  </w:abstractNum>
  <w:abstractNum w:abstractNumId="609">
    <w:nsid w:val="4D94DA66"/>
    <w:multiLevelType w:val="singleLevel"/>
    <w:tmpl w:val="4D94DA66"/>
    <w:lvl w:ilvl="0" w:tentative="0">
      <w:start w:val="0"/>
      <w:numFmt w:val="bullet"/>
      <w:lvlText w:val="￮"/>
      <w:lvlJc w:val="left"/>
      <w:rPr>
        <w:color w:val="3370FF"/>
      </w:rPr>
    </w:lvl>
  </w:abstractNum>
  <w:abstractNum w:abstractNumId="610">
    <w:nsid w:val="4DE59020"/>
    <w:multiLevelType w:val="singleLevel"/>
    <w:tmpl w:val="4DE59020"/>
    <w:lvl w:ilvl="0" w:tentative="0">
      <w:start w:val="0"/>
      <w:numFmt w:val="bullet"/>
      <w:lvlText w:val="￮"/>
      <w:lvlJc w:val="left"/>
      <w:rPr>
        <w:color w:val="3370FF"/>
      </w:rPr>
    </w:lvl>
  </w:abstractNum>
  <w:abstractNum w:abstractNumId="611">
    <w:nsid w:val="4E24F342"/>
    <w:multiLevelType w:val="singleLevel"/>
    <w:tmpl w:val="4E24F342"/>
    <w:lvl w:ilvl="0" w:tentative="0">
      <w:start w:val="0"/>
      <w:numFmt w:val="bullet"/>
      <w:lvlText w:val="•"/>
      <w:lvlJc w:val="left"/>
      <w:rPr>
        <w:color w:val="3370FF"/>
      </w:rPr>
    </w:lvl>
  </w:abstractNum>
  <w:abstractNum w:abstractNumId="612">
    <w:nsid w:val="4E709187"/>
    <w:multiLevelType w:val="singleLevel"/>
    <w:tmpl w:val="4E709187"/>
    <w:lvl w:ilvl="0" w:tentative="0">
      <w:start w:val="0"/>
      <w:numFmt w:val="bullet"/>
      <w:lvlText w:val="•"/>
      <w:lvlJc w:val="left"/>
      <w:rPr>
        <w:color w:val="3370FF"/>
      </w:rPr>
    </w:lvl>
  </w:abstractNum>
  <w:abstractNum w:abstractNumId="613">
    <w:nsid w:val="4EA76503"/>
    <w:multiLevelType w:val="singleLevel"/>
    <w:tmpl w:val="4EA76503"/>
    <w:lvl w:ilvl="0" w:tentative="0">
      <w:start w:val="0"/>
      <w:numFmt w:val="bullet"/>
      <w:lvlText w:val="￮"/>
      <w:lvlJc w:val="left"/>
      <w:rPr>
        <w:color w:val="3370FF"/>
      </w:rPr>
    </w:lvl>
  </w:abstractNum>
  <w:abstractNum w:abstractNumId="614">
    <w:nsid w:val="4F00C6B4"/>
    <w:multiLevelType w:val="singleLevel"/>
    <w:tmpl w:val="4F00C6B4"/>
    <w:lvl w:ilvl="0" w:tentative="0">
      <w:start w:val="0"/>
      <w:numFmt w:val="bullet"/>
      <w:lvlText w:val="￮"/>
      <w:lvlJc w:val="left"/>
      <w:rPr>
        <w:color w:val="3370FF"/>
      </w:rPr>
    </w:lvl>
  </w:abstractNum>
  <w:abstractNum w:abstractNumId="615">
    <w:nsid w:val="4F704EFF"/>
    <w:multiLevelType w:val="singleLevel"/>
    <w:tmpl w:val="4F704EFF"/>
    <w:lvl w:ilvl="0" w:tentative="0">
      <w:start w:val="0"/>
      <w:numFmt w:val="bullet"/>
      <w:lvlText w:val="•"/>
      <w:lvlJc w:val="left"/>
      <w:rPr>
        <w:color w:val="3370FF"/>
      </w:rPr>
    </w:lvl>
  </w:abstractNum>
  <w:abstractNum w:abstractNumId="616">
    <w:nsid w:val="4F84D42E"/>
    <w:multiLevelType w:val="singleLevel"/>
    <w:tmpl w:val="4F84D42E"/>
    <w:lvl w:ilvl="0" w:tentative="0">
      <w:start w:val="0"/>
      <w:numFmt w:val="bullet"/>
      <w:lvlText w:val="￮"/>
      <w:lvlJc w:val="left"/>
      <w:rPr>
        <w:color w:val="3370FF"/>
      </w:rPr>
    </w:lvl>
  </w:abstractNum>
  <w:abstractNum w:abstractNumId="617">
    <w:nsid w:val="4FA7FC34"/>
    <w:multiLevelType w:val="singleLevel"/>
    <w:tmpl w:val="4FA7FC34"/>
    <w:lvl w:ilvl="0" w:tentative="0">
      <w:start w:val="0"/>
      <w:numFmt w:val="bullet"/>
      <w:lvlText w:val="￮"/>
      <w:lvlJc w:val="left"/>
      <w:rPr>
        <w:color w:val="3370FF"/>
      </w:rPr>
    </w:lvl>
  </w:abstractNum>
  <w:abstractNum w:abstractNumId="618">
    <w:nsid w:val="4FB438A5"/>
    <w:multiLevelType w:val="singleLevel"/>
    <w:tmpl w:val="4FB438A5"/>
    <w:lvl w:ilvl="0" w:tentative="0">
      <w:start w:val="0"/>
      <w:numFmt w:val="bullet"/>
      <w:lvlText w:val="•"/>
      <w:lvlJc w:val="left"/>
      <w:rPr>
        <w:color w:val="3370FF"/>
      </w:rPr>
    </w:lvl>
  </w:abstractNum>
  <w:abstractNum w:abstractNumId="619">
    <w:nsid w:val="4FC06537"/>
    <w:multiLevelType w:val="singleLevel"/>
    <w:tmpl w:val="4FC06537"/>
    <w:lvl w:ilvl="0" w:tentative="0">
      <w:start w:val="0"/>
      <w:numFmt w:val="bullet"/>
      <w:lvlText w:val="￮"/>
      <w:lvlJc w:val="left"/>
      <w:rPr>
        <w:color w:val="3370FF"/>
      </w:rPr>
    </w:lvl>
  </w:abstractNum>
  <w:abstractNum w:abstractNumId="620">
    <w:nsid w:val="506A3C3E"/>
    <w:multiLevelType w:val="singleLevel"/>
    <w:tmpl w:val="506A3C3E"/>
    <w:lvl w:ilvl="0" w:tentative="0">
      <w:start w:val="0"/>
      <w:numFmt w:val="bullet"/>
      <w:lvlText w:val="￮"/>
      <w:lvlJc w:val="left"/>
      <w:rPr>
        <w:color w:val="3370FF"/>
      </w:rPr>
    </w:lvl>
  </w:abstractNum>
  <w:abstractNum w:abstractNumId="621">
    <w:nsid w:val="5119A603"/>
    <w:multiLevelType w:val="singleLevel"/>
    <w:tmpl w:val="5119A603"/>
    <w:lvl w:ilvl="0" w:tentative="0">
      <w:start w:val="0"/>
      <w:numFmt w:val="bullet"/>
      <w:lvlText w:val="•"/>
      <w:lvlJc w:val="left"/>
      <w:rPr>
        <w:color w:val="3370FF"/>
      </w:rPr>
    </w:lvl>
  </w:abstractNum>
  <w:abstractNum w:abstractNumId="622">
    <w:nsid w:val="5190733E"/>
    <w:multiLevelType w:val="singleLevel"/>
    <w:tmpl w:val="5190733E"/>
    <w:lvl w:ilvl="0" w:tentative="0">
      <w:start w:val="0"/>
      <w:numFmt w:val="bullet"/>
      <w:lvlText w:val="￮"/>
      <w:lvlJc w:val="left"/>
      <w:rPr>
        <w:color w:val="3370FF"/>
      </w:rPr>
    </w:lvl>
  </w:abstractNum>
  <w:abstractNum w:abstractNumId="623">
    <w:nsid w:val="51C4BC33"/>
    <w:multiLevelType w:val="singleLevel"/>
    <w:tmpl w:val="51C4BC33"/>
    <w:lvl w:ilvl="0" w:tentative="0">
      <w:start w:val="0"/>
      <w:numFmt w:val="bullet"/>
      <w:lvlText w:val="￮"/>
      <w:lvlJc w:val="left"/>
      <w:rPr>
        <w:color w:val="3370FF"/>
      </w:rPr>
    </w:lvl>
  </w:abstractNum>
  <w:abstractNum w:abstractNumId="624">
    <w:nsid w:val="51F49DDE"/>
    <w:multiLevelType w:val="singleLevel"/>
    <w:tmpl w:val="51F49DDE"/>
    <w:lvl w:ilvl="0" w:tentative="0">
      <w:start w:val="0"/>
      <w:numFmt w:val="bullet"/>
      <w:lvlText w:val="•"/>
      <w:lvlJc w:val="left"/>
      <w:rPr>
        <w:color w:val="3370FF"/>
      </w:rPr>
    </w:lvl>
  </w:abstractNum>
  <w:abstractNum w:abstractNumId="625">
    <w:nsid w:val="52189D80"/>
    <w:multiLevelType w:val="singleLevel"/>
    <w:tmpl w:val="52189D80"/>
    <w:lvl w:ilvl="0" w:tentative="0">
      <w:start w:val="0"/>
      <w:numFmt w:val="bullet"/>
      <w:lvlText w:val="•"/>
      <w:lvlJc w:val="left"/>
      <w:rPr>
        <w:color w:val="3370FF"/>
      </w:rPr>
    </w:lvl>
  </w:abstractNum>
  <w:abstractNum w:abstractNumId="626">
    <w:nsid w:val="525CCC1F"/>
    <w:multiLevelType w:val="singleLevel"/>
    <w:tmpl w:val="525CCC1F"/>
    <w:lvl w:ilvl="0" w:tentative="0">
      <w:start w:val="0"/>
      <w:numFmt w:val="bullet"/>
      <w:lvlText w:val="•"/>
      <w:lvlJc w:val="left"/>
      <w:rPr>
        <w:color w:val="3370FF"/>
      </w:rPr>
    </w:lvl>
  </w:abstractNum>
  <w:abstractNum w:abstractNumId="627">
    <w:nsid w:val="527875AF"/>
    <w:multiLevelType w:val="singleLevel"/>
    <w:tmpl w:val="527875AF"/>
    <w:lvl w:ilvl="0" w:tentative="0">
      <w:start w:val="0"/>
      <w:numFmt w:val="bullet"/>
      <w:lvlText w:val="￮"/>
      <w:lvlJc w:val="left"/>
      <w:rPr>
        <w:color w:val="3370FF"/>
      </w:rPr>
    </w:lvl>
  </w:abstractNum>
  <w:abstractNum w:abstractNumId="628">
    <w:nsid w:val="531619AC"/>
    <w:multiLevelType w:val="singleLevel"/>
    <w:tmpl w:val="531619AC"/>
    <w:lvl w:ilvl="0" w:tentative="0">
      <w:start w:val="0"/>
      <w:numFmt w:val="bullet"/>
      <w:lvlText w:val="•"/>
      <w:lvlJc w:val="left"/>
      <w:rPr>
        <w:color w:val="3370FF"/>
      </w:rPr>
    </w:lvl>
  </w:abstractNum>
  <w:abstractNum w:abstractNumId="629">
    <w:nsid w:val="532FCC4A"/>
    <w:multiLevelType w:val="singleLevel"/>
    <w:tmpl w:val="532FCC4A"/>
    <w:lvl w:ilvl="0" w:tentative="0">
      <w:start w:val="0"/>
      <w:numFmt w:val="bullet"/>
      <w:lvlText w:val="￮"/>
      <w:lvlJc w:val="left"/>
      <w:rPr>
        <w:color w:val="3370FF"/>
      </w:rPr>
    </w:lvl>
  </w:abstractNum>
  <w:abstractNum w:abstractNumId="630">
    <w:nsid w:val="53931333"/>
    <w:multiLevelType w:val="singleLevel"/>
    <w:tmpl w:val="53931333"/>
    <w:lvl w:ilvl="0" w:tentative="0">
      <w:start w:val="0"/>
      <w:numFmt w:val="bullet"/>
      <w:lvlText w:val="￮"/>
      <w:lvlJc w:val="left"/>
      <w:rPr>
        <w:color w:val="3370FF"/>
      </w:rPr>
    </w:lvl>
  </w:abstractNum>
  <w:abstractNum w:abstractNumId="631">
    <w:nsid w:val="53E2DC2C"/>
    <w:multiLevelType w:val="singleLevel"/>
    <w:tmpl w:val="53E2DC2C"/>
    <w:lvl w:ilvl="0" w:tentative="0">
      <w:start w:val="0"/>
      <w:numFmt w:val="bullet"/>
      <w:lvlText w:val="•"/>
      <w:lvlJc w:val="left"/>
      <w:rPr>
        <w:color w:val="3370FF"/>
      </w:rPr>
    </w:lvl>
  </w:abstractNum>
  <w:abstractNum w:abstractNumId="632">
    <w:nsid w:val="54134035"/>
    <w:multiLevelType w:val="singleLevel"/>
    <w:tmpl w:val="54134035"/>
    <w:lvl w:ilvl="0" w:tentative="0">
      <w:start w:val="0"/>
      <w:numFmt w:val="bullet"/>
      <w:lvlText w:val="•"/>
      <w:lvlJc w:val="left"/>
      <w:rPr>
        <w:color w:val="3370FF"/>
      </w:rPr>
    </w:lvl>
  </w:abstractNum>
  <w:abstractNum w:abstractNumId="633">
    <w:nsid w:val="54701CA1"/>
    <w:multiLevelType w:val="singleLevel"/>
    <w:tmpl w:val="54701CA1"/>
    <w:lvl w:ilvl="0" w:tentative="0">
      <w:start w:val="0"/>
      <w:numFmt w:val="bullet"/>
      <w:lvlText w:val="￮"/>
      <w:lvlJc w:val="left"/>
      <w:rPr>
        <w:color w:val="3370FF"/>
      </w:rPr>
    </w:lvl>
  </w:abstractNum>
  <w:abstractNum w:abstractNumId="634">
    <w:nsid w:val="553D3464"/>
    <w:multiLevelType w:val="singleLevel"/>
    <w:tmpl w:val="553D3464"/>
    <w:lvl w:ilvl="0" w:tentative="0">
      <w:start w:val="0"/>
      <w:numFmt w:val="bullet"/>
      <w:lvlText w:val="￮"/>
      <w:lvlJc w:val="left"/>
      <w:rPr>
        <w:color w:val="3370FF"/>
      </w:rPr>
    </w:lvl>
  </w:abstractNum>
  <w:abstractNum w:abstractNumId="635">
    <w:nsid w:val="5626B241"/>
    <w:multiLevelType w:val="singleLevel"/>
    <w:tmpl w:val="5626B241"/>
    <w:lvl w:ilvl="0" w:tentative="0">
      <w:start w:val="0"/>
      <w:numFmt w:val="bullet"/>
      <w:lvlText w:val="￮"/>
      <w:lvlJc w:val="left"/>
      <w:rPr>
        <w:color w:val="3370FF"/>
      </w:rPr>
    </w:lvl>
  </w:abstractNum>
  <w:abstractNum w:abstractNumId="636">
    <w:nsid w:val="568750A4"/>
    <w:multiLevelType w:val="singleLevel"/>
    <w:tmpl w:val="568750A4"/>
    <w:lvl w:ilvl="0" w:tentative="0">
      <w:start w:val="0"/>
      <w:numFmt w:val="bullet"/>
      <w:lvlText w:val="•"/>
      <w:lvlJc w:val="left"/>
      <w:rPr>
        <w:color w:val="3370FF"/>
      </w:rPr>
    </w:lvl>
  </w:abstractNum>
  <w:abstractNum w:abstractNumId="637">
    <w:nsid w:val="577016B9"/>
    <w:multiLevelType w:val="singleLevel"/>
    <w:tmpl w:val="577016B9"/>
    <w:lvl w:ilvl="0" w:tentative="0">
      <w:start w:val="0"/>
      <w:numFmt w:val="bullet"/>
      <w:lvlText w:val="•"/>
      <w:lvlJc w:val="left"/>
      <w:rPr>
        <w:color w:val="3370FF"/>
      </w:rPr>
    </w:lvl>
  </w:abstractNum>
  <w:abstractNum w:abstractNumId="638">
    <w:nsid w:val="57D7D3A6"/>
    <w:multiLevelType w:val="singleLevel"/>
    <w:tmpl w:val="57D7D3A6"/>
    <w:lvl w:ilvl="0" w:tentative="0">
      <w:start w:val="0"/>
      <w:numFmt w:val="bullet"/>
      <w:lvlText w:val="•"/>
      <w:lvlJc w:val="left"/>
      <w:rPr>
        <w:color w:val="3370FF"/>
      </w:rPr>
    </w:lvl>
  </w:abstractNum>
  <w:abstractNum w:abstractNumId="639">
    <w:nsid w:val="57DED440"/>
    <w:multiLevelType w:val="singleLevel"/>
    <w:tmpl w:val="57DED440"/>
    <w:lvl w:ilvl="0" w:tentative="0">
      <w:start w:val="0"/>
      <w:numFmt w:val="bullet"/>
      <w:lvlText w:val="￮"/>
      <w:lvlJc w:val="left"/>
      <w:rPr>
        <w:color w:val="3370FF"/>
      </w:rPr>
    </w:lvl>
  </w:abstractNum>
  <w:abstractNum w:abstractNumId="640">
    <w:nsid w:val="58765686"/>
    <w:multiLevelType w:val="singleLevel"/>
    <w:tmpl w:val="58765686"/>
    <w:lvl w:ilvl="0" w:tentative="0">
      <w:start w:val="0"/>
      <w:numFmt w:val="bullet"/>
      <w:lvlText w:val="￮"/>
      <w:lvlJc w:val="left"/>
      <w:rPr>
        <w:color w:val="3370FF"/>
      </w:rPr>
    </w:lvl>
  </w:abstractNum>
  <w:abstractNum w:abstractNumId="641">
    <w:nsid w:val="588B654D"/>
    <w:multiLevelType w:val="singleLevel"/>
    <w:tmpl w:val="588B654D"/>
    <w:lvl w:ilvl="0" w:tentative="0">
      <w:start w:val="0"/>
      <w:numFmt w:val="bullet"/>
      <w:lvlText w:val="•"/>
      <w:lvlJc w:val="left"/>
      <w:rPr>
        <w:color w:val="3370FF"/>
      </w:rPr>
    </w:lvl>
  </w:abstractNum>
  <w:abstractNum w:abstractNumId="642">
    <w:nsid w:val="58D3E832"/>
    <w:multiLevelType w:val="singleLevel"/>
    <w:tmpl w:val="58D3E832"/>
    <w:lvl w:ilvl="0" w:tentative="0">
      <w:start w:val="0"/>
      <w:numFmt w:val="bullet"/>
      <w:lvlText w:val="￮"/>
      <w:lvlJc w:val="left"/>
      <w:rPr>
        <w:color w:val="3370FF"/>
      </w:rPr>
    </w:lvl>
  </w:abstractNum>
  <w:abstractNum w:abstractNumId="643">
    <w:nsid w:val="58ED9A51"/>
    <w:multiLevelType w:val="singleLevel"/>
    <w:tmpl w:val="58ED9A51"/>
    <w:lvl w:ilvl="0" w:tentative="0">
      <w:start w:val="0"/>
      <w:numFmt w:val="bullet"/>
      <w:lvlText w:val="•"/>
      <w:lvlJc w:val="left"/>
      <w:rPr>
        <w:color w:val="3370FF"/>
      </w:rPr>
    </w:lvl>
  </w:abstractNum>
  <w:abstractNum w:abstractNumId="644">
    <w:nsid w:val="598DAF6D"/>
    <w:multiLevelType w:val="singleLevel"/>
    <w:tmpl w:val="598DAF6D"/>
    <w:lvl w:ilvl="0" w:tentative="0">
      <w:start w:val="0"/>
      <w:numFmt w:val="bullet"/>
      <w:lvlText w:val="￮"/>
      <w:lvlJc w:val="left"/>
      <w:rPr>
        <w:color w:val="3370FF"/>
      </w:rPr>
    </w:lvl>
  </w:abstractNum>
  <w:abstractNum w:abstractNumId="645">
    <w:nsid w:val="59ADCABA"/>
    <w:multiLevelType w:val="singleLevel"/>
    <w:tmpl w:val="59ADCABA"/>
    <w:lvl w:ilvl="0" w:tentative="0">
      <w:start w:val="0"/>
      <w:numFmt w:val="bullet"/>
      <w:lvlText w:val="•"/>
      <w:lvlJc w:val="left"/>
      <w:rPr>
        <w:color w:val="3370FF"/>
      </w:rPr>
    </w:lvl>
  </w:abstractNum>
  <w:abstractNum w:abstractNumId="646">
    <w:nsid w:val="59EEFD2A"/>
    <w:multiLevelType w:val="singleLevel"/>
    <w:tmpl w:val="59EEFD2A"/>
    <w:lvl w:ilvl="0" w:tentative="0">
      <w:start w:val="0"/>
      <w:numFmt w:val="bullet"/>
      <w:lvlText w:val="•"/>
      <w:lvlJc w:val="left"/>
      <w:rPr>
        <w:color w:val="3370FF"/>
      </w:rPr>
    </w:lvl>
  </w:abstractNum>
  <w:abstractNum w:abstractNumId="647">
    <w:nsid w:val="5A241D34"/>
    <w:multiLevelType w:val="singleLevel"/>
    <w:tmpl w:val="5A241D34"/>
    <w:lvl w:ilvl="0" w:tentative="0">
      <w:start w:val="0"/>
      <w:numFmt w:val="bullet"/>
      <w:lvlText w:val="￮"/>
      <w:lvlJc w:val="left"/>
      <w:rPr>
        <w:color w:val="3370FF"/>
      </w:rPr>
    </w:lvl>
  </w:abstractNum>
  <w:abstractNum w:abstractNumId="648">
    <w:nsid w:val="5A8377A7"/>
    <w:multiLevelType w:val="singleLevel"/>
    <w:tmpl w:val="5A8377A7"/>
    <w:lvl w:ilvl="0" w:tentative="0">
      <w:start w:val="0"/>
      <w:numFmt w:val="bullet"/>
      <w:lvlText w:val="•"/>
      <w:lvlJc w:val="left"/>
      <w:rPr>
        <w:color w:val="3370FF"/>
      </w:rPr>
    </w:lvl>
  </w:abstractNum>
  <w:abstractNum w:abstractNumId="649">
    <w:nsid w:val="5A9EB8F4"/>
    <w:multiLevelType w:val="singleLevel"/>
    <w:tmpl w:val="5A9EB8F4"/>
    <w:lvl w:ilvl="0" w:tentative="0">
      <w:start w:val="0"/>
      <w:numFmt w:val="bullet"/>
      <w:lvlText w:val="￮"/>
      <w:lvlJc w:val="left"/>
      <w:rPr>
        <w:color w:val="3370FF"/>
      </w:rPr>
    </w:lvl>
  </w:abstractNum>
  <w:abstractNum w:abstractNumId="650">
    <w:nsid w:val="5AF675B9"/>
    <w:multiLevelType w:val="singleLevel"/>
    <w:tmpl w:val="5AF675B9"/>
    <w:lvl w:ilvl="0" w:tentative="0">
      <w:start w:val="4"/>
      <w:numFmt w:val="decimal"/>
      <w:lvlText w:val="%1."/>
      <w:lvlJc w:val="left"/>
      <w:rPr>
        <w:color w:val="3370FF"/>
      </w:rPr>
    </w:lvl>
  </w:abstractNum>
  <w:abstractNum w:abstractNumId="651">
    <w:nsid w:val="5B1CE604"/>
    <w:multiLevelType w:val="singleLevel"/>
    <w:tmpl w:val="5B1CE604"/>
    <w:lvl w:ilvl="0" w:tentative="0">
      <w:start w:val="0"/>
      <w:numFmt w:val="bullet"/>
      <w:lvlText w:val="￮"/>
      <w:lvlJc w:val="left"/>
      <w:rPr>
        <w:color w:val="3370FF"/>
      </w:rPr>
    </w:lvl>
  </w:abstractNum>
  <w:abstractNum w:abstractNumId="652">
    <w:nsid w:val="5B316E3C"/>
    <w:multiLevelType w:val="singleLevel"/>
    <w:tmpl w:val="5B316E3C"/>
    <w:lvl w:ilvl="0" w:tentative="0">
      <w:start w:val="1"/>
      <w:numFmt w:val="decimal"/>
      <w:lvlText w:val="%1."/>
      <w:lvlJc w:val="left"/>
      <w:rPr>
        <w:color w:val="3370FF"/>
      </w:rPr>
    </w:lvl>
  </w:abstractNum>
  <w:abstractNum w:abstractNumId="653">
    <w:nsid w:val="5C3F7FDD"/>
    <w:multiLevelType w:val="singleLevel"/>
    <w:tmpl w:val="5C3F7FDD"/>
    <w:lvl w:ilvl="0" w:tentative="0">
      <w:start w:val="0"/>
      <w:numFmt w:val="bullet"/>
      <w:lvlText w:val="•"/>
      <w:lvlJc w:val="left"/>
      <w:rPr>
        <w:color w:val="3370FF"/>
      </w:rPr>
    </w:lvl>
  </w:abstractNum>
  <w:abstractNum w:abstractNumId="654">
    <w:nsid w:val="5CFE3973"/>
    <w:multiLevelType w:val="singleLevel"/>
    <w:tmpl w:val="5CFE3973"/>
    <w:lvl w:ilvl="0" w:tentative="0">
      <w:start w:val="0"/>
      <w:numFmt w:val="bullet"/>
      <w:lvlText w:val="￮"/>
      <w:lvlJc w:val="left"/>
      <w:rPr>
        <w:color w:val="3370FF"/>
      </w:rPr>
    </w:lvl>
  </w:abstractNum>
  <w:abstractNum w:abstractNumId="655">
    <w:nsid w:val="5E29AB5A"/>
    <w:multiLevelType w:val="singleLevel"/>
    <w:tmpl w:val="5E29AB5A"/>
    <w:lvl w:ilvl="0" w:tentative="0">
      <w:start w:val="0"/>
      <w:numFmt w:val="bullet"/>
      <w:lvlText w:val="￮"/>
      <w:lvlJc w:val="left"/>
      <w:rPr>
        <w:color w:val="3370FF"/>
      </w:rPr>
    </w:lvl>
  </w:abstractNum>
  <w:abstractNum w:abstractNumId="656">
    <w:nsid w:val="5E549096"/>
    <w:multiLevelType w:val="singleLevel"/>
    <w:tmpl w:val="5E549096"/>
    <w:lvl w:ilvl="0" w:tentative="0">
      <w:start w:val="0"/>
      <w:numFmt w:val="bullet"/>
      <w:lvlText w:val="￮"/>
      <w:lvlJc w:val="left"/>
      <w:rPr>
        <w:color w:val="3370FF"/>
      </w:rPr>
    </w:lvl>
  </w:abstractNum>
  <w:abstractNum w:abstractNumId="657">
    <w:nsid w:val="5E54D66B"/>
    <w:multiLevelType w:val="singleLevel"/>
    <w:tmpl w:val="5E54D66B"/>
    <w:lvl w:ilvl="0" w:tentative="0">
      <w:start w:val="0"/>
      <w:numFmt w:val="bullet"/>
      <w:lvlText w:val="▪"/>
      <w:lvlJc w:val="left"/>
      <w:rPr>
        <w:color w:val="3370FF"/>
        <w:sz w:val="11"/>
      </w:rPr>
    </w:lvl>
  </w:abstractNum>
  <w:abstractNum w:abstractNumId="658">
    <w:nsid w:val="5E588D89"/>
    <w:multiLevelType w:val="singleLevel"/>
    <w:tmpl w:val="5E588D89"/>
    <w:lvl w:ilvl="0" w:tentative="0">
      <w:start w:val="0"/>
      <w:numFmt w:val="bullet"/>
      <w:lvlText w:val="•"/>
      <w:lvlJc w:val="left"/>
      <w:rPr>
        <w:color w:val="3370FF"/>
      </w:rPr>
    </w:lvl>
  </w:abstractNum>
  <w:abstractNum w:abstractNumId="659">
    <w:nsid w:val="5E93CED7"/>
    <w:multiLevelType w:val="singleLevel"/>
    <w:tmpl w:val="5E93CED7"/>
    <w:lvl w:ilvl="0" w:tentative="0">
      <w:start w:val="0"/>
      <w:numFmt w:val="bullet"/>
      <w:lvlText w:val="￮"/>
      <w:lvlJc w:val="left"/>
      <w:rPr>
        <w:color w:val="3370FF"/>
      </w:rPr>
    </w:lvl>
  </w:abstractNum>
  <w:abstractNum w:abstractNumId="660">
    <w:nsid w:val="5EFCBBDA"/>
    <w:multiLevelType w:val="singleLevel"/>
    <w:tmpl w:val="5EFCBBDA"/>
    <w:lvl w:ilvl="0" w:tentative="0">
      <w:start w:val="0"/>
      <w:numFmt w:val="bullet"/>
      <w:lvlText w:val="￮"/>
      <w:lvlJc w:val="left"/>
      <w:rPr>
        <w:color w:val="3370FF"/>
      </w:rPr>
    </w:lvl>
  </w:abstractNum>
  <w:abstractNum w:abstractNumId="661">
    <w:nsid w:val="5F098F1B"/>
    <w:multiLevelType w:val="singleLevel"/>
    <w:tmpl w:val="5F098F1B"/>
    <w:lvl w:ilvl="0" w:tentative="0">
      <w:start w:val="0"/>
      <w:numFmt w:val="bullet"/>
      <w:lvlText w:val="•"/>
      <w:lvlJc w:val="left"/>
      <w:rPr>
        <w:color w:val="3370FF"/>
      </w:rPr>
    </w:lvl>
  </w:abstractNum>
  <w:abstractNum w:abstractNumId="662">
    <w:nsid w:val="5F3AF6AE"/>
    <w:multiLevelType w:val="singleLevel"/>
    <w:tmpl w:val="5F3AF6AE"/>
    <w:lvl w:ilvl="0" w:tentative="0">
      <w:start w:val="2"/>
      <w:numFmt w:val="decimal"/>
      <w:lvlText w:val="%1."/>
      <w:lvlJc w:val="left"/>
      <w:rPr>
        <w:color w:val="3370FF"/>
      </w:rPr>
    </w:lvl>
  </w:abstractNum>
  <w:abstractNum w:abstractNumId="663">
    <w:nsid w:val="5FB3A0AC"/>
    <w:multiLevelType w:val="singleLevel"/>
    <w:tmpl w:val="5FB3A0AC"/>
    <w:lvl w:ilvl="0" w:tentative="0">
      <w:start w:val="0"/>
      <w:numFmt w:val="bullet"/>
      <w:lvlText w:val="￮"/>
      <w:lvlJc w:val="left"/>
      <w:rPr>
        <w:color w:val="3370FF"/>
      </w:rPr>
    </w:lvl>
  </w:abstractNum>
  <w:abstractNum w:abstractNumId="664">
    <w:nsid w:val="5FCE4367"/>
    <w:multiLevelType w:val="singleLevel"/>
    <w:tmpl w:val="5FCE4367"/>
    <w:lvl w:ilvl="0" w:tentative="0">
      <w:start w:val="0"/>
      <w:numFmt w:val="bullet"/>
      <w:lvlText w:val="￮"/>
      <w:lvlJc w:val="left"/>
      <w:rPr>
        <w:color w:val="3370FF"/>
      </w:rPr>
    </w:lvl>
  </w:abstractNum>
  <w:abstractNum w:abstractNumId="665">
    <w:nsid w:val="5FFFB1A7"/>
    <w:multiLevelType w:val="singleLevel"/>
    <w:tmpl w:val="5FFFB1A7"/>
    <w:lvl w:ilvl="0" w:tentative="0">
      <w:start w:val="0"/>
      <w:numFmt w:val="bullet"/>
      <w:lvlText w:val="￮"/>
      <w:lvlJc w:val="left"/>
      <w:rPr>
        <w:color w:val="3370FF"/>
      </w:rPr>
    </w:lvl>
  </w:abstractNum>
  <w:abstractNum w:abstractNumId="666">
    <w:nsid w:val="60054CB4"/>
    <w:multiLevelType w:val="singleLevel"/>
    <w:tmpl w:val="60054CB4"/>
    <w:lvl w:ilvl="0" w:tentative="0">
      <w:start w:val="0"/>
      <w:numFmt w:val="bullet"/>
      <w:lvlText w:val="￮"/>
      <w:lvlJc w:val="left"/>
      <w:rPr>
        <w:color w:val="3370FF"/>
      </w:rPr>
    </w:lvl>
  </w:abstractNum>
  <w:abstractNum w:abstractNumId="667">
    <w:nsid w:val="60382F6E"/>
    <w:multiLevelType w:val="singleLevel"/>
    <w:tmpl w:val="60382F6E"/>
    <w:lvl w:ilvl="0" w:tentative="0">
      <w:start w:val="0"/>
      <w:numFmt w:val="bullet"/>
      <w:lvlText w:val="•"/>
      <w:lvlJc w:val="left"/>
      <w:rPr>
        <w:color w:val="3370FF"/>
      </w:rPr>
    </w:lvl>
  </w:abstractNum>
  <w:abstractNum w:abstractNumId="668">
    <w:nsid w:val="603A41D5"/>
    <w:multiLevelType w:val="singleLevel"/>
    <w:tmpl w:val="603A41D5"/>
    <w:lvl w:ilvl="0" w:tentative="0">
      <w:start w:val="0"/>
      <w:numFmt w:val="bullet"/>
      <w:lvlText w:val="•"/>
      <w:lvlJc w:val="left"/>
      <w:rPr>
        <w:color w:val="3370FF"/>
      </w:rPr>
    </w:lvl>
  </w:abstractNum>
  <w:abstractNum w:abstractNumId="669">
    <w:nsid w:val="603E6203"/>
    <w:multiLevelType w:val="singleLevel"/>
    <w:tmpl w:val="603E6203"/>
    <w:lvl w:ilvl="0" w:tentative="0">
      <w:start w:val="0"/>
      <w:numFmt w:val="bullet"/>
      <w:lvlText w:val="￮"/>
      <w:lvlJc w:val="left"/>
      <w:rPr>
        <w:color w:val="3370FF"/>
      </w:rPr>
    </w:lvl>
  </w:abstractNum>
  <w:abstractNum w:abstractNumId="670">
    <w:nsid w:val="6093059A"/>
    <w:multiLevelType w:val="singleLevel"/>
    <w:tmpl w:val="6093059A"/>
    <w:lvl w:ilvl="0" w:tentative="0">
      <w:start w:val="0"/>
      <w:numFmt w:val="bullet"/>
      <w:lvlText w:val="•"/>
      <w:lvlJc w:val="left"/>
      <w:rPr>
        <w:color w:val="3370FF"/>
      </w:rPr>
    </w:lvl>
  </w:abstractNum>
  <w:abstractNum w:abstractNumId="671">
    <w:nsid w:val="610EFE5C"/>
    <w:multiLevelType w:val="singleLevel"/>
    <w:tmpl w:val="610EFE5C"/>
    <w:lvl w:ilvl="0" w:tentative="0">
      <w:start w:val="0"/>
      <w:numFmt w:val="bullet"/>
      <w:lvlText w:val="•"/>
      <w:lvlJc w:val="left"/>
      <w:rPr>
        <w:color w:val="3370FF"/>
      </w:rPr>
    </w:lvl>
  </w:abstractNum>
  <w:abstractNum w:abstractNumId="672">
    <w:nsid w:val="61AEA9B7"/>
    <w:multiLevelType w:val="singleLevel"/>
    <w:tmpl w:val="61AEA9B7"/>
    <w:lvl w:ilvl="0" w:tentative="0">
      <w:start w:val="0"/>
      <w:numFmt w:val="bullet"/>
      <w:lvlText w:val="•"/>
      <w:lvlJc w:val="left"/>
      <w:rPr>
        <w:color w:val="3370FF"/>
      </w:rPr>
    </w:lvl>
  </w:abstractNum>
  <w:abstractNum w:abstractNumId="673">
    <w:nsid w:val="61B89BA7"/>
    <w:multiLevelType w:val="singleLevel"/>
    <w:tmpl w:val="61B89BA7"/>
    <w:lvl w:ilvl="0" w:tentative="0">
      <w:start w:val="0"/>
      <w:numFmt w:val="bullet"/>
      <w:lvlText w:val="￮"/>
      <w:lvlJc w:val="left"/>
      <w:rPr>
        <w:color w:val="3370FF"/>
      </w:rPr>
    </w:lvl>
  </w:abstractNum>
  <w:abstractNum w:abstractNumId="674">
    <w:nsid w:val="629F7852"/>
    <w:multiLevelType w:val="singleLevel"/>
    <w:tmpl w:val="629F7852"/>
    <w:lvl w:ilvl="0" w:tentative="0">
      <w:start w:val="0"/>
      <w:numFmt w:val="bullet"/>
      <w:lvlText w:val="￮"/>
      <w:lvlJc w:val="left"/>
      <w:rPr>
        <w:color w:val="3370FF"/>
      </w:rPr>
    </w:lvl>
  </w:abstractNum>
  <w:abstractNum w:abstractNumId="675">
    <w:nsid w:val="62DC3BBB"/>
    <w:multiLevelType w:val="singleLevel"/>
    <w:tmpl w:val="62DC3BBB"/>
    <w:lvl w:ilvl="0" w:tentative="0">
      <w:start w:val="0"/>
      <w:numFmt w:val="bullet"/>
      <w:lvlText w:val="▪"/>
      <w:lvlJc w:val="left"/>
      <w:rPr>
        <w:color w:val="3370FF"/>
        <w:sz w:val="11"/>
      </w:rPr>
    </w:lvl>
  </w:abstractNum>
  <w:abstractNum w:abstractNumId="676">
    <w:nsid w:val="63645CC9"/>
    <w:multiLevelType w:val="singleLevel"/>
    <w:tmpl w:val="63645CC9"/>
    <w:lvl w:ilvl="0" w:tentative="0">
      <w:start w:val="0"/>
      <w:numFmt w:val="bullet"/>
      <w:lvlText w:val="￮"/>
      <w:lvlJc w:val="left"/>
      <w:rPr>
        <w:color w:val="3370FF"/>
      </w:rPr>
    </w:lvl>
  </w:abstractNum>
  <w:abstractNum w:abstractNumId="677">
    <w:nsid w:val="63B12E74"/>
    <w:multiLevelType w:val="singleLevel"/>
    <w:tmpl w:val="63B12E74"/>
    <w:lvl w:ilvl="0" w:tentative="0">
      <w:start w:val="0"/>
      <w:numFmt w:val="bullet"/>
      <w:lvlText w:val="￮"/>
      <w:lvlJc w:val="left"/>
      <w:rPr>
        <w:color w:val="3370FF"/>
      </w:rPr>
    </w:lvl>
  </w:abstractNum>
  <w:abstractNum w:abstractNumId="678">
    <w:nsid w:val="64574ED8"/>
    <w:multiLevelType w:val="singleLevel"/>
    <w:tmpl w:val="64574ED8"/>
    <w:lvl w:ilvl="0" w:tentative="0">
      <w:start w:val="0"/>
      <w:numFmt w:val="bullet"/>
      <w:lvlText w:val="￮"/>
      <w:lvlJc w:val="left"/>
      <w:rPr>
        <w:color w:val="3370FF"/>
      </w:rPr>
    </w:lvl>
  </w:abstractNum>
  <w:abstractNum w:abstractNumId="679">
    <w:nsid w:val="64B5E6EF"/>
    <w:multiLevelType w:val="singleLevel"/>
    <w:tmpl w:val="64B5E6EF"/>
    <w:lvl w:ilvl="0" w:tentative="0">
      <w:start w:val="0"/>
      <w:numFmt w:val="bullet"/>
      <w:lvlText w:val="▪"/>
      <w:lvlJc w:val="left"/>
      <w:rPr>
        <w:color w:val="3370FF"/>
        <w:sz w:val="11"/>
      </w:rPr>
    </w:lvl>
  </w:abstractNum>
  <w:abstractNum w:abstractNumId="680">
    <w:nsid w:val="64C0CB79"/>
    <w:multiLevelType w:val="singleLevel"/>
    <w:tmpl w:val="64C0CB79"/>
    <w:lvl w:ilvl="0" w:tentative="0">
      <w:start w:val="0"/>
      <w:numFmt w:val="bullet"/>
      <w:lvlText w:val="￮"/>
      <w:lvlJc w:val="left"/>
      <w:rPr>
        <w:color w:val="3370FF"/>
      </w:rPr>
    </w:lvl>
  </w:abstractNum>
  <w:abstractNum w:abstractNumId="681">
    <w:nsid w:val="651422BE"/>
    <w:multiLevelType w:val="singleLevel"/>
    <w:tmpl w:val="651422BE"/>
    <w:lvl w:ilvl="0" w:tentative="0">
      <w:start w:val="0"/>
      <w:numFmt w:val="bullet"/>
      <w:lvlText w:val="￮"/>
      <w:lvlJc w:val="left"/>
      <w:rPr>
        <w:color w:val="3370FF"/>
      </w:rPr>
    </w:lvl>
  </w:abstractNum>
  <w:abstractNum w:abstractNumId="682">
    <w:nsid w:val="651AF6BB"/>
    <w:multiLevelType w:val="singleLevel"/>
    <w:tmpl w:val="651AF6BB"/>
    <w:lvl w:ilvl="0" w:tentative="0">
      <w:start w:val="0"/>
      <w:numFmt w:val="bullet"/>
      <w:lvlText w:val="￮"/>
      <w:lvlJc w:val="left"/>
      <w:rPr>
        <w:color w:val="3370FF"/>
      </w:rPr>
    </w:lvl>
  </w:abstractNum>
  <w:abstractNum w:abstractNumId="683">
    <w:nsid w:val="658C3765"/>
    <w:multiLevelType w:val="singleLevel"/>
    <w:tmpl w:val="658C3765"/>
    <w:lvl w:ilvl="0" w:tentative="0">
      <w:start w:val="0"/>
      <w:numFmt w:val="bullet"/>
      <w:lvlText w:val="•"/>
      <w:lvlJc w:val="left"/>
      <w:rPr>
        <w:color w:val="3370FF"/>
      </w:rPr>
    </w:lvl>
  </w:abstractNum>
  <w:abstractNum w:abstractNumId="684">
    <w:nsid w:val="659EB354"/>
    <w:multiLevelType w:val="singleLevel"/>
    <w:tmpl w:val="659EB354"/>
    <w:lvl w:ilvl="0" w:tentative="0">
      <w:start w:val="0"/>
      <w:numFmt w:val="bullet"/>
      <w:lvlText w:val="•"/>
      <w:lvlJc w:val="left"/>
      <w:rPr>
        <w:color w:val="3370FF"/>
      </w:rPr>
    </w:lvl>
  </w:abstractNum>
  <w:abstractNum w:abstractNumId="685">
    <w:nsid w:val="65CD0074"/>
    <w:multiLevelType w:val="singleLevel"/>
    <w:tmpl w:val="65CD0074"/>
    <w:lvl w:ilvl="0" w:tentative="0">
      <w:start w:val="0"/>
      <w:numFmt w:val="bullet"/>
      <w:lvlText w:val="￮"/>
      <w:lvlJc w:val="left"/>
      <w:rPr>
        <w:color w:val="3370FF"/>
      </w:rPr>
    </w:lvl>
  </w:abstractNum>
  <w:abstractNum w:abstractNumId="686">
    <w:nsid w:val="664B0323"/>
    <w:multiLevelType w:val="singleLevel"/>
    <w:tmpl w:val="664B0323"/>
    <w:lvl w:ilvl="0" w:tentative="0">
      <w:start w:val="0"/>
      <w:numFmt w:val="bullet"/>
      <w:lvlText w:val="•"/>
      <w:lvlJc w:val="left"/>
      <w:rPr>
        <w:color w:val="3370FF"/>
      </w:rPr>
    </w:lvl>
  </w:abstractNum>
  <w:abstractNum w:abstractNumId="687">
    <w:nsid w:val="6764C469"/>
    <w:multiLevelType w:val="singleLevel"/>
    <w:tmpl w:val="6764C469"/>
    <w:lvl w:ilvl="0" w:tentative="0">
      <w:start w:val="0"/>
      <w:numFmt w:val="bullet"/>
      <w:lvlText w:val="￮"/>
      <w:lvlJc w:val="left"/>
      <w:rPr>
        <w:color w:val="3370FF"/>
      </w:rPr>
    </w:lvl>
  </w:abstractNum>
  <w:abstractNum w:abstractNumId="688">
    <w:nsid w:val="67D3EE7D"/>
    <w:multiLevelType w:val="singleLevel"/>
    <w:tmpl w:val="67D3EE7D"/>
    <w:lvl w:ilvl="0" w:tentative="0">
      <w:start w:val="0"/>
      <w:numFmt w:val="bullet"/>
      <w:lvlText w:val="•"/>
      <w:lvlJc w:val="left"/>
      <w:rPr>
        <w:color w:val="3370FF"/>
      </w:rPr>
    </w:lvl>
  </w:abstractNum>
  <w:abstractNum w:abstractNumId="689">
    <w:nsid w:val="68259700"/>
    <w:multiLevelType w:val="singleLevel"/>
    <w:tmpl w:val="68259700"/>
    <w:lvl w:ilvl="0" w:tentative="0">
      <w:start w:val="0"/>
      <w:numFmt w:val="bullet"/>
      <w:lvlText w:val="￮"/>
      <w:lvlJc w:val="left"/>
      <w:rPr>
        <w:color w:val="3370FF"/>
      </w:rPr>
    </w:lvl>
  </w:abstractNum>
  <w:abstractNum w:abstractNumId="690">
    <w:nsid w:val="68B298F7"/>
    <w:multiLevelType w:val="singleLevel"/>
    <w:tmpl w:val="68B298F7"/>
    <w:lvl w:ilvl="0" w:tentative="0">
      <w:start w:val="0"/>
      <w:numFmt w:val="bullet"/>
      <w:lvlText w:val="•"/>
      <w:lvlJc w:val="left"/>
      <w:rPr>
        <w:color w:val="3370FF"/>
      </w:rPr>
    </w:lvl>
  </w:abstractNum>
  <w:abstractNum w:abstractNumId="691">
    <w:nsid w:val="69484477"/>
    <w:multiLevelType w:val="singleLevel"/>
    <w:tmpl w:val="69484477"/>
    <w:lvl w:ilvl="0" w:tentative="0">
      <w:start w:val="0"/>
      <w:numFmt w:val="bullet"/>
      <w:lvlText w:val="•"/>
      <w:lvlJc w:val="left"/>
      <w:rPr>
        <w:color w:val="3370FF"/>
      </w:rPr>
    </w:lvl>
  </w:abstractNum>
  <w:abstractNum w:abstractNumId="692">
    <w:nsid w:val="696476D1"/>
    <w:multiLevelType w:val="singleLevel"/>
    <w:tmpl w:val="696476D1"/>
    <w:lvl w:ilvl="0" w:tentative="0">
      <w:start w:val="0"/>
      <w:numFmt w:val="bullet"/>
      <w:lvlText w:val="￮"/>
      <w:lvlJc w:val="left"/>
      <w:rPr>
        <w:color w:val="3370FF"/>
      </w:rPr>
    </w:lvl>
  </w:abstractNum>
  <w:abstractNum w:abstractNumId="693">
    <w:nsid w:val="698BD973"/>
    <w:multiLevelType w:val="singleLevel"/>
    <w:tmpl w:val="698BD973"/>
    <w:lvl w:ilvl="0" w:tentative="0">
      <w:start w:val="0"/>
      <w:numFmt w:val="bullet"/>
      <w:lvlText w:val="￮"/>
      <w:lvlJc w:val="left"/>
      <w:rPr>
        <w:color w:val="3370FF"/>
      </w:rPr>
    </w:lvl>
  </w:abstractNum>
  <w:abstractNum w:abstractNumId="694">
    <w:nsid w:val="69DB512B"/>
    <w:multiLevelType w:val="singleLevel"/>
    <w:tmpl w:val="69DB512B"/>
    <w:lvl w:ilvl="0" w:tentative="0">
      <w:start w:val="0"/>
      <w:numFmt w:val="bullet"/>
      <w:lvlText w:val="￮"/>
      <w:lvlJc w:val="left"/>
      <w:rPr>
        <w:color w:val="3370FF"/>
      </w:rPr>
    </w:lvl>
  </w:abstractNum>
  <w:abstractNum w:abstractNumId="695">
    <w:nsid w:val="6AABDF48"/>
    <w:multiLevelType w:val="singleLevel"/>
    <w:tmpl w:val="6AABDF48"/>
    <w:lvl w:ilvl="0" w:tentative="0">
      <w:start w:val="0"/>
      <w:numFmt w:val="bullet"/>
      <w:lvlText w:val="•"/>
      <w:lvlJc w:val="left"/>
      <w:rPr>
        <w:color w:val="3370FF"/>
      </w:rPr>
    </w:lvl>
  </w:abstractNum>
  <w:abstractNum w:abstractNumId="696">
    <w:nsid w:val="6AFC2A1C"/>
    <w:multiLevelType w:val="singleLevel"/>
    <w:tmpl w:val="6AFC2A1C"/>
    <w:lvl w:ilvl="0" w:tentative="0">
      <w:start w:val="0"/>
      <w:numFmt w:val="bullet"/>
      <w:lvlText w:val="￮"/>
      <w:lvlJc w:val="left"/>
      <w:rPr>
        <w:color w:val="3370FF"/>
      </w:rPr>
    </w:lvl>
  </w:abstractNum>
  <w:abstractNum w:abstractNumId="697">
    <w:nsid w:val="6B20502E"/>
    <w:multiLevelType w:val="singleLevel"/>
    <w:tmpl w:val="6B20502E"/>
    <w:lvl w:ilvl="0" w:tentative="0">
      <w:start w:val="0"/>
      <w:numFmt w:val="bullet"/>
      <w:lvlText w:val="￮"/>
      <w:lvlJc w:val="left"/>
      <w:rPr>
        <w:color w:val="3370FF"/>
      </w:rPr>
    </w:lvl>
  </w:abstractNum>
  <w:abstractNum w:abstractNumId="698">
    <w:nsid w:val="6B2347A3"/>
    <w:multiLevelType w:val="singleLevel"/>
    <w:tmpl w:val="6B2347A3"/>
    <w:lvl w:ilvl="0" w:tentative="0">
      <w:start w:val="0"/>
      <w:numFmt w:val="bullet"/>
      <w:lvlText w:val="￮"/>
      <w:lvlJc w:val="left"/>
      <w:rPr>
        <w:color w:val="3370FF"/>
      </w:rPr>
    </w:lvl>
  </w:abstractNum>
  <w:abstractNum w:abstractNumId="699">
    <w:nsid w:val="6B293770"/>
    <w:multiLevelType w:val="singleLevel"/>
    <w:tmpl w:val="6B293770"/>
    <w:lvl w:ilvl="0" w:tentative="0">
      <w:start w:val="0"/>
      <w:numFmt w:val="bullet"/>
      <w:lvlText w:val="•"/>
      <w:lvlJc w:val="left"/>
      <w:rPr>
        <w:color w:val="3370FF"/>
      </w:rPr>
    </w:lvl>
  </w:abstractNum>
  <w:abstractNum w:abstractNumId="700">
    <w:nsid w:val="6C05E8B2"/>
    <w:multiLevelType w:val="singleLevel"/>
    <w:tmpl w:val="6C05E8B2"/>
    <w:lvl w:ilvl="0" w:tentative="0">
      <w:start w:val="0"/>
      <w:numFmt w:val="bullet"/>
      <w:lvlText w:val="▪"/>
      <w:lvlJc w:val="left"/>
      <w:rPr>
        <w:color w:val="3370FF"/>
        <w:sz w:val="11"/>
      </w:rPr>
    </w:lvl>
  </w:abstractNum>
  <w:abstractNum w:abstractNumId="701">
    <w:nsid w:val="6C0BE2D1"/>
    <w:multiLevelType w:val="singleLevel"/>
    <w:tmpl w:val="6C0BE2D1"/>
    <w:lvl w:ilvl="0" w:tentative="0">
      <w:start w:val="0"/>
      <w:numFmt w:val="bullet"/>
      <w:lvlText w:val="•"/>
      <w:lvlJc w:val="left"/>
      <w:rPr>
        <w:color w:val="3370FF"/>
      </w:rPr>
    </w:lvl>
  </w:abstractNum>
  <w:abstractNum w:abstractNumId="702">
    <w:nsid w:val="6C6B92AA"/>
    <w:multiLevelType w:val="singleLevel"/>
    <w:tmpl w:val="6C6B92AA"/>
    <w:lvl w:ilvl="0" w:tentative="0">
      <w:start w:val="0"/>
      <w:numFmt w:val="bullet"/>
      <w:lvlText w:val="￮"/>
      <w:lvlJc w:val="left"/>
      <w:rPr>
        <w:color w:val="3370FF"/>
      </w:rPr>
    </w:lvl>
  </w:abstractNum>
  <w:abstractNum w:abstractNumId="703">
    <w:nsid w:val="6C740873"/>
    <w:multiLevelType w:val="singleLevel"/>
    <w:tmpl w:val="6C740873"/>
    <w:lvl w:ilvl="0" w:tentative="0">
      <w:start w:val="0"/>
      <w:numFmt w:val="bullet"/>
      <w:lvlText w:val="￮"/>
      <w:lvlJc w:val="left"/>
      <w:rPr>
        <w:color w:val="3370FF"/>
      </w:rPr>
    </w:lvl>
  </w:abstractNum>
  <w:abstractNum w:abstractNumId="704">
    <w:nsid w:val="6D423078"/>
    <w:multiLevelType w:val="singleLevel"/>
    <w:tmpl w:val="6D423078"/>
    <w:lvl w:ilvl="0" w:tentative="0">
      <w:start w:val="0"/>
      <w:numFmt w:val="bullet"/>
      <w:lvlText w:val="￮"/>
      <w:lvlJc w:val="left"/>
      <w:rPr>
        <w:color w:val="3370FF"/>
      </w:rPr>
    </w:lvl>
  </w:abstractNum>
  <w:abstractNum w:abstractNumId="705">
    <w:nsid w:val="6D5D496F"/>
    <w:multiLevelType w:val="singleLevel"/>
    <w:tmpl w:val="6D5D496F"/>
    <w:lvl w:ilvl="0" w:tentative="0">
      <w:start w:val="0"/>
      <w:numFmt w:val="bullet"/>
      <w:lvlText w:val="▪"/>
      <w:lvlJc w:val="left"/>
      <w:rPr>
        <w:color w:val="3370FF"/>
        <w:sz w:val="11"/>
      </w:rPr>
    </w:lvl>
  </w:abstractNum>
  <w:abstractNum w:abstractNumId="706">
    <w:nsid w:val="6E4D7807"/>
    <w:multiLevelType w:val="singleLevel"/>
    <w:tmpl w:val="6E4D7807"/>
    <w:lvl w:ilvl="0" w:tentative="0">
      <w:start w:val="0"/>
      <w:numFmt w:val="bullet"/>
      <w:lvlText w:val="￮"/>
      <w:lvlJc w:val="left"/>
      <w:rPr>
        <w:color w:val="3370FF"/>
      </w:rPr>
    </w:lvl>
  </w:abstractNum>
  <w:abstractNum w:abstractNumId="707">
    <w:nsid w:val="6E4E6954"/>
    <w:multiLevelType w:val="singleLevel"/>
    <w:tmpl w:val="6E4E6954"/>
    <w:lvl w:ilvl="0" w:tentative="0">
      <w:start w:val="0"/>
      <w:numFmt w:val="bullet"/>
      <w:lvlText w:val="•"/>
      <w:lvlJc w:val="left"/>
      <w:rPr>
        <w:color w:val="3370FF"/>
      </w:rPr>
    </w:lvl>
  </w:abstractNum>
  <w:abstractNum w:abstractNumId="708">
    <w:nsid w:val="6E840AC9"/>
    <w:multiLevelType w:val="singleLevel"/>
    <w:tmpl w:val="6E840AC9"/>
    <w:lvl w:ilvl="0" w:tentative="0">
      <w:start w:val="0"/>
      <w:numFmt w:val="bullet"/>
      <w:lvlText w:val="￮"/>
      <w:lvlJc w:val="left"/>
      <w:rPr>
        <w:color w:val="3370FF"/>
      </w:rPr>
    </w:lvl>
  </w:abstractNum>
  <w:abstractNum w:abstractNumId="709">
    <w:nsid w:val="6EA3DCF1"/>
    <w:multiLevelType w:val="singleLevel"/>
    <w:tmpl w:val="6EA3DCF1"/>
    <w:lvl w:ilvl="0" w:tentative="0">
      <w:start w:val="0"/>
      <w:numFmt w:val="bullet"/>
      <w:lvlText w:val="￮"/>
      <w:lvlJc w:val="left"/>
      <w:rPr>
        <w:color w:val="3370FF"/>
      </w:rPr>
    </w:lvl>
  </w:abstractNum>
  <w:abstractNum w:abstractNumId="710">
    <w:nsid w:val="6EEF45DF"/>
    <w:multiLevelType w:val="singleLevel"/>
    <w:tmpl w:val="6EEF45DF"/>
    <w:lvl w:ilvl="0" w:tentative="0">
      <w:start w:val="0"/>
      <w:numFmt w:val="bullet"/>
      <w:lvlText w:val="￮"/>
      <w:lvlJc w:val="left"/>
      <w:rPr>
        <w:color w:val="3370FF"/>
      </w:rPr>
    </w:lvl>
  </w:abstractNum>
  <w:abstractNum w:abstractNumId="711">
    <w:nsid w:val="6F148A18"/>
    <w:multiLevelType w:val="singleLevel"/>
    <w:tmpl w:val="6F148A18"/>
    <w:lvl w:ilvl="0" w:tentative="0">
      <w:start w:val="0"/>
      <w:numFmt w:val="bullet"/>
      <w:lvlText w:val="￮"/>
      <w:lvlJc w:val="left"/>
      <w:rPr>
        <w:color w:val="3370FF"/>
      </w:rPr>
    </w:lvl>
  </w:abstractNum>
  <w:abstractNum w:abstractNumId="712">
    <w:nsid w:val="6F600250"/>
    <w:multiLevelType w:val="singleLevel"/>
    <w:tmpl w:val="6F600250"/>
    <w:lvl w:ilvl="0" w:tentative="0">
      <w:start w:val="0"/>
      <w:numFmt w:val="bullet"/>
      <w:lvlText w:val="￮"/>
      <w:lvlJc w:val="left"/>
      <w:rPr>
        <w:color w:val="3370FF"/>
      </w:rPr>
    </w:lvl>
  </w:abstractNum>
  <w:abstractNum w:abstractNumId="713">
    <w:nsid w:val="6FAFF6A1"/>
    <w:multiLevelType w:val="singleLevel"/>
    <w:tmpl w:val="6FAFF6A1"/>
    <w:lvl w:ilvl="0" w:tentative="0">
      <w:start w:val="0"/>
      <w:numFmt w:val="bullet"/>
      <w:lvlText w:val="￮"/>
      <w:lvlJc w:val="left"/>
      <w:rPr>
        <w:color w:val="3370FF"/>
      </w:rPr>
    </w:lvl>
  </w:abstractNum>
  <w:abstractNum w:abstractNumId="714">
    <w:nsid w:val="700FDCEF"/>
    <w:multiLevelType w:val="singleLevel"/>
    <w:tmpl w:val="700FDCEF"/>
    <w:lvl w:ilvl="0" w:tentative="0">
      <w:start w:val="0"/>
      <w:numFmt w:val="bullet"/>
      <w:lvlText w:val="￮"/>
      <w:lvlJc w:val="left"/>
      <w:rPr>
        <w:color w:val="3370FF"/>
      </w:rPr>
    </w:lvl>
  </w:abstractNum>
  <w:abstractNum w:abstractNumId="715">
    <w:nsid w:val="70381596"/>
    <w:multiLevelType w:val="singleLevel"/>
    <w:tmpl w:val="70381596"/>
    <w:lvl w:ilvl="0" w:tentative="0">
      <w:start w:val="0"/>
      <w:numFmt w:val="bullet"/>
      <w:lvlText w:val="￮"/>
      <w:lvlJc w:val="left"/>
      <w:rPr>
        <w:color w:val="3370FF"/>
      </w:rPr>
    </w:lvl>
  </w:abstractNum>
  <w:abstractNum w:abstractNumId="716">
    <w:nsid w:val="70AE371C"/>
    <w:multiLevelType w:val="singleLevel"/>
    <w:tmpl w:val="70AE371C"/>
    <w:lvl w:ilvl="0" w:tentative="0">
      <w:start w:val="0"/>
      <w:numFmt w:val="bullet"/>
      <w:lvlText w:val="￮"/>
      <w:lvlJc w:val="left"/>
      <w:rPr>
        <w:color w:val="3370FF"/>
      </w:rPr>
    </w:lvl>
  </w:abstractNum>
  <w:abstractNum w:abstractNumId="717">
    <w:nsid w:val="70F95E71"/>
    <w:multiLevelType w:val="singleLevel"/>
    <w:tmpl w:val="70F95E71"/>
    <w:lvl w:ilvl="0" w:tentative="0">
      <w:start w:val="0"/>
      <w:numFmt w:val="bullet"/>
      <w:lvlText w:val="•"/>
      <w:lvlJc w:val="left"/>
      <w:rPr>
        <w:color w:val="3370FF"/>
      </w:rPr>
    </w:lvl>
  </w:abstractNum>
  <w:abstractNum w:abstractNumId="718">
    <w:nsid w:val="712D2BFC"/>
    <w:multiLevelType w:val="singleLevel"/>
    <w:tmpl w:val="712D2BFC"/>
    <w:lvl w:ilvl="0" w:tentative="0">
      <w:start w:val="0"/>
      <w:numFmt w:val="bullet"/>
      <w:lvlText w:val="•"/>
      <w:lvlJc w:val="left"/>
      <w:rPr>
        <w:color w:val="3370FF"/>
      </w:rPr>
    </w:lvl>
  </w:abstractNum>
  <w:abstractNum w:abstractNumId="719">
    <w:nsid w:val="71564423"/>
    <w:multiLevelType w:val="singleLevel"/>
    <w:tmpl w:val="71564423"/>
    <w:lvl w:ilvl="0" w:tentative="0">
      <w:start w:val="0"/>
      <w:numFmt w:val="bullet"/>
      <w:lvlText w:val="￮"/>
      <w:lvlJc w:val="left"/>
      <w:rPr>
        <w:color w:val="3370FF"/>
      </w:rPr>
    </w:lvl>
  </w:abstractNum>
  <w:abstractNum w:abstractNumId="720">
    <w:nsid w:val="72183CF9"/>
    <w:multiLevelType w:val="singleLevel"/>
    <w:tmpl w:val="72183CF9"/>
    <w:lvl w:ilvl="0" w:tentative="0">
      <w:start w:val="0"/>
      <w:numFmt w:val="bullet"/>
      <w:lvlText w:val="￮"/>
      <w:lvlJc w:val="left"/>
      <w:rPr>
        <w:color w:val="3370FF"/>
      </w:rPr>
    </w:lvl>
  </w:abstractNum>
  <w:abstractNum w:abstractNumId="721">
    <w:nsid w:val="724BD372"/>
    <w:multiLevelType w:val="singleLevel"/>
    <w:tmpl w:val="724BD372"/>
    <w:lvl w:ilvl="0" w:tentative="0">
      <w:start w:val="0"/>
      <w:numFmt w:val="bullet"/>
      <w:lvlText w:val="•"/>
      <w:lvlJc w:val="left"/>
      <w:rPr>
        <w:color w:val="3370FF"/>
      </w:rPr>
    </w:lvl>
  </w:abstractNum>
  <w:abstractNum w:abstractNumId="722">
    <w:nsid w:val="72D3F746"/>
    <w:multiLevelType w:val="singleLevel"/>
    <w:tmpl w:val="72D3F746"/>
    <w:lvl w:ilvl="0" w:tentative="0">
      <w:start w:val="0"/>
      <w:numFmt w:val="bullet"/>
      <w:lvlText w:val="•"/>
      <w:lvlJc w:val="left"/>
      <w:rPr>
        <w:color w:val="3370FF"/>
      </w:rPr>
    </w:lvl>
  </w:abstractNum>
  <w:abstractNum w:abstractNumId="723">
    <w:nsid w:val="72D8DA4C"/>
    <w:multiLevelType w:val="singleLevel"/>
    <w:tmpl w:val="72D8DA4C"/>
    <w:lvl w:ilvl="0" w:tentative="0">
      <w:start w:val="0"/>
      <w:numFmt w:val="bullet"/>
      <w:lvlText w:val="▪"/>
      <w:lvlJc w:val="left"/>
      <w:rPr>
        <w:color w:val="3370FF"/>
        <w:sz w:val="11"/>
      </w:rPr>
    </w:lvl>
  </w:abstractNum>
  <w:abstractNum w:abstractNumId="724">
    <w:nsid w:val="72E803E3"/>
    <w:multiLevelType w:val="singleLevel"/>
    <w:tmpl w:val="72E803E3"/>
    <w:lvl w:ilvl="0" w:tentative="0">
      <w:start w:val="0"/>
      <w:numFmt w:val="bullet"/>
      <w:lvlText w:val="•"/>
      <w:lvlJc w:val="left"/>
      <w:rPr>
        <w:color w:val="3370FF"/>
      </w:rPr>
    </w:lvl>
  </w:abstractNum>
  <w:abstractNum w:abstractNumId="725">
    <w:nsid w:val="7321C756"/>
    <w:multiLevelType w:val="singleLevel"/>
    <w:tmpl w:val="7321C756"/>
    <w:lvl w:ilvl="0" w:tentative="0">
      <w:start w:val="0"/>
      <w:numFmt w:val="bullet"/>
      <w:lvlText w:val="￮"/>
      <w:lvlJc w:val="left"/>
      <w:rPr>
        <w:color w:val="3370FF"/>
      </w:rPr>
    </w:lvl>
  </w:abstractNum>
  <w:abstractNum w:abstractNumId="726">
    <w:nsid w:val="744F3566"/>
    <w:multiLevelType w:val="singleLevel"/>
    <w:tmpl w:val="744F3566"/>
    <w:lvl w:ilvl="0" w:tentative="0">
      <w:start w:val="0"/>
      <w:numFmt w:val="bullet"/>
      <w:lvlText w:val="•"/>
      <w:lvlJc w:val="left"/>
      <w:rPr>
        <w:color w:val="3370FF"/>
      </w:rPr>
    </w:lvl>
  </w:abstractNum>
  <w:abstractNum w:abstractNumId="727">
    <w:nsid w:val="746DB97C"/>
    <w:multiLevelType w:val="singleLevel"/>
    <w:tmpl w:val="746DB97C"/>
    <w:lvl w:ilvl="0" w:tentative="0">
      <w:start w:val="0"/>
      <w:numFmt w:val="bullet"/>
      <w:lvlText w:val="￮"/>
      <w:lvlJc w:val="left"/>
      <w:rPr>
        <w:color w:val="3370FF"/>
      </w:rPr>
    </w:lvl>
  </w:abstractNum>
  <w:abstractNum w:abstractNumId="728">
    <w:nsid w:val="7499D7B3"/>
    <w:multiLevelType w:val="singleLevel"/>
    <w:tmpl w:val="7499D7B3"/>
    <w:lvl w:ilvl="0" w:tentative="0">
      <w:start w:val="0"/>
      <w:numFmt w:val="bullet"/>
      <w:lvlText w:val="￮"/>
      <w:lvlJc w:val="left"/>
      <w:rPr>
        <w:color w:val="3370FF"/>
      </w:rPr>
    </w:lvl>
  </w:abstractNum>
  <w:abstractNum w:abstractNumId="729">
    <w:nsid w:val="74C28B35"/>
    <w:multiLevelType w:val="singleLevel"/>
    <w:tmpl w:val="74C28B35"/>
    <w:lvl w:ilvl="0" w:tentative="0">
      <w:start w:val="0"/>
      <w:numFmt w:val="bullet"/>
      <w:lvlText w:val="￮"/>
      <w:lvlJc w:val="left"/>
      <w:rPr>
        <w:color w:val="3370FF"/>
      </w:rPr>
    </w:lvl>
  </w:abstractNum>
  <w:abstractNum w:abstractNumId="730">
    <w:nsid w:val="753B48DE"/>
    <w:multiLevelType w:val="singleLevel"/>
    <w:tmpl w:val="753B48DE"/>
    <w:lvl w:ilvl="0" w:tentative="0">
      <w:start w:val="0"/>
      <w:numFmt w:val="bullet"/>
      <w:lvlText w:val="▪"/>
      <w:lvlJc w:val="left"/>
      <w:rPr>
        <w:color w:val="3370FF"/>
        <w:sz w:val="11"/>
      </w:rPr>
    </w:lvl>
  </w:abstractNum>
  <w:abstractNum w:abstractNumId="731">
    <w:nsid w:val="75C77F0D"/>
    <w:multiLevelType w:val="singleLevel"/>
    <w:tmpl w:val="75C77F0D"/>
    <w:lvl w:ilvl="0" w:tentative="0">
      <w:start w:val="0"/>
      <w:numFmt w:val="bullet"/>
      <w:lvlText w:val="▪"/>
      <w:lvlJc w:val="left"/>
      <w:rPr>
        <w:color w:val="3370FF"/>
        <w:sz w:val="11"/>
      </w:rPr>
    </w:lvl>
  </w:abstractNum>
  <w:abstractNum w:abstractNumId="732">
    <w:nsid w:val="75D92A5D"/>
    <w:multiLevelType w:val="singleLevel"/>
    <w:tmpl w:val="75D92A5D"/>
    <w:lvl w:ilvl="0" w:tentative="0">
      <w:start w:val="0"/>
      <w:numFmt w:val="bullet"/>
      <w:lvlText w:val="▪"/>
      <w:lvlJc w:val="left"/>
      <w:rPr>
        <w:color w:val="3370FF"/>
        <w:sz w:val="11"/>
      </w:rPr>
    </w:lvl>
  </w:abstractNum>
  <w:abstractNum w:abstractNumId="733">
    <w:nsid w:val="761AFD5F"/>
    <w:multiLevelType w:val="singleLevel"/>
    <w:tmpl w:val="761AFD5F"/>
    <w:lvl w:ilvl="0" w:tentative="0">
      <w:start w:val="0"/>
      <w:numFmt w:val="bullet"/>
      <w:lvlText w:val="▪"/>
      <w:lvlJc w:val="left"/>
      <w:rPr>
        <w:color w:val="3370FF"/>
        <w:sz w:val="11"/>
      </w:rPr>
    </w:lvl>
  </w:abstractNum>
  <w:abstractNum w:abstractNumId="734">
    <w:nsid w:val="7657892B"/>
    <w:multiLevelType w:val="singleLevel"/>
    <w:tmpl w:val="7657892B"/>
    <w:lvl w:ilvl="0" w:tentative="0">
      <w:start w:val="0"/>
      <w:numFmt w:val="bullet"/>
      <w:lvlText w:val="￮"/>
      <w:lvlJc w:val="left"/>
      <w:rPr>
        <w:color w:val="3370FF"/>
      </w:rPr>
    </w:lvl>
  </w:abstractNum>
  <w:abstractNum w:abstractNumId="735">
    <w:nsid w:val="76A26DF9"/>
    <w:multiLevelType w:val="singleLevel"/>
    <w:tmpl w:val="76A26DF9"/>
    <w:lvl w:ilvl="0" w:tentative="0">
      <w:start w:val="0"/>
      <w:numFmt w:val="bullet"/>
      <w:lvlText w:val="•"/>
      <w:lvlJc w:val="left"/>
      <w:rPr>
        <w:color w:val="3370FF"/>
      </w:rPr>
    </w:lvl>
  </w:abstractNum>
  <w:abstractNum w:abstractNumId="736">
    <w:nsid w:val="773C851D"/>
    <w:multiLevelType w:val="singleLevel"/>
    <w:tmpl w:val="773C851D"/>
    <w:lvl w:ilvl="0" w:tentative="0">
      <w:start w:val="0"/>
      <w:numFmt w:val="bullet"/>
      <w:lvlText w:val="￮"/>
      <w:lvlJc w:val="left"/>
      <w:rPr>
        <w:color w:val="3370FF"/>
      </w:rPr>
    </w:lvl>
  </w:abstractNum>
  <w:abstractNum w:abstractNumId="737">
    <w:nsid w:val="775F36A8"/>
    <w:multiLevelType w:val="singleLevel"/>
    <w:tmpl w:val="775F36A8"/>
    <w:lvl w:ilvl="0" w:tentative="0">
      <w:start w:val="0"/>
      <w:numFmt w:val="bullet"/>
      <w:lvlText w:val="•"/>
      <w:lvlJc w:val="left"/>
      <w:rPr>
        <w:color w:val="3370FF"/>
      </w:rPr>
    </w:lvl>
  </w:abstractNum>
  <w:abstractNum w:abstractNumId="738">
    <w:nsid w:val="77633216"/>
    <w:multiLevelType w:val="singleLevel"/>
    <w:tmpl w:val="77633216"/>
    <w:lvl w:ilvl="0" w:tentative="0">
      <w:start w:val="0"/>
      <w:numFmt w:val="bullet"/>
      <w:lvlText w:val="￮"/>
      <w:lvlJc w:val="left"/>
      <w:rPr>
        <w:color w:val="3370FF"/>
      </w:rPr>
    </w:lvl>
  </w:abstractNum>
  <w:abstractNum w:abstractNumId="739">
    <w:nsid w:val="77ECEA79"/>
    <w:multiLevelType w:val="singleLevel"/>
    <w:tmpl w:val="77ECEA79"/>
    <w:lvl w:ilvl="0" w:tentative="0">
      <w:start w:val="0"/>
      <w:numFmt w:val="bullet"/>
      <w:lvlText w:val="•"/>
      <w:lvlJc w:val="left"/>
      <w:rPr>
        <w:color w:val="3370FF"/>
      </w:rPr>
    </w:lvl>
  </w:abstractNum>
  <w:abstractNum w:abstractNumId="740">
    <w:nsid w:val="7815FD7C"/>
    <w:multiLevelType w:val="singleLevel"/>
    <w:tmpl w:val="7815FD7C"/>
    <w:lvl w:ilvl="0" w:tentative="0">
      <w:start w:val="0"/>
      <w:numFmt w:val="bullet"/>
      <w:lvlText w:val="▪"/>
      <w:lvlJc w:val="left"/>
      <w:rPr>
        <w:color w:val="3370FF"/>
        <w:sz w:val="11"/>
      </w:rPr>
    </w:lvl>
  </w:abstractNum>
  <w:abstractNum w:abstractNumId="741">
    <w:nsid w:val="7952E711"/>
    <w:multiLevelType w:val="singleLevel"/>
    <w:tmpl w:val="7952E711"/>
    <w:lvl w:ilvl="0" w:tentative="0">
      <w:start w:val="0"/>
      <w:numFmt w:val="bullet"/>
      <w:lvlText w:val="•"/>
      <w:lvlJc w:val="left"/>
      <w:rPr>
        <w:color w:val="3370FF"/>
      </w:rPr>
    </w:lvl>
  </w:abstractNum>
  <w:abstractNum w:abstractNumId="742">
    <w:nsid w:val="79AA4FA4"/>
    <w:multiLevelType w:val="singleLevel"/>
    <w:tmpl w:val="79AA4FA4"/>
    <w:lvl w:ilvl="0" w:tentative="0">
      <w:start w:val="0"/>
      <w:numFmt w:val="bullet"/>
      <w:lvlText w:val="￮"/>
      <w:lvlJc w:val="left"/>
      <w:rPr>
        <w:color w:val="3370FF"/>
      </w:rPr>
    </w:lvl>
  </w:abstractNum>
  <w:abstractNum w:abstractNumId="743">
    <w:nsid w:val="7A62A804"/>
    <w:multiLevelType w:val="singleLevel"/>
    <w:tmpl w:val="7A62A804"/>
    <w:lvl w:ilvl="0" w:tentative="0">
      <w:start w:val="0"/>
      <w:numFmt w:val="bullet"/>
      <w:lvlText w:val="￮"/>
      <w:lvlJc w:val="left"/>
      <w:rPr>
        <w:color w:val="3370FF"/>
      </w:rPr>
    </w:lvl>
  </w:abstractNum>
  <w:abstractNum w:abstractNumId="744">
    <w:nsid w:val="7B1E29B8"/>
    <w:multiLevelType w:val="singleLevel"/>
    <w:tmpl w:val="7B1E29B8"/>
    <w:lvl w:ilvl="0" w:tentative="0">
      <w:start w:val="0"/>
      <w:numFmt w:val="bullet"/>
      <w:lvlText w:val="￮"/>
      <w:lvlJc w:val="left"/>
      <w:rPr>
        <w:color w:val="3370FF"/>
      </w:rPr>
    </w:lvl>
  </w:abstractNum>
  <w:abstractNum w:abstractNumId="745">
    <w:nsid w:val="7B5EF1B4"/>
    <w:multiLevelType w:val="singleLevel"/>
    <w:tmpl w:val="7B5EF1B4"/>
    <w:lvl w:ilvl="0" w:tentative="0">
      <w:start w:val="0"/>
      <w:numFmt w:val="bullet"/>
      <w:lvlText w:val="•"/>
      <w:lvlJc w:val="left"/>
      <w:rPr>
        <w:color w:val="3370FF"/>
      </w:rPr>
    </w:lvl>
  </w:abstractNum>
  <w:abstractNum w:abstractNumId="746">
    <w:nsid w:val="7B8DFF38"/>
    <w:multiLevelType w:val="singleLevel"/>
    <w:tmpl w:val="7B8DFF38"/>
    <w:lvl w:ilvl="0" w:tentative="0">
      <w:start w:val="0"/>
      <w:numFmt w:val="bullet"/>
      <w:lvlText w:val="•"/>
      <w:lvlJc w:val="left"/>
      <w:rPr>
        <w:color w:val="3370FF"/>
      </w:rPr>
    </w:lvl>
  </w:abstractNum>
  <w:abstractNum w:abstractNumId="747">
    <w:nsid w:val="7BA4F5AA"/>
    <w:multiLevelType w:val="singleLevel"/>
    <w:tmpl w:val="7BA4F5AA"/>
    <w:lvl w:ilvl="0" w:tentative="0">
      <w:start w:val="3"/>
      <w:numFmt w:val="decimal"/>
      <w:lvlText w:val="%1."/>
      <w:lvlJc w:val="left"/>
      <w:rPr>
        <w:color w:val="3370FF"/>
      </w:rPr>
    </w:lvl>
  </w:abstractNum>
  <w:abstractNum w:abstractNumId="748">
    <w:nsid w:val="7C246926"/>
    <w:multiLevelType w:val="singleLevel"/>
    <w:tmpl w:val="7C246926"/>
    <w:lvl w:ilvl="0" w:tentative="0">
      <w:start w:val="0"/>
      <w:numFmt w:val="bullet"/>
      <w:lvlText w:val="￮"/>
      <w:lvlJc w:val="left"/>
      <w:rPr>
        <w:color w:val="3370FF"/>
      </w:rPr>
    </w:lvl>
  </w:abstractNum>
  <w:abstractNum w:abstractNumId="749">
    <w:nsid w:val="7CF2E71A"/>
    <w:multiLevelType w:val="singleLevel"/>
    <w:tmpl w:val="7CF2E71A"/>
    <w:lvl w:ilvl="0" w:tentative="0">
      <w:start w:val="0"/>
      <w:numFmt w:val="bullet"/>
      <w:lvlText w:val="•"/>
      <w:lvlJc w:val="left"/>
      <w:rPr>
        <w:color w:val="3370FF"/>
      </w:rPr>
    </w:lvl>
  </w:abstractNum>
  <w:abstractNum w:abstractNumId="750">
    <w:nsid w:val="7DA0E853"/>
    <w:multiLevelType w:val="singleLevel"/>
    <w:tmpl w:val="7DA0E853"/>
    <w:lvl w:ilvl="0" w:tentative="0">
      <w:start w:val="0"/>
      <w:numFmt w:val="bullet"/>
      <w:lvlText w:val="￮"/>
      <w:lvlJc w:val="left"/>
      <w:rPr>
        <w:color w:val="3370FF"/>
      </w:rPr>
    </w:lvl>
  </w:abstractNum>
  <w:abstractNum w:abstractNumId="751">
    <w:nsid w:val="7DEC2089"/>
    <w:multiLevelType w:val="singleLevel"/>
    <w:tmpl w:val="7DEC2089"/>
    <w:lvl w:ilvl="0" w:tentative="0">
      <w:start w:val="0"/>
      <w:numFmt w:val="bullet"/>
      <w:lvlText w:val="•"/>
      <w:lvlJc w:val="left"/>
      <w:rPr>
        <w:color w:val="3370FF"/>
      </w:rPr>
    </w:lvl>
  </w:abstractNum>
  <w:abstractNum w:abstractNumId="752">
    <w:nsid w:val="7EC20FC4"/>
    <w:multiLevelType w:val="singleLevel"/>
    <w:tmpl w:val="7EC20FC4"/>
    <w:lvl w:ilvl="0" w:tentative="0">
      <w:start w:val="0"/>
      <w:numFmt w:val="bullet"/>
      <w:lvlText w:val="￮"/>
      <w:lvlJc w:val="left"/>
      <w:rPr>
        <w:color w:val="3370FF"/>
      </w:rPr>
    </w:lvl>
  </w:abstractNum>
  <w:abstractNum w:abstractNumId="753">
    <w:nsid w:val="7F5F03EB"/>
    <w:multiLevelType w:val="singleLevel"/>
    <w:tmpl w:val="7F5F03EB"/>
    <w:lvl w:ilvl="0" w:tentative="0">
      <w:start w:val="0"/>
      <w:numFmt w:val="bullet"/>
      <w:lvlText w:val="￮"/>
      <w:lvlJc w:val="left"/>
      <w:rPr>
        <w:color w:val="3370FF"/>
      </w:rPr>
    </w:lvl>
  </w:abstractNum>
  <w:abstractNum w:abstractNumId="754">
    <w:nsid w:val="7FA228FC"/>
    <w:multiLevelType w:val="singleLevel"/>
    <w:tmpl w:val="7FA228FC"/>
    <w:lvl w:ilvl="0" w:tentative="0">
      <w:start w:val="0"/>
      <w:numFmt w:val="bullet"/>
      <w:lvlText w:val="￮"/>
      <w:lvlJc w:val="left"/>
      <w:rPr>
        <w:color w:val="3370FF"/>
      </w:rPr>
    </w:lvl>
  </w:abstractNum>
  <w:abstractNum w:abstractNumId="755">
    <w:nsid w:val="7FD05E58"/>
    <w:multiLevelType w:val="singleLevel"/>
    <w:tmpl w:val="7FD05E58"/>
    <w:lvl w:ilvl="0" w:tentative="0">
      <w:start w:val="0"/>
      <w:numFmt w:val="bullet"/>
      <w:lvlText w:val="•"/>
      <w:lvlJc w:val="left"/>
      <w:rPr>
        <w:color w:val="3370FF"/>
      </w:rPr>
    </w:lvl>
  </w:abstractNum>
  <w:num w:numId="1">
    <w:abstractNumId w:val="379"/>
  </w:num>
  <w:num w:numId="2">
    <w:abstractNumId w:val="244"/>
  </w:num>
  <w:num w:numId="3">
    <w:abstractNumId w:val="645"/>
  </w:num>
  <w:num w:numId="4">
    <w:abstractNumId w:val="194"/>
  </w:num>
  <w:num w:numId="5">
    <w:abstractNumId w:val="160"/>
  </w:num>
  <w:num w:numId="6">
    <w:abstractNumId w:val="390"/>
  </w:num>
  <w:num w:numId="7">
    <w:abstractNumId w:val="486"/>
  </w:num>
  <w:num w:numId="8">
    <w:abstractNumId w:val="720"/>
  </w:num>
  <w:num w:numId="9">
    <w:abstractNumId w:val="383"/>
  </w:num>
  <w:num w:numId="10">
    <w:abstractNumId w:val="51"/>
  </w:num>
  <w:num w:numId="11">
    <w:abstractNumId w:val="497"/>
  </w:num>
  <w:num w:numId="12">
    <w:abstractNumId w:val="647"/>
  </w:num>
  <w:num w:numId="13">
    <w:abstractNumId w:val="226"/>
  </w:num>
  <w:num w:numId="14">
    <w:abstractNumId w:val="607"/>
  </w:num>
  <w:num w:numId="15">
    <w:abstractNumId w:val="354"/>
  </w:num>
  <w:num w:numId="16">
    <w:abstractNumId w:val="481"/>
  </w:num>
  <w:num w:numId="17">
    <w:abstractNumId w:val="284"/>
  </w:num>
  <w:num w:numId="18">
    <w:abstractNumId w:val="275"/>
  </w:num>
  <w:num w:numId="19">
    <w:abstractNumId w:val="80"/>
  </w:num>
  <w:num w:numId="20">
    <w:abstractNumId w:val="600"/>
  </w:num>
  <w:num w:numId="21">
    <w:abstractNumId w:val="667"/>
  </w:num>
  <w:num w:numId="22">
    <w:abstractNumId w:val="416"/>
  </w:num>
  <w:num w:numId="23">
    <w:abstractNumId w:val="582"/>
  </w:num>
  <w:num w:numId="24">
    <w:abstractNumId w:val="146"/>
  </w:num>
  <w:num w:numId="25">
    <w:abstractNumId w:val="748"/>
  </w:num>
  <w:num w:numId="26">
    <w:abstractNumId w:val="739"/>
  </w:num>
  <w:num w:numId="27">
    <w:abstractNumId w:val="190"/>
  </w:num>
  <w:num w:numId="28">
    <w:abstractNumId w:val="674"/>
  </w:num>
  <w:num w:numId="29">
    <w:abstractNumId w:val="52"/>
  </w:num>
  <w:num w:numId="30">
    <w:abstractNumId w:val="538"/>
  </w:num>
  <w:num w:numId="31">
    <w:abstractNumId w:val="10"/>
  </w:num>
  <w:num w:numId="32">
    <w:abstractNumId w:val="640"/>
  </w:num>
  <w:num w:numId="33">
    <w:abstractNumId w:val="751"/>
  </w:num>
  <w:num w:numId="34">
    <w:abstractNumId w:val="3"/>
  </w:num>
  <w:num w:numId="35">
    <w:abstractNumId w:val="480"/>
  </w:num>
  <w:num w:numId="36">
    <w:abstractNumId w:val="609"/>
  </w:num>
  <w:num w:numId="37">
    <w:abstractNumId w:val="358"/>
  </w:num>
  <w:num w:numId="38">
    <w:abstractNumId w:val="296"/>
  </w:num>
  <w:num w:numId="39">
    <w:abstractNumId w:val="511"/>
  </w:num>
  <w:num w:numId="40">
    <w:abstractNumId w:val="742"/>
  </w:num>
  <w:num w:numId="41">
    <w:abstractNumId w:val="174"/>
  </w:num>
  <w:num w:numId="42">
    <w:abstractNumId w:val="48"/>
  </w:num>
  <w:num w:numId="43">
    <w:abstractNumId w:val="165"/>
  </w:num>
  <w:num w:numId="44">
    <w:abstractNumId w:val="655"/>
  </w:num>
  <w:num w:numId="45">
    <w:abstractNumId w:val="9"/>
  </w:num>
  <w:num w:numId="46">
    <w:abstractNumId w:val="458"/>
  </w:num>
  <w:num w:numId="47">
    <w:abstractNumId w:val="32"/>
  </w:num>
  <w:num w:numId="48">
    <w:abstractNumId w:val="665"/>
  </w:num>
  <w:num w:numId="49">
    <w:abstractNumId w:val="729"/>
  </w:num>
  <w:num w:numId="50">
    <w:abstractNumId w:val="601"/>
  </w:num>
  <w:num w:numId="51">
    <w:abstractNumId w:val="515"/>
  </w:num>
  <w:num w:numId="52">
    <w:abstractNumId w:val="685"/>
  </w:num>
  <w:num w:numId="53">
    <w:abstractNumId w:val="398"/>
  </w:num>
  <w:num w:numId="54">
    <w:abstractNumId w:val="409"/>
  </w:num>
  <w:num w:numId="55">
    <w:abstractNumId w:val="274"/>
  </w:num>
  <w:num w:numId="56">
    <w:abstractNumId w:val="519"/>
  </w:num>
  <w:num w:numId="57">
    <w:abstractNumId w:val="465"/>
  </w:num>
  <w:num w:numId="58">
    <w:abstractNumId w:val="340"/>
  </w:num>
  <w:num w:numId="59">
    <w:abstractNumId w:val="479"/>
  </w:num>
  <w:num w:numId="60">
    <w:abstractNumId w:val="155"/>
  </w:num>
  <w:num w:numId="61">
    <w:abstractNumId w:val="561"/>
  </w:num>
  <w:num w:numId="62">
    <w:abstractNumId w:val="421"/>
  </w:num>
  <w:num w:numId="63">
    <w:abstractNumId w:val="528"/>
  </w:num>
  <w:num w:numId="64">
    <w:abstractNumId w:val="386"/>
  </w:num>
  <w:num w:numId="65">
    <w:abstractNumId w:val="203"/>
  </w:num>
  <w:num w:numId="66">
    <w:abstractNumId w:val="434"/>
  </w:num>
  <w:num w:numId="67">
    <w:abstractNumId w:val="151"/>
  </w:num>
  <w:num w:numId="68">
    <w:abstractNumId w:val="544"/>
  </w:num>
  <w:num w:numId="69">
    <w:abstractNumId w:val="99"/>
  </w:num>
  <w:num w:numId="70">
    <w:abstractNumId w:val="356"/>
  </w:num>
  <w:num w:numId="71">
    <w:abstractNumId w:val="510"/>
  </w:num>
  <w:num w:numId="72">
    <w:abstractNumId w:val="374"/>
  </w:num>
  <w:num w:numId="73">
    <w:abstractNumId w:val="449"/>
  </w:num>
  <w:num w:numId="74">
    <w:abstractNumId w:val="714"/>
  </w:num>
  <w:num w:numId="75">
    <w:abstractNumId w:val="310"/>
  </w:num>
  <w:num w:numId="76">
    <w:abstractNumId w:val="217"/>
  </w:num>
  <w:num w:numId="77">
    <w:abstractNumId w:val="97"/>
  </w:num>
  <w:num w:numId="78">
    <w:abstractNumId w:val="738"/>
  </w:num>
  <w:num w:numId="79">
    <w:abstractNumId w:val="278"/>
  </w:num>
  <w:num w:numId="80">
    <w:abstractNumId w:val="164"/>
  </w:num>
  <w:num w:numId="81">
    <w:abstractNumId w:val="508"/>
  </w:num>
  <w:num w:numId="82">
    <w:abstractNumId w:val="317"/>
  </w:num>
  <w:num w:numId="83">
    <w:abstractNumId w:val="73"/>
  </w:num>
  <w:num w:numId="84">
    <w:abstractNumId w:val="646"/>
  </w:num>
  <w:num w:numId="85">
    <w:abstractNumId w:val="185"/>
  </w:num>
  <w:num w:numId="86">
    <w:abstractNumId w:val="145"/>
  </w:num>
  <w:num w:numId="87">
    <w:abstractNumId w:val="56"/>
  </w:num>
  <w:num w:numId="88">
    <w:abstractNumId w:val="86"/>
  </w:num>
  <w:num w:numId="89">
    <w:abstractNumId w:val="127"/>
  </w:num>
  <w:num w:numId="90">
    <w:abstractNumId w:val="50"/>
  </w:num>
  <w:num w:numId="91">
    <w:abstractNumId w:val="462"/>
  </w:num>
  <w:num w:numId="92">
    <w:abstractNumId w:val="188"/>
  </w:num>
  <w:num w:numId="93">
    <w:abstractNumId w:val="439"/>
  </w:num>
  <w:num w:numId="94">
    <w:abstractNumId w:val="254"/>
  </w:num>
  <w:num w:numId="95">
    <w:abstractNumId w:val="690"/>
  </w:num>
  <w:num w:numId="96">
    <w:abstractNumId w:val="0"/>
  </w:num>
  <w:num w:numId="97">
    <w:abstractNumId w:val="180"/>
  </w:num>
  <w:num w:numId="98">
    <w:abstractNumId w:val="355"/>
  </w:num>
  <w:num w:numId="99">
    <w:abstractNumId w:val="604"/>
  </w:num>
  <w:num w:numId="100">
    <w:abstractNumId w:val="427"/>
  </w:num>
  <w:num w:numId="101">
    <w:abstractNumId w:val="78"/>
  </w:num>
  <w:num w:numId="102">
    <w:abstractNumId w:val="295"/>
  </w:num>
  <w:num w:numId="103">
    <w:abstractNumId w:val="459"/>
  </w:num>
  <w:num w:numId="104">
    <w:abstractNumId w:val="592"/>
  </w:num>
  <w:num w:numId="105">
    <w:abstractNumId w:val="126"/>
  </w:num>
  <w:num w:numId="106">
    <w:abstractNumId w:val="671"/>
  </w:num>
  <w:num w:numId="107">
    <w:abstractNumId w:val="4"/>
  </w:num>
  <w:num w:numId="108">
    <w:abstractNumId w:val="21"/>
  </w:num>
  <w:num w:numId="109">
    <w:abstractNumId w:val="381"/>
  </w:num>
  <w:num w:numId="110">
    <w:abstractNumId w:val="92"/>
  </w:num>
  <w:num w:numId="111">
    <w:abstractNumId w:val="198"/>
  </w:num>
  <w:num w:numId="112">
    <w:abstractNumId w:val="229"/>
  </w:num>
  <w:num w:numId="113">
    <w:abstractNumId w:val="353"/>
  </w:num>
  <w:num w:numId="114">
    <w:abstractNumId w:val="664"/>
  </w:num>
  <w:num w:numId="115">
    <w:abstractNumId w:val="349"/>
  </w:num>
  <w:num w:numId="116">
    <w:abstractNumId w:val="633"/>
  </w:num>
  <w:num w:numId="117">
    <w:abstractNumId w:val="474"/>
  </w:num>
  <w:num w:numId="118">
    <w:abstractNumId w:val="68"/>
  </w:num>
  <w:num w:numId="119">
    <w:abstractNumId w:val="389"/>
  </w:num>
  <w:num w:numId="120">
    <w:abstractNumId w:val="90"/>
  </w:num>
  <w:num w:numId="121">
    <w:abstractNumId w:val="498"/>
  </w:num>
  <w:num w:numId="122">
    <w:abstractNumId w:val="623"/>
  </w:num>
  <w:num w:numId="123">
    <w:abstractNumId w:val="242"/>
  </w:num>
  <w:num w:numId="124">
    <w:abstractNumId w:val="79"/>
  </w:num>
  <w:num w:numId="125">
    <w:abstractNumId w:val="484"/>
  </w:num>
  <w:num w:numId="126">
    <w:abstractNumId w:val="562"/>
  </w:num>
  <w:num w:numId="127">
    <w:abstractNumId w:val="428"/>
  </w:num>
  <w:num w:numId="128">
    <w:abstractNumId w:val="608"/>
  </w:num>
  <w:num w:numId="129">
    <w:abstractNumId w:val="618"/>
  </w:num>
  <w:num w:numId="130">
    <w:abstractNumId w:val="476"/>
  </w:num>
  <w:num w:numId="131">
    <w:abstractNumId w:val="312"/>
  </w:num>
  <w:num w:numId="132">
    <w:abstractNumId w:val="87"/>
  </w:num>
  <w:num w:numId="133">
    <w:abstractNumId w:val="539"/>
  </w:num>
  <w:num w:numId="134">
    <w:abstractNumId w:val="558"/>
  </w:num>
  <w:num w:numId="135">
    <w:abstractNumId w:val="412"/>
  </w:num>
  <w:num w:numId="136">
    <w:abstractNumId w:val="704"/>
  </w:num>
  <w:num w:numId="137">
    <w:abstractNumId w:val="303"/>
  </w:num>
  <w:num w:numId="138">
    <w:abstractNumId w:val="470"/>
  </w:num>
  <w:num w:numId="139">
    <w:abstractNumId w:val="405"/>
  </w:num>
  <w:num w:numId="140">
    <w:abstractNumId w:val="325"/>
  </w:num>
  <w:num w:numId="141">
    <w:abstractNumId w:val="343"/>
  </w:num>
  <w:num w:numId="142">
    <w:abstractNumId w:val="272"/>
  </w:num>
  <w:num w:numId="143">
    <w:abstractNumId w:val="569"/>
  </w:num>
  <w:num w:numId="144">
    <w:abstractNumId w:val="352"/>
  </w:num>
  <w:num w:numId="145">
    <w:abstractNumId w:val="62"/>
  </w:num>
  <w:num w:numId="146">
    <w:abstractNumId w:val="342"/>
  </w:num>
  <w:num w:numId="147">
    <w:abstractNumId w:val="382"/>
  </w:num>
  <w:num w:numId="148">
    <w:abstractNumId w:val="231"/>
  </w:num>
  <w:num w:numId="149">
    <w:abstractNumId w:val="534"/>
  </w:num>
  <w:num w:numId="150">
    <w:abstractNumId w:val="696"/>
  </w:num>
  <w:num w:numId="151">
    <w:abstractNumId w:val="279"/>
  </w:num>
  <w:num w:numId="152">
    <w:abstractNumId w:val="125"/>
  </w:num>
  <w:num w:numId="153">
    <w:abstractNumId w:val="18"/>
  </w:num>
  <w:num w:numId="154">
    <w:abstractNumId w:val="144"/>
  </w:num>
  <w:num w:numId="155">
    <w:abstractNumId w:val="401"/>
  </w:num>
  <w:num w:numId="156">
    <w:abstractNumId w:val="154"/>
  </w:num>
  <w:num w:numId="157">
    <w:abstractNumId w:val="344"/>
  </w:num>
  <w:num w:numId="158">
    <w:abstractNumId w:val="485"/>
  </w:num>
  <w:num w:numId="159">
    <w:abstractNumId w:val="596"/>
  </w:num>
  <w:num w:numId="160">
    <w:abstractNumId w:val="149"/>
  </w:num>
  <w:num w:numId="161">
    <w:abstractNumId w:val="551"/>
  </w:num>
  <w:num w:numId="162">
    <w:abstractNumId w:val="461"/>
  </w:num>
  <w:num w:numId="163">
    <w:abstractNumId w:val="440"/>
  </w:num>
  <w:num w:numId="164">
    <w:abstractNumId w:val="363"/>
  </w:num>
  <w:num w:numId="165">
    <w:abstractNumId w:val="529"/>
  </w:num>
  <w:num w:numId="166">
    <w:abstractNumId w:val="200"/>
  </w:num>
  <w:num w:numId="167">
    <w:abstractNumId w:val="617"/>
  </w:num>
  <w:num w:numId="168">
    <w:abstractNumId w:val="560"/>
  </w:num>
  <w:num w:numId="169">
    <w:abstractNumId w:val="493"/>
  </w:num>
  <w:num w:numId="170">
    <w:abstractNumId w:val="338"/>
  </w:num>
  <w:num w:numId="171">
    <w:abstractNumId w:val="114"/>
  </w:num>
  <w:num w:numId="172">
    <w:abstractNumId w:val="728"/>
  </w:num>
  <w:num w:numId="173">
    <w:abstractNumId w:val="488"/>
  </w:num>
  <w:num w:numId="174">
    <w:abstractNumId w:val="701"/>
  </w:num>
  <w:num w:numId="175">
    <w:abstractNumId w:val="57"/>
  </w:num>
  <w:num w:numId="176">
    <w:abstractNumId w:val="684"/>
  </w:num>
  <w:num w:numId="177">
    <w:abstractNumId w:val="238"/>
  </w:num>
  <w:num w:numId="178">
    <w:abstractNumId w:val="677"/>
  </w:num>
  <w:num w:numId="179">
    <w:abstractNumId w:val="518"/>
  </w:num>
  <w:num w:numId="180">
    <w:abstractNumId w:val="726"/>
  </w:num>
  <w:num w:numId="181">
    <w:abstractNumId w:val="717"/>
  </w:num>
  <w:num w:numId="182">
    <w:abstractNumId w:val="267"/>
  </w:num>
  <w:num w:numId="183">
    <w:abstractNumId w:val="346"/>
  </w:num>
  <w:num w:numId="184">
    <w:abstractNumId w:val="371"/>
  </w:num>
  <w:num w:numId="185">
    <w:abstractNumId w:val="54"/>
  </w:num>
  <w:num w:numId="186">
    <w:abstractNumId w:val="156"/>
  </w:num>
  <w:num w:numId="187">
    <w:abstractNumId w:val="570"/>
  </w:num>
  <w:num w:numId="188">
    <w:abstractNumId w:val="159"/>
  </w:num>
  <w:num w:numId="189">
    <w:abstractNumId w:val="680"/>
  </w:num>
  <w:num w:numId="190">
    <w:abstractNumId w:val="614"/>
  </w:num>
  <w:num w:numId="191">
    <w:abstractNumId w:val="648"/>
  </w:num>
  <w:num w:numId="192">
    <w:abstractNumId w:val="178"/>
  </w:num>
  <w:num w:numId="193">
    <w:abstractNumId w:val="523"/>
  </w:num>
  <w:num w:numId="194">
    <w:abstractNumId w:val="322"/>
  </w:num>
  <w:num w:numId="195">
    <w:abstractNumId w:val="464"/>
  </w:num>
  <w:num w:numId="196">
    <w:abstractNumId w:val="11"/>
  </w:num>
  <w:num w:numId="197">
    <w:abstractNumId w:val="141"/>
  </w:num>
  <w:num w:numId="198">
    <w:abstractNumId w:val="435"/>
  </w:num>
  <w:num w:numId="199">
    <w:abstractNumId w:val="613"/>
  </w:num>
  <w:num w:numId="200">
    <w:abstractNumId w:val="681"/>
  </w:num>
  <w:num w:numId="201">
    <w:abstractNumId w:val="168"/>
  </w:num>
  <w:num w:numId="202">
    <w:abstractNumId w:val="88"/>
  </w:num>
  <w:num w:numId="203">
    <w:abstractNumId w:val="450"/>
  </w:num>
  <w:num w:numId="204">
    <w:abstractNumId w:val="364"/>
  </w:num>
  <w:num w:numId="205">
    <w:abstractNumId w:val="170"/>
  </w:num>
  <w:num w:numId="206">
    <w:abstractNumId w:val="148"/>
  </w:num>
  <w:num w:numId="207">
    <w:abstractNumId w:val="408"/>
  </w:num>
  <w:num w:numId="208">
    <w:abstractNumId w:val="420"/>
  </w:num>
  <w:num w:numId="209">
    <w:abstractNumId w:val="530"/>
  </w:num>
  <w:num w:numId="210">
    <w:abstractNumId w:val="384"/>
  </w:num>
  <w:num w:numId="211">
    <w:abstractNumId w:val="74"/>
  </w:num>
  <w:num w:numId="212">
    <w:abstractNumId w:val="644"/>
  </w:num>
  <w:num w:numId="213">
    <w:abstractNumId w:val="94"/>
  </w:num>
  <w:num w:numId="214">
    <w:abstractNumId w:val="43"/>
  </w:num>
  <w:num w:numId="215">
    <w:abstractNumId w:val="612"/>
  </w:num>
  <w:num w:numId="216">
    <w:abstractNumId w:val="82"/>
  </w:num>
  <w:num w:numId="217">
    <w:abstractNumId w:val="400"/>
  </w:num>
  <w:num w:numId="218">
    <w:abstractNumId w:val="337"/>
  </w:num>
  <w:num w:numId="219">
    <w:abstractNumId w:val="81"/>
  </w:num>
  <w:num w:numId="220">
    <w:abstractNumId w:val="61"/>
  </w:num>
  <w:num w:numId="221">
    <w:abstractNumId w:val="235"/>
  </w:num>
  <w:num w:numId="222">
    <w:abstractNumId w:val="64"/>
  </w:num>
  <w:num w:numId="223">
    <w:abstractNumId w:val="131"/>
  </w:num>
  <w:num w:numId="224">
    <w:abstractNumId w:val="577"/>
  </w:num>
  <w:num w:numId="225">
    <w:abstractNumId w:val="220"/>
  </w:num>
  <w:num w:numId="226">
    <w:abstractNumId w:val="468"/>
  </w:num>
  <w:num w:numId="227">
    <w:abstractNumId w:val="307"/>
  </w:num>
  <w:num w:numId="228">
    <w:abstractNumId w:val="316"/>
  </w:num>
  <w:num w:numId="229">
    <w:abstractNumId w:val="517"/>
  </w:num>
  <w:num w:numId="230">
    <w:abstractNumId w:val="351"/>
  </w:num>
  <w:num w:numId="231">
    <w:abstractNumId w:val="100"/>
  </w:num>
  <w:num w:numId="232">
    <w:abstractNumId w:val="575"/>
  </w:num>
  <w:num w:numId="233">
    <w:abstractNumId w:val="232"/>
  </w:num>
  <w:num w:numId="234">
    <w:abstractNumId w:val="744"/>
  </w:num>
  <w:num w:numId="235">
    <w:abstractNumId w:val="280"/>
  </w:num>
  <w:num w:numId="236">
    <w:abstractNumId w:val="53"/>
  </w:num>
  <w:num w:numId="237">
    <w:abstractNumId w:val="512"/>
  </w:num>
  <w:num w:numId="238">
    <w:abstractNumId w:val="392"/>
  </w:num>
  <w:num w:numId="239">
    <w:abstractNumId w:val="502"/>
  </w:num>
  <w:num w:numId="240">
    <w:abstractNumId w:val="133"/>
  </w:num>
  <w:num w:numId="241">
    <w:abstractNumId w:val="661"/>
  </w:num>
  <w:num w:numId="242">
    <w:abstractNumId w:val="111"/>
  </w:num>
  <w:num w:numId="243">
    <w:abstractNumId w:val="362"/>
  </w:num>
  <w:num w:numId="244">
    <w:abstractNumId w:val="218"/>
  </w:num>
  <w:num w:numId="245">
    <w:abstractNumId w:val="385"/>
  </w:num>
  <w:num w:numId="246">
    <w:abstractNumId w:val="639"/>
  </w:num>
  <w:num w:numId="247">
    <w:abstractNumId w:val="445"/>
  </w:num>
  <w:num w:numId="248">
    <w:abstractNumId w:val="636"/>
  </w:num>
  <w:num w:numId="249">
    <w:abstractNumId w:val="23"/>
  </w:num>
  <w:num w:numId="250">
    <w:abstractNumId w:val="736"/>
  </w:num>
  <w:num w:numId="251">
    <w:abstractNumId w:val="285"/>
  </w:num>
  <w:num w:numId="252">
    <w:abstractNumId w:val="46"/>
  </w:num>
  <w:num w:numId="253">
    <w:abstractNumId w:val="286"/>
  </w:num>
  <w:num w:numId="254">
    <w:abstractNumId w:val="287"/>
  </w:num>
  <w:num w:numId="255">
    <w:abstractNumId w:val="262"/>
  </w:num>
  <w:num w:numId="256">
    <w:abstractNumId w:val="320"/>
  </w:num>
  <w:num w:numId="257">
    <w:abstractNumId w:val="716"/>
  </w:num>
  <w:num w:numId="258">
    <w:abstractNumId w:val="259"/>
  </w:num>
  <w:num w:numId="259">
    <w:abstractNumId w:val="378"/>
  </w:num>
  <w:num w:numId="260">
    <w:abstractNumId w:val="424"/>
  </w:num>
  <w:num w:numId="261">
    <w:abstractNumId w:val="138"/>
  </w:num>
  <w:num w:numId="262">
    <w:abstractNumId w:val="482"/>
  </w:num>
  <w:num w:numId="263">
    <w:abstractNumId w:val="393"/>
  </w:num>
  <w:num w:numId="264">
    <w:abstractNumId w:val="411"/>
  </w:num>
  <w:num w:numId="265">
    <w:abstractNumId w:val="708"/>
  </w:num>
  <w:num w:numId="266">
    <w:abstractNumId w:val="678"/>
  </w:num>
  <w:num w:numId="267">
    <w:abstractNumId w:val="396"/>
  </w:num>
  <w:num w:numId="268">
    <w:abstractNumId w:val="108"/>
  </w:num>
  <w:num w:numId="269">
    <w:abstractNumId w:val="735"/>
  </w:num>
  <w:num w:numId="270">
    <w:abstractNumId w:val="225"/>
  </w:num>
  <w:num w:numId="271">
    <w:abstractNumId w:val="77"/>
  </w:num>
  <w:num w:numId="272">
    <w:abstractNumId w:val="205"/>
  </w:num>
  <w:num w:numId="273">
    <w:abstractNumId w:val="161"/>
  </w:num>
  <w:num w:numId="274">
    <w:abstractNumId w:val="112"/>
  </w:num>
  <w:num w:numId="275">
    <w:abstractNumId w:val="142"/>
  </w:num>
  <w:num w:numId="276">
    <w:abstractNumId w:val="593"/>
  </w:num>
  <w:num w:numId="277">
    <w:abstractNumId w:val="554"/>
  </w:num>
  <w:num w:numId="278">
    <w:abstractNumId w:val="350"/>
  </w:num>
  <w:num w:numId="279">
    <w:abstractNumId w:val="95"/>
  </w:num>
  <w:num w:numId="280">
    <w:abstractNumId w:val="192"/>
  </w:num>
  <w:num w:numId="281">
    <w:abstractNumId w:val="102"/>
  </w:num>
  <w:num w:numId="282">
    <w:abstractNumId w:val="330"/>
  </w:num>
  <w:num w:numId="283">
    <w:abstractNumId w:val="725"/>
  </w:num>
  <w:num w:numId="284">
    <w:abstractNumId w:val="507"/>
  </w:num>
  <w:num w:numId="285">
    <w:abstractNumId w:val="171"/>
  </w:num>
  <w:num w:numId="286">
    <w:abstractNumId w:val="403"/>
  </w:num>
  <w:num w:numId="287">
    <w:abstractNumId w:val="36"/>
  </w:num>
  <w:num w:numId="288">
    <w:abstractNumId w:val="422"/>
  </w:num>
  <w:num w:numId="289">
    <w:abstractNumId w:val="71"/>
  </w:num>
  <w:num w:numId="290">
    <w:abstractNumId w:val="123"/>
  </w:num>
  <w:num w:numId="291">
    <w:abstractNumId w:val="120"/>
  </w:num>
  <w:num w:numId="292">
    <w:abstractNumId w:val="533"/>
  </w:num>
  <w:num w:numId="293">
    <w:abstractNumId w:val="753"/>
  </w:num>
  <w:num w:numId="294">
    <w:abstractNumId w:val="712"/>
  </w:num>
  <w:num w:numId="295">
    <w:abstractNumId w:val="668"/>
  </w:num>
  <w:num w:numId="296">
    <w:abstractNumId w:val="176"/>
  </w:num>
  <w:num w:numId="297">
    <w:abstractNumId w:val="117"/>
  </w:num>
  <w:num w:numId="298">
    <w:abstractNumId w:val="179"/>
  </w:num>
  <w:num w:numId="299">
    <w:abstractNumId w:val="654"/>
  </w:num>
  <w:num w:numId="300">
    <w:abstractNumId w:val="256"/>
  </w:num>
  <w:num w:numId="301">
    <w:abstractNumId w:val="290"/>
  </w:num>
  <w:num w:numId="302">
    <w:abstractNumId w:val="695"/>
  </w:num>
  <w:num w:numId="303">
    <w:abstractNumId w:val="496"/>
  </w:num>
  <w:num w:numId="304">
    <w:abstractNumId w:val="65"/>
  </w:num>
  <w:num w:numId="305">
    <w:abstractNumId w:val="59"/>
  </w:num>
  <w:num w:numId="306">
    <w:abstractNumId w:val="327"/>
  </w:num>
  <w:num w:numId="307">
    <w:abstractNumId w:val="245"/>
  </w:num>
  <w:num w:numId="308">
    <w:abstractNumId w:val="223"/>
  </w:num>
  <w:num w:numId="309">
    <w:abstractNumId w:val="676"/>
  </w:num>
  <w:num w:numId="310">
    <w:abstractNumId w:val="514"/>
  </w:num>
  <w:num w:numId="311">
    <w:abstractNumId w:val="673"/>
  </w:num>
  <w:num w:numId="312">
    <w:abstractNumId w:val="521"/>
  </w:num>
  <w:num w:numId="313">
    <w:abstractNumId w:val="213"/>
  </w:num>
  <w:num w:numId="314">
    <w:abstractNumId w:val="723"/>
  </w:num>
  <w:num w:numId="315">
    <w:abstractNumId w:val="733"/>
  </w:num>
  <w:num w:numId="316">
    <w:abstractNumId w:val="550"/>
  </w:num>
  <w:num w:numId="317">
    <w:abstractNumId w:val="331"/>
  </w:num>
  <w:num w:numId="318">
    <w:abstractNumId w:val="419"/>
  </w:num>
  <w:num w:numId="319">
    <w:abstractNumId w:val="197"/>
  </w:num>
  <w:num w:numId="320">
    <w:abstractNumId w:val="321"/>
  </w:num>
  <w:num w:numId="321">
    <w:abstractNumId w:val="34"/>
  </w:num>
  <w:num w:numId="322">
    <w:abstractNumId w:val="233"/>
  </w:num>
  <w:num w:numId="323">
    <w:abstractNumId w:val="173"/>
  </w:num>
  <w:num w:numId="324">
    <w:abstractNumId w:val="294"/>
  </w:num>
  <w:num w:numId="325">
    <w:abstractNumId w:val="682"/>
  </w:num>
  <w:num w:numId="326">
    <w:abstractNumId w:val="119"/>
  </w:num>
  <w:num w:numId="327">
    <w:abstractNumId w:val="207"/>
  </w:num>
  <w:num w:numId="328">
    <w:abstractNumId w:val="418"/>
  </w:num>
  <w:num w:numId="329">
    <w:abstractNumId w:val="641"/>
  </w:num>
  <w:num w:numId="330">
    <w:abstractNumId w:val="713"/>
  </w:num>
  <w:num w:numId="331">
    <w:abstractNumId w:val="598"/>
  </w:num>
  <w:num w:numId="332">
    <w:abstractNumId w:val="438"/>
  </w:num>
  <w:num w:numId="333">
    <w:abstractNumId w:val="483"/>
  </w:num>
  <w:num w:numId="334">
    <w:abstractNumId w:val="663"/>
  </w:num>
  <w:num w:numId="335">
    <w:abstractNumId w:val="248"/>
  </w:num>
  <w:num w:numId="336">
    <w:abstractNumId w:val="566"/>
  </w:num>
  <w:num w:numId="337">
    <w:abstractNumId w:val="541"/>
  </w:num>
  <w:num w:numId="338">
    <w:abstractNumId w:val="299"/>
  </w:num>
  <w:num w:numId="339">
    <w:abstractNumId w:val="402"/>
  </w:num>
  <w:num w:numId="340">
    <w:abstractNumId w:val="651"/>
  </w:num>
  <w:num w:numId="341">
    <w:abstractNumId w:val="309"/>
  </w:num>
  <w:num w:numId="342">
    <w:abstractNumId w:val="323"/>
  </w:num>
  <w:num w:numId="343">
    <w:abstractNumId w:val="377"/>
  </w:num>
  <w:num w:numId="344">
    <w:abstractNumId w:val="270"/>
  </w:num>
  <w:num w:numId="345">
    <w:abstractNumId w:val="586"/>
  </w:num>
  <w:num w:numId="346">
    <w:abstractNumId w:val="186"/>
  </w:num>
  <w:num w:numId="347">
    <w:abstractNumId w:val="113"/>
  </w:num>
  <w:num w:numId="348">
    <w:abstractNumId w:val="251"/>
  </w:num>
  <w:num w:numId="349">
    <w:abstractNumId w:val="666"/>
  </w:num>
  <w:num w:numId="350">
    <w:abstractNumId w:val="301"/>
  </w:num>
  <w:num w:numId="351">
    <w:abstractNumId w:val="724"/>
  </w:num>
  <w:num w:numId="352">
    <w:abstractNumId w:val="697"/>
  </w:num>
  <w:num w:numId="353">
    <w:abstractNumId w:val="1"/>
  </w:num>
  <w:num w:numId="354">
    <w:abstractNumId w:val="318"/>
  </w:num>
  <w:num w:numId="355">
    <w:abstractNumId w:val="221"/>
  </w:num>
  <w:num w:numId="356">
    <w:abstractNumId w:val="243"/>
  </w:num>
  <w:num w:numId="357">
    <w:abstractNumId w:val="26"/>
  </w:num>
  <w:num w:numId="358">
    <w:abstractNumId w:val="116"/>
  </w:num>
  <w:num w:numId="359">
    <w:abstractNumId w:val="660"/>
  </w:num>
  <w:num w:numId="360">
    <w:abstractNumId w:val="41"/>
  </w:num>
  <w:num w:numId="361">
    <w:abstractNumId w:val="629"/>
  </w:num>
  <w:num w:numId="362">
    <w:abstractNumId w:val="339"/>
  </w:num>
  <w:num w:numId="363">
    <w:abstractNumId w:val="308"/>
  </w:num>
  <w:num w:numId="364">
    <w:abstractNumId w:val="109"/>
  </w:num>
  <w:num w:numId="365">
    <w:abstractNumId w:val="703"/>
  </w:num>
  <w:num w:numId="366">
    <w:abstractNumId w:val="477"/>
  </w:num>
  <w:num w:numId="367">
    <w:abstractNumId w:val="136"/>
  </w:num>
  <w:num w:numId="368">
    <w:abstractNumId w:val="76"/>
  </w:num>
  <w:num w:numId="369">
    <w:abstractNumId w:val="252"/>
  </w:num>
  <w:num w:numId="370">
    <w:abstractNumId w:val="8"/>
  </w:num>
  <w:num w:numId="371">
    <w:abstractNumId w:val="199"/>
  </w:num>
  <w:num w:numId="372">
    <w:abstractNumId w:val="734"/>
  </w:num>
  <w:num w:numId="373">
    <w:abstractNumId w:val="104"/>
  </w:num>
  <w:num w:numId="374">
    <w:abstractNumId w:val="360"/>
  </w:num>
  <w:num w:numId="375">
    <w:abstractNumId w:val="576"/>
  </w:num>
  <w:num w:numId="376">
    <w:abstractNumId w:val="69"/>
  </w:num>
  <w:num w:numId="377">
    <w:abstractNumId w:val="731"/>
  </w:num>
  <w:num w:numId="378">
    <w:abstractNumId w:val="388"/>
  </w:num>
  <w:num w:numId="379">
    <w:abstractNumId w:val="687"/>
  </w:num>
  <w:num w:numId="380">
    <w:abstractNumId w:val="588"/>
  </w:num>
  <w:num w:numId="381">
    <w:abstractNumId w:val="709"/>
  </w:num>
  <w:num w:numId="382">
    <w:abstractNumId w:val="22"/>
  </w:num>
  <w:num w:numId="383">
    <w:abstractNumId w:val="288"/>
  </w:num>
  <w:num w:numId="384">
    <w:abstractNumId w:val="634"/>
  </w:num>
  <w:num w:numId="385">
    <w:abstractNumId w:val="39"/>
  </w:num>
  <w:num w:numId="386">
    <w:abstractNumId w:val="545"/>
  </w:num>
  <w:num w:numId="387">
    <w:abstractNumId w:val="357"/>
  </w:num>
  <w:num w:numId="388">
    <w:abstractNumId w:val="436"/>
  </w:num>
  <w:num w:numId="389">
    <w:abstractNumId w:val="754"/>
  </w:num>
  <w:num w:numId="390">
    <w:abstractNumId w:val="610"/>
  </w:num>
  <w:num w:numId="391">
    <w:abstractNumId w:val="63"/>
  </w:num>
  <w:num w:numId="392">
    <w:abstractNumId w:val="40"/>
  </w:num>
  <w:num w:numId="393">
    <w:abstractNumId w:val="606"/>
  </w:num>
  <w:num w:numId="394">
    <w:abstractNumId w:val="542"/>
  </w:num>
  <w:num w:numId="395">
    <w:abstractNumId w:val="302"/>
  </w:num>
  <w:num w:numId="396">
    <w:abstractNumId w:val="375"/>
  </w:num>
  <w:num w:numId="397">
    <w:abstractNumId w:val="567"/>
  </w:num>
  <w:num w:numId="398">
    <w:abstractNumId w:val="543"/>
  </w:num>
  <w:num w:numId="399">
    <w:abstractNumId w:val="407"/>
  </w:num>
  <w:num w:numId="400">
    <w:abstractNumId w:val="583"/>
  </w:num>
  <w:num w:numId="401">
    <w:abstractNumId w:val="693"/>
  </w:num>
  <w:num w:numId="402">
    <w:abstractNumId w:val="595"/>
  </w:num>
  <w:num w:numId="403">
    <w:abstractNumId w:val="348"/>
  </w:num>
  <w:num w:numId="404">
    <w:abstractNumId w:val="237"/>
  </w:num>
  <w:num w:numId="405">
    <w:abstractNumId w:val="291"/>
  </w:num>
  <w:num w:numId="406">
    <w:abstractNumId w:val="578"/>
  </w:num>
  <w:num w:numId="407">
    <w:abstractNumId w:val="472"/>
  </w:num>
  <w:num w:numId="408">
    <w:abstractNumId w:val="504"/>
  </w:num>
  <w:num w:numId="409">
    <w:abstractNumId w:val="727"/>
  </w:num>
  <w:num w:numId="410">
    <w:abstractNumId w:val="387"/>
  </w:num>
  <w:num w:numId="411">
    <w:abstractNumId w:val="240"/>
  </w:num>
  <w:num w:numId="412">
    <w:abstractNumId w:val="602"/>
  </w:num>
  <w:num w:numId="413">
    <w:abstractNumId w:val="273"/>
  </w:num>
  <w:num w:numId="414">
    <w:abstractNumId w:val="397"/>
  </w:num>
  <w:num w:numId="415">
    <w:abstractNumId w:val="652"/>
  </w:num>
  <w:num w:numId="416">
    <w:abstractNumId w:val="505"/>
  </w:num>
  <w:num w:numId="417">
    <w:abstractNumId w:val="191"/>
  </w:num>
  <w:num w:numId="418">
    <w:abstractNumId w:val="15"/>
  </w:num>
  <w:num w:numId="419">
    <w:abstractNumId w:val="495"/>
  </w:num>
  <w:num w:numId="420">
    <w:abstractNumId w:val="399"/>
  </w:num>
  <w:num w:numId="421">
    <w:abstractNumId w:val="557"/>
  </w:num>
  <w:num w:numId="422">
    <w:abstractNumId w:val="27"/>
  </w:num>
  <w:num w:numId="423">
    <w:abstractNumId w:val="335"/>
  </w:num>
  <w:num w:numId="424">
    <w:abstractNumId w:val="492"/>
  </w:num>
  <w:num w:numId="425">
    <w:abstractNumId w:val="311"/>
  </w:num>
  <w:num w:numId="426">
    <w:abstractNumId w:val="258"/>
  </w:num>
  <w:num w:numId="427">
    <w:abstractNumId w:val="130"/>
  </w:num>
  <w:num w:numId="428">
    <w:abstractNumId w:val="347"/>
  </w:num>
  <w:num w:numId="429">
    <w:abstractNumId w:val="66"/>
  </w:num>
  <w:num w:numId="430">
    <w:abstractNumId w:val="520"/>
  </w:num>
  <w:num w:numId="431">
    <w:abstractNumId w:val="650"/>
  </w:num>
  <w:num w:numId="432">
    <w:abstractNumId w:val="147"/>
  </w:num>
  <w:num w:numId="433">
    <w:abstractNumId w:val="370"/>
  </w:num>
  <w:num w:numId="434">
    <w:abstractNumId w:val="546"/>
  </w:num>
  <w:num w:numId="435">
    <w:abstractNumId w:val="630"/>
  </w:num>
  <w:num w:numId="436">
    <w:abstractNumId w:val="635"/>
  </w:num>
  <w:num w:numId="437">
    <w:abstractNumId w:val="591"/>
  </w:num>
  <w:num w:numId="438">
    <w:abstractNumId w:val="183"/>
  </w:num>
  <w:num w:numId="439">
    <w:abstractNumId w:val="139"/>
  </w:num>
  <w:num w:numId="440">
    <w:abstractNumId w:val="426"/>
  </w:num>
  <w:num w:numId="441">
    <w:abstractNumId w:val="637"/>
  </w:num>
  <w:num w:numId="442">
    <w:abstractNumId w:val="394"/>
  </w:num>
  <w:num w:numId="443">
    <w:abstractNumId w:val="28"/>
  </w:num>
  <w:num w:numId="444">
    <w:abstractNumId w:val="224"/>
  </w:num>
  <w:num w:numId="445">
    <w:abstractNumId w:val="212"/>
  </w:num>
  <w:num w:numId="446">
    <w:abstractNumId w:val="702"/>
  </w:num>
  <w:num w:numId="447">
    <w:abstractNumId w:val="715"/>
  </w:num>
  <w:num w:numId="448">
    <w:abstractNumId w:val="580"/>
  </w:num>
  <w:num w:numId="449">
    <w:abstractNumId w:val="369"/>
  </w:num>
  <w:num w:numId="450">
    <w:abstractNumId w:val="431"/>
  </w:num>
  <w:num w:numId="451">
    <w:abstractNumId w:val="283"/>
  </w:num>
  <w:num w:numId="452">
    <w:abstractNumId w:val="589"/>
  </w:num>
  <w:num w:numId="453">
    <w:abstractNumId w:val="500"/>
  </w:num>
  <w:num w:numId="454">
    <w:abstractNumId w:val="605"/>
  </w:num>
  <w:num w:numId="455">
    <w:abstractNumId w:val="443"/>
  </w:num>
  <w:num w:numId="456">
    <w:abstractNumId w:val="531"/>
  </w:num>
  <w:num w:numId="457">
    <w:abstractNumId w:val="106"/>
  </w:num>
  <w:num w:numId="458">
    <w:abstractNumId w:val="211"/>
  </w:num>
  <w:num w:numId="459">
    <w:abstractNumId w:val="584"/>
  </w:num>
  <w:num w:numId="460">
    <w:abstractNumId w:val="47"/>
  </w:num>
  <w:num w:numId="461">
    <w:abstractNumId w:val="239"/>
  </w:num>
  <w:num w:numId="462">
    <w:abstractNumId w:val="91"/>
  </w:num>
  <w:num w:numId="463">
    <w:abstractNumId w:val="513"/>
  </w:num>
  <w:num w:numId="464">
    <w:abstractNumId w:val="404"/>
  </w:num>
  <w:num w:numId="465">
    <w:abstractNumId w:val="689"/>
  </w:num>
  <w:num w:numId="466">
    <w:abstractNumId w:val="314"/>
  </w:num>
  <w:num w:numId="467">
    <w:abstractNumId w:val="527"/>
  </w:num>
  <w:num w:numId="468">
    <w:abstractNumId w:val="649"/>
  </w:num>
  <w:num w:numId="469">
    <w:abstractNumId w:val="366"/>
  </w:num>
  <w:num w:numId="470">
    <w:abstractNumId w:val="642"/>
  </w:num>
  <w:num w:numId="471">
    <w:abstractNumId w:val="525"/>
  </w:num>
  <w:num w:numId="472">
    <w:abstractNumId w:val="20"/>
  </w:num>
  <w:num w:numId="473">
    <w:abstractNumId w:val="452"/>
  </w:num>
  <w:num w:numId="474">
    <w:abstractNumId w:val="276"/>
  </w:num>
  <w:num w:numId="475">
    <w:abstractNumId w:val="380"/>
  </w:num>
  <w:num w:numId="476">
    <w:abstractNumId w:val="336"/>
  </w:num>
  <w:num w:numId="477">
    <w:abstractNumId w:val="195"/>
  </w:num>
  <w:num w:numId="478">
    <w:abstractNumId w:val="264"/>
  </w:num>
  <w:num w:numId="479">
    <w:abstractNumId w:val="227"/>
  </w:num>
  <w:num w:numId="480">
    <w:abstractNumId w:val="143"/>
  </w:num>
  <w:num w:numId="481">
    <w:abstractNumId w:val="454"/>
  </w:num>
  <w:num w:numId="482">
    <w:abstractNumId w:val="140"/>
  </w:num>
  <w:num w:numId="483">
    <w:abstractNumId w:val="540"/>
  </w:num>
  <w:num w:numId="484">
    <w:abstractNumId w:val="214"/>
  </w:num>
  <w:num w:numId="485">
    <w:abstractNumId w:val="415"/>
  </w:num>
  <w:num w:numId="486">
    <w:abstractNumId w:val="45"/>
  </w:num>
  <w:num w:numId="487">
    <w:abstractNumId w:val="297"/>
  </w:num>
  <w:num w:numId="488">
    <w:abstractNumId w:val="694"/>
  </w:num>
  <w:num w:numId="489">
    <w:abstractNumId w:val="341"/>
  </w:num>
  <w:num w:numId="490">
    <w:abstractNumId w:val="89"/>
  </w:num>
  <w:num w:numId="491">
    <w:abstractNumId w:val="700"/>
  </w:num>
  <w:num w:numId="492">
    <w:abstractNumId w:val="524"/>
  </w:num>
  <w:num w:numId="493">
    <w:abstractNumId w:val="93"/>
  </w:num>
  <w:num w:numId="494">
    <w:abstractNumId w:val="460"/>
  </w:num>
  <w:num w:numId="495">
    <w:abstractNumId w:val="621"/>
  </w:num>
  <w:num w:numId="496">
    <w:abstractNumId w:val="619"/>
  </w:num>
  <w:num w:numId="497">
    <w:abstractNumId w:val="740"/>
  </w:num>
  <w:num w:numId="498">
    <w:abstractNumId w:val="657"/>
  </w:num>
  <w:num w:numId="499">
    <w:abstractNumId w:val="60"/>
  </w:num>
  <w:num w:numId="500">
    <w:abstractNumId w:val="679"/>
  </w:num>
  <w:num w:numId="501">
    <w:abstractNumId w:val="699"/>
  </w:num>
  <w:num w:numId="502">
    <w:abstractNumId w:val="442"/>
  </w:num>
  <w:num w:numId="503">
    <w:abstractNumId w:val="444"/>
  </w:num>
  <w:num w:numId="504">
    <w:abstractNumId w:val="101"/>
  </w:num>
  <w:num w:numId="505">
    <w:abstractNumId w:val="85"/>
  </w:num>
  <w:num w:numId="506">
    <w:abstractNumId w:val="261"/>
  </w:num>
  <w:num w:numId="507">
    <w:abstractNumId w:val="532"/>
  </w:num>
  <w:num w:numId="508">
    <w:abstractNumId w:val="574"/>
  </w:num>
  <w:num w:numId="509">
    <w:abstractNumId w:val="219"/>
  </w:num>
  <w:num w:numId="510">
    <w:abstractNumId w:val="659"/>
  </w:num>
  <w:num w:numId="511">
    <w:abstractNumId w:val="535"/>
  </w:num>
  <w:num w:numId="512">
    <w:abstractNumId w:val="616"/>
  </w:num>
  <w:num w:numId="513">
    <w:abstractNumId w:val="271"/>
  </w:num>
  <w:num w:numId="514">
    <w:abstractNumId w:val="167"/>
  </w:num>
  <w:num w:numId="515">
    <w:abstractNumId w:val="441"/>
  </w:num>
  <w:num w:numId="516">
    <w:abstractNumId w:val="110"/>
  </w:num>
  <w:num w:numId="517">
    <w:abstractNumId w:val="447"/>
  </w:num>
  <w:num w:numId="518">
    <w:abstractNumId w:val="638"/>
  </w:num>
  <w:num w:numId="519">
    <w:abstractNumId w:val="615"/>
  </w:num>
  <w:num w:numId="520">
    <w:abstractNumId w:val="506"/>
  </w:num>
  <w:num w:numId="521">
    <w:abstractNumId w:val="501"/>
  </w:num>
  <w:num w:numId="522">
    <w:abstractNumId w:val="2"/>
  </w:num>
  <w:num w:numId="523">
    <w:abstractNumId w:val="721"/>
  </w:num>
  <w:num w:numId="524">
    <w:abstractNumId w:val="745"/>
  </w:num>
  <w:num w:numId="525">
    <w:abstractNumId w:val="555"/>
  </w:num>
  <w:num w:numId="526">
    <w:abstractNumId w:val="603"/>
  </w:num>
  <w:num w:numId="527">
    <w:abstractNumId w:val="103"/>
  </w:num>
  <w:num w:numId="528">
    <w:abstractNumId w:val="571"/>
  </w:num>
  <w:num w:numId="529">
    <w:abstractNumId w:val="282"/>
  </w:num>
  <w:num w:numId="530">
    <w:abstractNumId w:val="565"/>
  </w:num>
  <w:num w:numId="531">
    <w:abstractNumId w:val="446"/>
  </w:num>
  <w:num w:numId="532">
    <w:abstractNumId w:val="585"/>
  </w:num>
  <w:num w:numId="533">
    <w:abstractNumId w:val="6"/>
  </w:num>
  <w:num w:numId="534">
    <w:abstractNumId w:val="365"/>
  </w:num>
  <w:num w:numId="535">
    <w:abstractNumId w:val="326"/>
  </w:num>
  <w:num w:numId="536">
    <w:abstractNumId w:val="509"/>
  </w:num>
  <w:num w:numId="537">
    <w:abstractNumId w:val="134"/>
  </w:num>
  <w:num w:numId="538">
    <w:abstractNumId w:val="269"/>
  </w:num>
  <w:num w:numId="539">
    <w:abstractNumId w:val="292"/>
  </w:num>
  <w:num w:numId="540">
    <w:abstractNumId w:val="25"/>
  </w:num>
  <w:num w:numId="541">
    <w:abstractNumId w:val="526"/>
  </w:num>
  <w:num w:numId="542">
    <w:abstractNumId w:val="522"/>
  </w:num>
  <w:num w:numId="543">
    <w:abstractNumId w:val="181"/>
  </w:num>
  <w:num w:numId="544">
    <w:abstractNumId w:val="230"/>
  </w:num>
  <w:num w:numId="545">
    <w:abstractNumId w:val="277"/>
  </w:num>
  <w:num w:numId="546">
    <w:abstractNumId w:val="423"/>
  </w:num>
  <w:num w:numId="547">
    <w:abstractNumId w:val="304"/>
  </w:num>
  <w:num w:numId="548">
    <w:abstractNumId w:val="672"/>
  </w:num>
  <w:num w:numId="549">
    <w:abstractNumId w:val="298"/>
  </w:num>
  <w:num w:numId="550">
    <w:abstractNumId w:val="132"/>
  </w:num>
  <w:num w:numId="551">
    <w:abstractNumId w:val="17"/>
  </w:num>
  <w:num w:numId="552">
    <w:abstractNumId w:val="193"/>
  </w:num>
  <w:num w:numId="553">
    <w:abstractNumId w:val="38"/>
  </w:num>
  <w:num w:numId="554">
    <w:abstractNumId w:val="413"/>
  </w:num>
  <w:num w:numId="555">
    <w:abstractNumId w:val="656"/>
  </w:num>
  <w:num w:numId="556">
    <w:abstractNumId w:val="628"/>
  </w:num>
  <w:num w:numId="557">
    <w:abstractNumId w:val="556"/>
  </w:num>
  <w:num w:numId="558">
    <w:abstractNumId w:val="293"/>
  </w:num>
  <w:num w:numId="559">
    <w:abstractNumId w:val="516"/>
  </w:num>
  <w:num w:numId="560">
    <w:abstractNumId w:val="710"/>
  </w:num>
  <w:num w:numId="561">
    <w:abstractNumId w:val="503"/>
  </w:num>
  <w:num w:numId="562">
    <w:abstractNumId w:val="158"/>
  </w:num>
  <w:num w:numId="563">
    <w:abstractNumId w:val="406"/>
  </w:num>
  <w:num w:numId="564">
    <w:abstractNumId w:val="473"/>
  </w:num>
  <w:num w:numId="565">
    <w:abstractNumId w:val="49"/>
  </w:num>
  <w:num w:numId="566">
    <w:abstractNumId w:val="437"/>
  </w:num>
  <w:num w:numId="567">
    <w:abstractNumId w:val="691"/>
  </w:num>
  <w:num w:numId="568">
    <w:abstractNumId w:val="255"/>
  </w:num>
  <w:num w:numId="569">
    <w:abstractNumId w:val="372"/>
  </w:num>
  <w:num w:numId="570">
    <w:abstractNumId w:val="587"/>
  </w:num>
  <w:num w:numId="571">
    <w:abstractNumId w:val="597"/>
  </w:num>
  <w:num w:numId="572">
    <w:abstractNumId w:val="246"/>
  </w:num>
  <w:num w:numId="573">
    <w:abstractNumId w:val="263"/>
  </w:num>
  <w:num w:numId="574">
    <w:abstractNumId w:val="5"/>
  </w:num>
  <w:num w:numId="575">
    <w:abstractNumId w:val="741"/>
  </w:num>
  <w:num w:numId="576">
    <w:abstractNumId w:val="31"/>
  </w:num>
  <w:num w:numId="577">
    <w:abstractNumId w:val="122"/>
  </w:num>
  <w:num w:numId="578">
    <w:abstractNumId w:val="467"/>
  </w:num>
  <w:num w:numId="579">
    <w:abstractNumId w:val="234"/>
  </w:num>
  <w:num w:numId="580">
    <w:abstractNumId w:val="189"/>
  </w:num>
  <w:num w:numId="581">
    <w:abstractNumId w:val="718"/>
  </w:num>
  <w:num w:numId="582">
    <w:abstractNumId w:val="105"/>
  </w:num>
  <w:num w:numId="583">
    <w:abstractNumId w:val="268"/>
  </w:num>
  <w:num w:numId="584">
    <w:abstractNumId w:val="463"/>
  </w:num>
  <w:num w:numId="585">
    <w:abstractNumId w:val="564"/>
  </w:num>
  <w:num w:numId="586">
    <w:abstractNumId w:val="719"/>
  </w:num>
  <w:num w:numId="587">
    <w:abstractNumId w:val="281"/>
  </w:num>
  <w:num w:numId="588">
    <w:abstractNumId w:val="333"/>
  </w:num>
  <w:num w:numId="589">
    <w:abstractNumId w:val="75"/>
  </w:num>
  <w:num w:numId="590">
    <w:abstractNumId w:val="24"/>
  </w:num>
  <w:num w:numId="591">
    <w:abstractNumId w:val="548"/>
  </w:num>
  <w:num w:numId="592">
    <w:abstractNumId w:val="490"/>
  </w:num>
  <w:num w:numId="593">
    <w:abstractNumId w:val="328"/>
  </w:num>
  <w:num w:numId="594">
    <w:abstractNumId w:val="688"/>
  </w:num>
  <w:num w:numId="595">
    <w:abstractNumId w:val="686"/>
  </w:num>
  <w:num w:numId="596">
    <w:abstractNumId w:val="632"/>
  </w:num>
  <w:num w:numId="597">
    <w:abstractNumId w:val="590"/>
  </w:num>
  <w:num w:numId="598">
    <w:abstractNumId w:val="743"/>
  </w:num>
  <w:num w:numId="599">
    <w:abstractNumId w:val="732"/>
  </w:num>
  <w:num w:numId="600">
    <w:abstractNumId w:val="332"/>
  </w:num>
  <w:num w:numId="601">
    <w:abstractNumId w:val="487"/>
  </w:num>
  <w:num w:numId="602">
    <w:abstractNumId w:val="455"/>
  </w:num>
  <w:num w:numId="603">
    <w:abstractNumId w:val="750"/>
  </w:num>
  <w:num w:numId="604">
    <w:abstractNumId w:val="698"/>
  </w:num>
  <w:num w:numId="605">
    <w:abstractNumId w:val="265"/>
  </w:num>
  <w:num w:numId="606">
    <w:abstractNumId w:val="12"/>
  </w:num>
  <w:num w:numId="607">
    <w:abstractNumId w:val="169"/>
  </w:num>
  <w:num w:numId="608">
    <w:abstractNumId w:val="247"/>
  </w:num>
  <w:num w:numId="609">
    <w:abstractNumId w:val="187"/>
  </w:num>
  <w:num w:numId="610">
    <w:abstractNumId w:val="253"/>
  </w:num>
  <w:num w:numId="611">
    <w:abstractNumId w:val="44"/>
  </w:num>
  <w:num w:numId="612">
    <w:abstractNumId w:val="209"/>
  </w:num>
  <w:num w:numId="613">
    <w:abstractNumId w:val="499"/>
  </w:num>
  <w:num w:numId="614">
    <w:abstractNumId w:val="622"/>
  </w:num>
  <w:num w:numId="615">
    <w:abstractNumId w:val="152"/>
  </w:num>
  <w:num w:numId="616">
    <w:abstractNumId w:val="414"/>
  </w:num>
  <w:num w:numId="617">
    <w:abstractNumId w:val="625"/>
  </w:num>
  <w:num w:numId="618">
    <w:abstractNumId w:val="658"/>
  </w:num>
  <w:num w:numId="619">
    <w:abstractNumId w:val="547"/>
  </w:num>
  <w:num w:numId="620">
    <w:abstractNumId w:val="206"/>
  </w:num>
  <w:num w:numId="621">
    <w:abstractNumId w:val="162"/>
  </w:num>
  <w:num w:numId="622">
    <w:abstractNumId w:val="395"/>
  </w:num>
  <w:num w:numId="623">
    <w:abstractNumId w:val="471"/>
  </w:num>
  <w:num w:numId="624">
    <w:abstractNumId w:val="14"/>
  </w:num>
  <w:num w:numId="625">
    <w:abstractNumId w:val="752"/>
  </w:num>
  <w:num w:numId="626">
    <w:abstractNumId w:val="35"/>
  </w:num>
  <w:num w:numId="627">
    <w:abstractNumId w:val="216"/>
  </w:num>
  <w:num w:numId="628">
    <w:abstractNumId w:val="29"/>
  </w:num>
  <w:num w:numId="629">
    <w:abstractNumId w:val="236"/>
  </w:num>
  <w:num w:numId="630">
    <w:abstractNumId w:val="599"/>
  </w:num>
  <w:num w:numId="631">
    <w:abstractNumId w:val="453"/>
  </w:num>
  <w:num w:numId="632">
    <w:abstractNumId w:val="128"/>
  </w:num>
  <w:num w:numId="633">
    <w:abstractNumId w:val="129"/>
  </w:num>
  <w:num w:numId="634">
    <w:abstractNumId w:val="208"/>
  </w:num>
  <w:num w:numId="635">
    <w:abstractNumId w:val="466"/>
  </w:num>
  <w:num w:numId="636">
    <w:abstractNumId w:val="367"/>
  </w:num>
  <w:num w:numId="637">
    <w:abstractNumId w:val="241"/>
  </w:num>
  <w:num w:numId="638">
    <w:abstractNumId w:val="746"/>
  </w:num>
  <w:num w:numId="639">
    <w:abstractNumId w:val="345"/>
  </w:num>
  <w:num w:numId="640">
    <w:abstractNumId w:val="55"/>
  </w:num>
  <w:num w:numId="641">
    <w:abstractNumId w:val="730"/>
  </w:num>
  <w:num w:numId="642">
    <w:abstractNumId w:val="121"/>
  </w:num>
  <w:num w:numId="643">
    <w:abstractNumId w:val="118"/>
  </w:num>
  <w:num w:numId="644">
    <w:abstractNumId w:val="175"/>
  </w:num>
  <w:num w:numId="645">
    <w:abstractNumId w:val="306"/>
  </w:num>
  <w:num w:numId="646">
    <w:abstractNumId w:val="289"/>
  </w:num>
  <w:num w:numId="647">
    <w:abstractNumId w:val="172"/>
  </w:num>
  <w:num w:numId="648">
    <w:abstractNumId w:val="491"/>
  </w:num>
  <w:num w:numId="649">
    <w:abstractNumId w:val="163"/>
  </w:num>
  <w:num w:numId="650">
    <w:abstractNumId w:val="425"/>
  </w:num>
  <w:num w:numId="651">
    <w:abstractNumId w:val="749"/>
  </w:num>
  <w:num w:numId="652">
    <w:abstractNumId w:val="58"/>
  </w:num>
  <w:num w:numId="653">
    <w:abstractNumId w:val="653"/>
  </w:num>
  <w:num w:numId="654">
    <w:abstractNumId w:val="448"/>
  </w:num>
  <w:num w:numId="655">
    <w:abstractNumId w:val="683"/>
  </w:num>
  <w:num w:numId="656">
    <w:abstractNumId w:val="711"/>
  </w:num>
  <w:num w:numId="657">
    <w:abstractNumId w:val="537"/>
  </w:num>
  <w:num w:numId="658">
    <w:abstractNumId w:val="305"/>
  </w:num>
  <w:num w:numId="659">
    <w:abstractNumId w:val="692"/>
  </w:num>
  <w:num w:numId="660">
    <w:abstractNumId w:val="182"/>
  </w:num>
  <w:num w:numId="661">
    <w:abstractNumId w:val="72"/>
  </w:num>
  <w:num w:numId="662">
    <w:abstractNumId w:val="137"/>
  </w:num>
  <w:num w:numId="663">
    <w:abstractNumId w:val="19"/>
  </w:num>
  <w:num w:numId="664">
    <w:abstractNumId w:val="391"/>
  </w:num>
  <w:num w:numId="665">
    <w:abstractNumId w:val="361"/>
  </w:num>
  <w:num w:numId="666">
    <w:abstractNumId w:val="553"/>
  </w:num>
  <w:num w:numId="667">
    <w:abstractNumId w:val="737"/>
  </w:num>
  <w:num w:numId="668">
    <w:abstractNumId w:val="675"/>
  </w:num>
  <w:num w:numId="669">
    <w:abstractNumId w:val="184"/>
  </w:num>
  <w:num w:numId="670">
    <w:abstractNumId w:val="135"/>
  </w:num>
  <w:num w:numId="671">
    <w:abstractNumId w:val="201"/>
  </w:num>
  <w:num w:numId="672">
    <w:abstractNumId w:val="84"/>
  </w:num>
  <w:num w:numId="673">
    <w:abstractNumId w:val="432"/>
  </w:num>
  <w:num w:numId="674">
    <w:abstractNumId w:val="98"/>
  </w:num>
  <w:num w:numId="675">
    <w:abstractNumId w:val="489"/>
  </w:num>
  <w:num w:numId="676">
    <w:abstractNumId w:val="572"/>
  </w:num>
  <w:num w:numId="677">
    <w:abstractNumId w:val="266"/>
  </w:num>
  <w:num w:numId="678">
    <w:abstractNumId w:val="722"/>
  </w:num>
  <w:num w:numId="679">
    <w:abstractNumId w:val="157"/>
  </w:num>
  <w:num w:numId="680">
    <w:abstractNumId w:val="196"/>
  </w:num>
  <w:num w:numId="681">
    <w:abstractNumId w:val="620"/>
  </w:num>
  <w:num w:numId="682">
    <w:abstractNumId w:val="594"/>
  </w:num>
  <w:num w:numId="683">
    <w:abstractNumId w:val="559"/>
  </w:num>
  <w:num w:numId="684">
    <w:abstractNumId w:val="707"/>
  </w:num>
  <w:num w:numId="685">
    <w:abstractNumId w:val="204"/>
  </w:num>
  <w:num w:numId="686">
    <w:abstractNumId w:val="37"/>
  </w:num>
  <w:num w:numId="687">
    <w:abstractNumId w:val="177"/>
  </w:num>
  <w:num w:numId="688">
    <w:abstractNumId w:val="33"/>
  </w:num>
  <w:num w:numId="689">
    <w:abstractNumId w:val="631"/>
  </w:num>
  <w:num w:numId="690">
    <w:abstractNumId w:val="150"/>
  </w:num>
  <w:num w:numId="691">
    <w:abstractNumId w:val="579"/>
  </w:num>
  <w:num w:numId="692">
    <w:abstractNumId w:val="478"/>
  </w:num>
  <w:num w:numId="693">
    <w:abstractNumId w:val="115"/>
  </w:num>
  <w:num w:numId="694">
    <w:abstractNumId w:val="250"/>
  </w:num>
  <w:num w:numId="695">
    <w:abstractNumId w:val="456"/>
  </w:num>
  <w:num w:numId="696">
    <w:abstractNumId w:val="153"/>
  </w:num>
  <w:num w:numId="697">
    <w:abstractNumId w:val="662"/>
  </w:num>
  <w:num w:numId="698">
    <w:abstractNumId w:val="451"/>
  </w:num>
  <w:num w:numId="699">
    <w:abstractNumId w:val="13"/>
  </w:num>
  <w:num w:numId="700">
    <w:abstractNumId w:val="260"/>
  </w:num>
  <w:num w:numId="701">
    <w:abstractNumId w:val="410"/>
  </w:num>
  <w:num w:numId="702">
    <w:abstractNumId w:val="705"/>
  </w:num>
  <w:num w:numId="703">
    <w:abstractNumId w:val="315"/>
  </w:num>
  <w:num w:numId="704">
    <w:abstractNumId w:val="747"/>
  </w:num>
  <w:num w:numId="705">
    <w:abstractNumId w:val="210"/>
  </w:num>
  <w:num w:numId="706">
    <w:abstractNumId w:val="581"/>
  </w:num>
  <w:num w:numId="707">
    <w:abstractNumId w:val="257"/>
  </w:num>
  <w:num w:numId="708">
    <w:abstractNumId w:val="536"/>
  </w:num>
  <w:num w:numId="709">
    <w:abstractNumId w:val="96"/>
  </w:num>
  <w:num w:numId="710">
    <w:abstractNumId w:val="563"/>
  </w:num>
  <w:num w:numId="711">
    <w:abstractNumId w:val="42"/>
  </w:num>
  <w:num w:numId="712">
    <w:abstractNumId w:val="359"/>
  </w:num>
  <w:num w:numId="713">
    <w:abstractNumId w:val="300"/>
  </w:num>
  <w:num w:numId="714">
    <w:abstractNumId w:val="643"/>
  </w:num>
  <w:num w:numId="715">
    <w:abstractNumId w:val="249"/>
  </w:num>
  <w:num w:numId="716">
    <w:abstractNumId w:val="107"/>
  </w:num>
  <w:num w:numId="717">
    <w:abstractNumId w:val="755"/>
  </w:num>
  <w:num w:numId="718">
    <w:abstractNumId w:val="549"/>
  </w:num>
  <w:num w:numId="719">
    <w:abstractNumId w:val="373"/>
  </w:num>
  <w:num w:numId="720">
    <w:abstractNumId w:val="626"/>
  </w:num>
  <w:num w:numId="721">
    <w:abstractNumId w:val="334"/>
  </w:num>
  <w:num w:numId="722">
    <w:abstractNumId w:val="215"/>
  </w:num>
  <w:num w:numId="723">
    <w:abstractNumId w:val="329"/>
  </w:num>
  <w:num w:numId="724">
    <w:abstractNumId w:val="573"/>
  </w:num>
  <w:num w:numId="725">
    <w:abstractNumId w:val="568"/>
  </w:num>
  <w:num w:numId="726">
    <w:abstractNumId w:val="324"/>
  </w:num>
  <w:num w:numId="727">
    <w:abstractNumId w:val="627"/>
  </w:num>
  <w:num w:numId="728">
    <w:abstractNumId w:val="552"/>
  </w:num>
  <w:num w:numId="729">
    <w:abstractNumId w:val="457"/>
  </w:num>
  <w:num w:numId="730">
    <w:abstractNumId w:val="669"/>
  </w:num>
  <w:num w:numId="731">
    <w:abstractNumId w:val="313"/>
  </w:num>
  <w:num w:numId="732">
    <w:abstractNumId w:val="202"/>
  </w:num>
  <w:num w:numId="733">
    <w:abstractNumId w:val="30"/>
  </w:num>
  <w:num w:numId="734">
    <w:abstractNumId w:val="430"/>
  </w:num>
  <w:num w:numId="735">
    <w:abstractNumId w:val="624"/>
  </w:num>
  <w:num w:numId="736">
    <w:abstractNumId w:val="16"/>
  </w:num>
  <w:num w:numId="737">
    <w:abstractNumId w:val="70"/>
  </w:num>
  <w:num w:numId="738">
    <w:abstractNumId w:val="124"/>
  </w:num>
  <w:num w:numId="739">
    <w:abstractNumId w:val="433"/>
  </w:num>
  <w:num w:numId="740">
    <w:abstractNumId w:val="222"/>
  </w:num>
  <w:num w:numId="741">
    <w:abstractNumId w:val="611"/>
  </w:num>
  <w:num w:numId="742">
    <w:abstractNumId w:val="7"/>
  </w:num>
  <w:num w:numId="743">
    <w:abstractNumId w:val="670"/>
  </w:num>
  <w:num w:numId="744">
    <w:abstractNumId w:val="166"/>
  </w:num>
  <w:num w:numId="745">
    <w:abstractNumId w:val="469"/>
  </w:num>
  <w:num w:numId="746">
    <w:abstractNumId w:val="417"/>
  </w:num>
  <w:num w:numId="747">
    <w:abstractNumId w:val="475"/>
  </w:num>
  <w:num w:numId="748">
    <w:abstractNumId w:val="228"/>
  </w:num>
  <w:num w:numId="749">
    <w:abstractNumId w:val="83"/>
  </w:num>
  <w:num w:numId="750">
    <w:abstractNumId w:val="376"/>
  </w:num>
  <w:num w:numId="751">
    <w:abstractNumId w:val="494"/>
  </w:num>
  <w:num w:numId="752">
    <w:abstractNumId w:val="368"/>
  </w:num>
  <w:num w:numId="753">
    <w:abstractNumId w:val="429"/>
  </w:num>
  <w:num w:numId="754">
    <w:abstractNumId w:val="706"/>
  </w:num>
  <w:num w:numId="755">
    <w:abstractNumId w:val="67"/>
  </w:num>
  <w:num w:numId="756">
    <w:abstractNumId w:val="3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splitPgBreakAndParaMark/>
    <w:compatSetting w:name="compatibilityMode" w:uri="http://schemas.microsoft.com/office/word" w:val="12"/>
  </w:compat>
  <w:rsids>
    <w:rsidRoot w:val="00000000"/>
    <w:rsid w:val="1E76570A"/>
    <w:rsid w:val="628358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package" Target="embeddings/Workbook1.xlsx"/><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TotalTime>7</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2025-06-27T13:49:00Z</dcterms:created>
  <dc:creator>Apache POI</dc:creator>
  <cp:lastModifiedBy>ASUS</cp:lastModifiedBy>
  <dcterms:modified xsi:type="dcterms:W3CDTF">2026-03-12T03:55:06Z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BE22CDD06CB746DEADE13585DD91DD11_12</vt:lpwstr>
  </property>
</Properties>
</file>